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ind w:left="240" w:right="240"/>
        <w:jc w:val="center"/>
      </w:pPr>
    </w:p>
    <w:p w14:paraId="2DE1C5AD" w14:textId="77777777" w:rsidR="00C63189" w:rsidRDefault="00DD33A5" w:rsidP="00DD33A5">
      <w:pPr>
        <w:ind w:left="240" w:right="240"/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ind w:left="240" w:right="240"/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ind w:left="240" w:right="240"/>
        <w:jc w:val="center"/>
        <w:rPr>
          <w:rFonts w:ascii="华文行楷" w:eastAsia="华文行楷"/>
          <w:sz w:val="44"/>
        </w:rPr>
      </w:pPr>
    </w:p>
    <w:p w14:paraId="242BCF2D" w14:textId="06F948CF" w:rsidR="001F1858" w:rsidRPr="00BD66E8" w:rsidRDefault="001F1858" w:rsidP="001F1858">
      <w:pPr>
        <w:ind w:left="240" w:right="240"/>
        <w:jc w:val="center"/>
        <w:rPr>
          <w:rFonts w:ascii="微软雅黑" w:eastAsia="微软雅黑" w:hAnsi="微软雅黑" w:hint="eastAsia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C4703D">
        <w:rPr>
          <w:rFonts w:ascii="微软雅黑" w:eastAsia="微软雅黑" w:hAnsi="微软雅黑"/>
          <w:b/>
          <w:spacing w:val="-16"/>
          <w:sz w:val="48"/>
          <w:szCs w:val="48"/>
        </w:rPr>
        <w:t>4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C4703D">
        <w:rPr>
          <w:rFonts w:ascii="微软雅黑" w:eastAsia="微软雅黑" w:hAnsi="微软雅黑"/>
          <w:b/>
          <w:spacing w:val="-16"/>
          <w:sz w:val="48"/>
          <w:szCs w:val="48"/>
        </w:rPr>
        <w:t>5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277202">
        <w:rPr>
          <w:rFonts w:ascii="微软雅黑" w:eastAsia="微软雅黑" w:hAnsi="微软雅黑" w:hint="eastAsia"/>
          <w:b/>
          <w:spacing w:val="-16"/>
          <w:sz w:val="48"/>
          <w:szCs w:val="48"/>
        </w:rPr>
        <w:t>二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ind w:left="240" w:right="240"/>
        <w:rPr>
          <w:rFonts w:ascii="微软雅黑" w:eastAsia="微软雅黑" w:hAnsi="微软雅黑" w:hint="eastAsia"/>
          <w:b/>
        </w:rPr>
      </w:pPr>
    </w:p>
    <w:p w14:paraId="036062A6" w14:textId="0E022A68" w:rsidR="00C63189" w:rsidRPr="00BD66E8" w:rsidRDefault="00C63189" w:rsidP="00C63189">
      <w:pPr>
        <w:ind w:left="240" w:right="240"/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C87854">
        <w:rPr>
          <w:rFonts w:ascii="微软雅黑" w:eastAsia="微软雅黑" w:hAnsi="微软雅黑" w:hint="eastAsia"/>
          <w:b/>
          <w:spacing w:val="-18"/>
          <w:sz w:val="48"/>
          <w:szCs w:val="48"/>
        </w:rPr>
        <w:t>计算机组成原理实验报告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ind w:left="240" w:right="240"/>
        <w:rPr>
          <w:rFonts w:ascii="微软雅黑" w:eastAsia="微软雅黑" w:hAnsi="微软雅黑" w:hint="eastAsia"/>
          <w:sz w:val="44"/>
          <w:szCs w:val="44"/>
        </w:rPr>
      </w:pPr>
    </w:p>
    <w:p w14:paraId="2A9DB3C2" w14:textId="77777777" w:rsidR="00C63189" w:rsidRPr="003A77D6" w:rsidRDefault="00C63189" w:rsidP="00C63189">
      <w:pPr>
        <w:ind w:left="240" w:right="240"/>
        <w:rPr>
          <w:rFonts w:ascii="楷体" w:eastAsia="楷体" w:hAnsi="楷体" w:hint="eastAsia"/>
        </w:rPr>
      </w:pPr>
    </w:p>
    <w:p w14:paraId="205A52DC" w14:textId="211BCE56" w:rsidR="00C63189" w:rsidRPr="003A77D6" w:rsidRDefault="001F1858" w:rsidP="00C63189">
      <w:pPr>
        <w:ind w:left="240" w:right="240"/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ind w:left="240" w:right="240"/>
        <w:rPr>
          <w:rFonts w:ascii="楷体" w:eastAsia="楷体" w:hAnsi="楷体" w:hint="eastAsia"/>
        </w:rPr>
      </w:pPr>
    </w:p>
    <w:p w14:paraId="609033C7" w14:textId="196CD91E" w:rsidR="00572AC0" w:rsidRDefault="00572AC0" w:rsidP="00572AC0">
      <w:pPr>
        <w:ind w:firstLine="568"/>
        <w:jc w:val="center"/>
        <w:rPr>
          <w:rFonts w:ascii="微软雅黑" w:eastAsia="微软雅黑" w:hAnsi="微软雅黑" w:hint="eastAsia"/>
          <w:spacing w:val="-18"/>
          <w:sz w:val="32"/>
        </w:rPr>
      </w:pPr>
      <w:r>
        <w:rPr>
          <w:rFonts w:ascii="微软雅黑" w:eastAsia="微软雅黑" w:hAnsi="微软雅黑" w:hint="eastAsia"/>
          <w:spacing w:val="-18"/>
          <w:sz w:val="32"/>
        </w:rPr>
        <w:t>班   级_</w:t>
      </w:r>
      <w:r>
        <w:rPr>
          <w:rFonts w:ascii="微软雅黑" w:eastAsia="微软雅黑" w:hAnsi="微软雅黑" w:hint="eastAsia"/>
          <w:spacing w:val="-18"/>
          <w:sz w:val="32"/>
          <w:u w:val="single"/>
        </w:rPr>
        <w:t xml:space="preserve">      物联网工程23-1班         </w:t>
      </w:r>
      <w:r>
        <w:rPr>
          <w:rFonts w:ascii="微软雅黑" w:eastAsia="微软雅黑" w:hAnsi="微软雅黑" w:hint="eastAsia"/>
          <w:spacing w:val="-18"/>
          <w:sz w:val="32"/>
        </w:rPr>
        <w:t>__</w:t>
      </w:r>
    </w:p>
    <w:p w14:paraId="171F34A2" w14:textId="1350F513" w:rsidR="00572AC0" w:rsidRDefault="00572AC0" w:rsidP="00572AC0">
      <w:pPr>
        <w:ind w:firstLine="568"/>
        <w:jc w:val="center"/>
        <w:rPr>
          <w:rFonts w:ascii="微软雅黑" w:eastAsia="微软雅黑" w:hAnsi="微软雅黑" w:hint="eastAsia"/>
          <w:spacing w:val="-18"/>
          <w:sz w:val="32"/>
        </w:rPr>
      </w:pPr>
      <w:r>
        <w:rPr>
          <w:rFonts w:ascii="微软雅黑" w:eastAsia="微软雅黑" w:hAnsi="微软雅黑" w:hint="eastAsia"/>
          <w:spacing w:val="-18"/>
          <w:sz w:val="32"/>
        </w:rPr>
        <w:t>学   号 _</w:t>
      </w:r>
      <w:r>
        <w:rPr>
          <w:rFonts w:ascii="微软雅黑" w:eastAsia="微软雅黑" w:hAnsi="微软雅黑" w:hint="eastAsia"/>
          <w:spacing w:val="-18"/>
          <w:sz w:val="32"/>
          <w:u w:val="single"/>
        </w:rPr>
        <w:t xml:space="preserve">            2023212351</w:t>
      </w:r>
      <w:r>
        <w:rPr>
          <w:rFonts w:ascii="微软雅黑" w:eastAsia="微软雅黑" w:hAnsi="微软雅黑" w:hint="eastAsia"/>
          <w:spacing w:val="-18"/>
          <w:sz w:val="32"/>
        </w:rPr>
        <w:t>_</w:t>
      </w:r>
      <w:r>
        <w:rPr>
          <w:rFonts w:ascii="微软雅黑" w:eastAsia="微软雅黑" w:hAnsi="微软雅黑" w:hint="eastAsia"/>
          <w:spacing w:val="-18"/>
          <w:sz w:val="32"/>
          <w:u w:val="single"/>
        </w:rPr>
        <w:t xml:space="preserve">  _     _</w:t>
      </w:r>
      <w:r>
        <w:rPr>
          <w:rFonts w:ascii="微软雅黑" w:eastAsia="微软雅黑" w:hAnsi="微软雅黑" w:hint="eastAsia"/>
          <w:spacing w:val="-18"/>
          <w:sz w:val="32"/>
        </w:rPr>
        <w:t>___</w:t>
      </w:r>
    </w:p>
    <w:p w14:paraId="2332EE70" w14:textId="7D0B2517" w:rsidR="00572AC0" w:rsidRDefault="00572AC0" w:rsidP="00572AC0">
      <w:pPr>
        <w:ind w:firstLine="568"/>
        <w:jc w:val="center"/>
        <w:rPr>
          <w:rFonts w:ascii="微软雅黑" w:eastAsia="微软雅黑" w:hAnsi="微软雅黑" w:hint="eastAsia"/>
          <w:spacing w:val="-18"/>
          <w:sz w:val="32"/>
        </w:rPr>
      </w:pPr>
      <w:r>
        <w:rPr>
          <w:rFonts w:ascii="微软雅黑" w:eastAsia="微软雅黑" w:hAnsi="微软雅黑" w:hint="eastAsia"/>
          <w:spacing w:val="-18"/>
          <w:sz w:val="32"/>
        </w:rPr>
        <w:t>姓   名 _</w:t>
      </w:r>
      <w:r>
        <w:rPr>
          <w:rFonts w:ascii="微软雅黑" w:eastAsia="微软雅黑" w:hAnsi="微软雅黑" w:hint="eastAsia"/>
          <w:spacing w:val="-18"/>
          <w:sz w:val="32"/>
          <w:u w:val="single"/>
        </w:rPr>
        <w:t xml:space="preserve">                 邓杰湧</w:t>
      </w:r>
      <w:r>
        <w:rPr>
          <w:rFonts w:ascii="微软雅黑" w:eastAsia="微软雅黑" w:hAnsi="微软雅黑" w:hint="eastAsia"/>
          <w:spacing w:val="-18"/>
          <w:sz w:val="32"/>
        </w:rPr>
        <w:t>_</w:t>
      </w:r>
      <w:r>
        <w:rPr>
          <w:rFonts w:ascii="微软雅黑" w:eastAsia="微软雅黑" w:hAnsi="微软雅黑" w:hint="eastAsia"/>
          <w:spacing w:val="-18"/>
          <w:sz w:val="32"/>
          <w:u w:val="single"/>
        </w:rPr>
        <w:t xml:space="preserve">       _     _</w:t>
      </w:r>
      <w:r>
        <w:rPr>
          <w:rFonts w:ascii="微软雅黑" w:eastAsia="微软雅黑" w:hAnsi="微软雅黑" w:hint="eastAsia"/>
          <w:spacing w:val="-18"/>
          <w:sz w:val="32"/>
        </w:rPr>
        <w:t>___</w:t>
      </w:r>
    </w:p>
    <w:p w14:paraId="3308C566" w14:textId="77777777" w:rsidR="001F1858" w:rsidRDefault="001F1858" w:rsidP="001F1858">
      <w:pPr>
        <w:ind w:left="240" w:right="240"/>
        <w:jc w:val="center"/>
      </w:pPr>
    </w:p>
    <w:p w14:paraId="3AE83280" w14:textId="77777777" w:rsidR="001F1858" w:rsidRDefault="001F1858" w:rsidP="001F1858">
      <w:pPr>
        <w:ind w:left="240" w:right="240"/>
      </w:pPr>
    </w:p>
    <w:p w14:paraId="78E61B08" w14:textId="379CD0AE" w:rsidR="00683CA9" w:rsidRPr="00FF3D3E" w:rsidRDefault="001F1858" w:rsidP="00F470D6">
      <w:pPr>
        <w:ind w:left="240" w:right="240"/>
        <w:jc w:val="center"/>
        <w:rPr>
          <w:rStyle w:val="ab"/>
          <w:rFonts w:ascii="微软雅黑" w:eastAsia="微软雅黑" w:hAnsi="微软雅黑" w:cs="Times New Roman" w:hint="eastAsia"/>
          <w:color w:val="auto"/>
          <w:sz w:val="10"/>
        </w:rPr>
        <w:sectPr w:rsidR="00683CA9" w:rsidRPr="00FF3D3E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2A1846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 </w:t>
      </w:r>
      <w:r w:rsidR="00160FB6">
        <w:rPr>
          <w:rFonts w:ascii="微软雅黑" w:eastAsia="微软雅黑" w:hAnsi="微软雅黑" w:hint="eastAsia"/>
          <w:sz w:val="28"/>
        </w:rPr>
        <w:t>7</w:t>
      </w:r>
      <w:r w:rsidRPr="00FF3D3E">
        <w:rPr>
          <w:rFonts w:ascii="微软雅黑" w:eastAsia="微软雅黑" w:hAnsi="微软雅黑" w:hint="eastAsia"/>
          <w:sz w:val="28"/>
        </w:rPr>
        <w:t>月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</w:p>
    <w:bookmarkStart w:id="0" w:name="_Toc266358959" w:displacedByCustomXml="next"/>
    <w:bookmarkStart w:id="1" w:name="_Toc135229711" w:displacedByCustomXml="next"/>
    <w:bookmarkStart w:id="2" w:name="_Toc135227508" w:displacedByCustomXml="next"/>
    <w:bookmarkStart w:id="3" w:name="_Toc135227386" w:displacedByCustomXml="next"/>
    <w:bookmarkStart w:id="4" w:name="_Toc135227307" w:displacedByCustomXml="next"/>
    <w:bookmarkStart w:id="5" w:name="_Toc134007857" w:displacedByCustomXml="next"/>
    <w:sdt>
      <w:sdtPr>
        <w:rPr>
          <w:lang w:val="zh-CN"/>
        </w:rPr>
        <w:id w:val="-112493015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kern w:val="2"/>
          <w:sz w:val="24"/>
          <w:szCs w:val="20"/>
        </w:rPr>
      </w:sdtEndPr>
      <w:sdtContent>
        <w:p w14:paraId="6A3B6A55" w14:textId="3318B530" w:rsidR="00160FB6" w:rsidRDefault="00160FB6" w:rsidP="00160FB6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852D18B" w14:textId="08B60E6F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02541769" w:history="1">
            <w:r w:rsidRPr="00165BA2">
              <w:rPr>
                <w:rStyle w:val="ab"/>
                <w:rFonts w:ascii="黑体" w:hAnsi="黑体" w:hint="eastAsia"/>
                <w:noProof/>
              </w:rPr>
              <w:t>实验一  Verilog与Vivado基础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D7618" w14:textId="7FBB7486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0" w:history="1">
            <w:r w:rsidRPr="00165BA2">
              <w:rPr>
                <w:rStyle w:val="ab"/>
                <w:rFonts w:ascii="黑体" w:hAnsi="黑体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165BA2">
              <w:rPr>
                <w:rStyle w:val="ab"/>
                <w:rFonts w:ascii="黑体" w:hAnsi="黑体" w:hint="eastAsia"/>
                <w:noProof/>
              </w:rPr>
              <w:t>实验内容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E86431" w14:textId="16C6ECD7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771" w:history="1"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实验二</w:t>
            </w:r>
            <w:r w:rsidRPr="00165BA2">
              <w:rPr>
                <w:rStyle w:val="ab"/>
                <w:rFonts w:hint="eastAsia"/>
                <w:noProof/>
              </w:rPr>
              <w:t xml:space="preserve"> 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多路选择器的设计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86DD0" w14:textId="7723B7E9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2" w:history="1">
            <w:r w:rsidRPr="00165BA2">
              <w:rPr>
                <w:rStyle w:val="ab"/>
                <w:rFonts w:ascii="黑体" w:hAnsi="黑体" w:hint="eastAsia"/>
                <w:noProof/>
              </w:rPr>
              <w:t>2.1 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99F60" w14:textId="09DEAE83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3" w:history="1">
            <w:r w:rsidRPr="00165BA2">
              <w:rPr>
                <w:rStyle w:val="ab"/>
                <w:rFonts w:ascii="黑体" w:hAnsi="黑体" w:hint="eastAsia"/>
                <w:noProof/>
              </w:rPr>
              <w:t>2.2 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E40568" w14:textId="3AFAF9E0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74" w:history="1">
            <w:r w:rsidRPr="00165BA2">
              <w:rPr>
                <w:rStyle w:val="ab"/>
                <w:rFonts w:hint="eastAsia"/>
                <w:noProof/>
              </w:rPr>
              <w:t>2.2.1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05753" w14:textId="3BF06F99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5" w:history="1">
            <w:r w:rsidRPr="00165BA2">
              <w:rPr>
                <w:rStyle w:val="ab"/>
                <w:rFonts w:hint="eastAsia"/>
                <w:noProof/>
              </w:rPr>
              <w:t>2.3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2DE66" w14:textId="26A03298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6" w:history="1">
            <w:r w:rsidRPr="00165BA2">
              <w:rPr>
                <w:rStyle w:val="ab"/>
                <w:rFonts w:hint="eastAsia"/>
                <w:noProof/>
              </w:rPr>
              <w:t xml:space="preserve">2.4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仿真及分析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EAC154" w14:textId="239B5E09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77" w:history="1">
            <w:r w:rsidRPr="00165BA2">
              <w:rPr>
                <w:rStyle w:val="ab"/>
                <w:rFonts w:hint="eastAsia"/>
                <w:noProof/>
              </w:rPr>
              <w:t xml:space="preserve">2.4.1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测试程序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777EC" w14:textId="5123B2E9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778" w:history="1"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实验三</w:t>
            </w:r>
            <w:r w:rsidRPr="00165BA2">
              <w:rPr>
                <w:rStyle w:val="ab"/>
                <w:rFonts w:hint="eastAsia"/>
                <w:noProof/>
              </w:rPr>
              <w:t xml:space="preserve"> CPU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部件实现之</w:t>
            </w:r>
            <w:r w:rsidRPr="00165BA2">
              <w:rPr>
                <w:rStyle w:val="ab"/>
                <w:rFonts w:hint="eastAsia"/>
                <w:noProof/>
              </w:rPr>
              <w:t>ALU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和寄存器堆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9092B8" w14:textId="71472E1A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79" w:history="1">
            <w:r w:rsidRPr="00165BA2">
              <w:rPr>
                <w:rStyle w:val="ab"/>
                <w:rFonts w:hint="eastAsia"/>
                <w:noProof/>
              </w:rPr>
              <w:t>3.1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96B97" w14:textId="4142AB16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80" w:history="1">
            <w:r w:rsidRPr="00165BA2">
              <w:rPr>
                <w:rStyle w:val="ab"/>
                <w:rFonts w:hint="eastAsia"/>
                <w:noProof/>
              </w:rPr>
              <w:t>3.2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817C64" w14:textId="5DF4AA02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1" w:history="1">
            <w:r w:rsidRPr="00165BA2">
              <w:rPr>
                <w:rStyle w:val="ab"/>
                <w:rFonts w:hint="eastAsia"/>
                <w:noProof/>
              </w:rPr>
              <w:t>3.2.1Alu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设计思路</w:t>
            </w:r>
            <w:r w:rsidRPr="00165BA2">
              <w:rPr>
                <w:rStyle w:val="ab"/>
                <w:rFonts w:hint="eastAsia"/>
                <w:noProof/>
              </w:rPr>
              <w:t>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8DB79C" w14:textId="234D84A1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2" w:history="1">
            <w:r w:rsidRPr="00165BA2">
              <w:rPr>
                <w:rStyle w:val="ab"/>
                <w:rFonts w:hint="eastAsia"/>
                <w:noProof/>
              </w:rPr>
              <w:t>3.2.2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C9A6C0" w14:textId="5F37A940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3" w:history="1">
            <w:r w:rsidRPr="00165BA2">
              <w:rPr>
                <w:rStyle w:val="ab"/>
                <w:rFonts w:hint="eastAsia"/>
                <w:noProof/>
              </w:rPr>
              <w:t>3.2.3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寄存器组设计思路</w:t>
            </w:r>
            <w:r w:rsidRPr="00165BA2">
              <w:rPr>
                <w:rStyle w:val="ab"/>
                <w:rFonts w:hint="eastAsia"/>
                <w:noProof/>
              </w:rPr>
              <w:t>: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EEDBD" w14:textId="3CD70F97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4" w:history="1">
            <w:r w:rsidRPr="00165BA2">
              <w:rPr>
                <w:rStyle w:val="ab"/>
                <w:rFonts w:hint="eastAsia"/>
                <w:noProof/>
              </w:rPr>
              <w:t>3.2.4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34B44" w14:textId="779E9120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85" w:history="1">
            <w:r w:rsidRPr="00165BA2">
              <w:rPr>
                <w:rStyle w:val="ab"/>
                <w:rFonts w:hint="eastAsia"/>
                <w:noProof/>
              </w:rPr>
              <w:t>3.3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B6738" w14:textId="3F5AF9E3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86" w:history="1">
            <w:r w:rsidRPr="00165BA2">
              <w:rPr>
                <w:rStyle w:val="ab"/>
                <w:rFonts w:hint="eastAsia"/>
                <w:noProof/>
              </w:rPr>
              <w:t>3.4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仿真与分析</w:t>
            </w:r>
            <w:r w:rsidRPr="00165BA2">
              <w:rPr>
                <w:rStyle w:val="ab"/>
                <w:rFonts w:hint="eastAsia"/>
                <w:noProof/>
              </w:rPr>
              <w:t>(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附测试程序</w:t>
            </w:r>
            <w:r w:rsidRPr="00165BA2">
              <w:rPr>
                <w:rStyle w:val="ab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37808" w14:textId="1BEEB032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7" w:history="1">
            <w:r w:rsidRPr="00165BA2">
              <w:rPr>
                <w:rStyle w:val="ab"/>
                <w:rFonts w:hint="eastAsia"/>
                <w:noProof/>
              </w:rPr>
              <w:t>3.4.1 alu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09695" w14:textId="6A2FDEAF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88" w:history="1">
            <w:r w:rsidRPr="00165BA2">
              <w:rPr>
                <w:rStyle w:val="ab"/>
                <w:rFonts w:hint="eastAsia"/>
                <w:noProof/>
              </w:rPr>
              <w:t>3.4.2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寄存器组仿真与分析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5DD481" w14:textId="202E2B91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789" w:history="1"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实验四</w:t>
            </w:r>
            <w:r w:rsidRPr="00165BA2">
              <w:rPr>
                <w:rStyle w:val="ab"/>
                <w:rFonts w:hint="eastAsia"/>
                <w:noProof/>
              </w:rPr>
              <w:t>CPU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部件实现之</w:t>
            </w:r>
            <w:r w:rsidRPr="00165BA2">
              <w:rPr>
                <w:rStyle w:val="ab"/>
                <w:rFonts w:hint="eastAsia"/>
                <w:noProof/>
              </w:rPr>
              <w:t>PC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和半导体存储器</w:t>
            </w:r>
            <w:r w:rsidRPr="00165BA2">
              <w:rPr>
                <w:rStyle w:val="ab"/>
                <w:rFonts w:hint="eastAsia"/>
                <w:noProof/>
              </w:rPr>
              <w:t>RAM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AE34CC" w14:textId="0423691C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90" w:history="1">
            <w:r w:rsidRPr="00165BA2">
              <w:rPr>
                <w:rStyle w:val="ab"/>
                <w:rFonts w:hint="eastAsia"/>
                <w:noProof/>
              </w:rPr>
              <w:t>4.1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2C7172" w14:textId="2B5D4DB7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91" w:history="1">
            <w:r w:rsidRPr="00165BA2">
              <w:rPr>
                <w:rStyle w:val="ab"/>
                <w:rFonts w:hint="eastAsia"/>
                <w:noProof/>
              </w:rPr>
              <w:t>4.2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08D524" w14:textId="5092C87E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2" w:history="1">
            <w:r w:rsidRPr="00165BA2">
              <w:rPr>
                <w:rStyle w:val="ab"/>
                <w:rFonts w:hint="eastAsia"/>
                <w:noProof/>
              </w:rPr>
              <w:t>4.2.1  PC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E59ECC" w14:textId="03C1B64E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3" w:history="1">
            <w:r w:rsidRPr="00165BA2">
              <w:rPr>
                <w:rStyle w:val="ab"/>
                <w:rFonts w:hint="eastAsia"/>
                <w:noProof/>
              </w:rPr>
              <w:t>4.2.2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9ADFC" w14:textId="54DEDB53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4" w:history="1">
            <w:r w:rsidRPr="00165BA2">
              <w:rPr>
                <w:rStyle w:val="ab"/>
                <w:rFonts w:hint="eastAsia"/>
                <w:noProof/>
              </w:rPr>
              <w:t>4.2.3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寄存器堆方案设计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646706" w14:textId="45B02520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5" w:history="1">
            <w:r w:rsidRPr="00165BA2">
              <w:rPr>
                <w:rStyle w:val="ab"/>
                <w:rFonts w:hint="eastAsia"/>
                <w:noProof/>
              </w:rPr>
              <w:t>4.2.4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14027" w14:textId="6AE05934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96" w:history="1">
            <w:r w:rsidRPr="00165BA2">
              <w:rPr>
                <w:rStyle w:val="ab"/>
                <w:rFonts w:hint="eastAsia"/>
                <w:noProof/>
              </w:rPr>
              <w:t>4.3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96CC06" w14:textId="79C37416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797" w:history="1">
            <w:r w:rsidRPr="00165BA2">
              <w:rPr>
                <w:rStyle w:val="ab"/>
                <w:rFonts w:hint="eastAsia"/>
                <w:noProof/>
              </w:rPr>
              <w:t>4.4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仿真与分析</w:t>
            </w:r>
            <w:r w:rsidRPr="00165BA2">
              <w:rPr>
                <w:rStyle w:val="ab"/>
                <w:rFonts w:hint="eastAsia"/>
                <w:noProof/>
              </w:rPr>
              <w:t>(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附测试程序</w:t>
            </w:r>
            <w:r w:rsidRPr="00165BA2">
              <w:rPr>
                <w:rStyle w:val="ab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DA9F8" w14:textId="4EA41D03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8" w:history="1">
            <w:r w:rsidRPr="00165BA2">
              <w:rPr>
                <w:rStyle w:val="ab"/>
                <w:rFonts w:hint="eastAsia"/>
                <w:noProof/>
              </w:rPr>
              <w:t>4.4.1pc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0E53E0" w14:textId="72E18505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799" w:history="1">
            <w:r w:rsidRPr="00165BA2">
              <w:rPr>
                <w:rStyle w:val="ab"/>
                <w:rFonts w:hint="eastAsia"/>
                <w:noProof/>
              </w:rPr>
              <w:t>4.4.2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寄存器堆仿真与分析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4BA56" w14:textId="642B3CE1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800" w:history="1"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实验六</w:t>
            </w:r>
            <w:r w:rsidRPr="00165BA2">
              <w:rPr>
                <w:rStyle w:val="ab"/>
                <w:rFonts w:hint="eastAsia"/>
                <w:noProof/>
              </w:rPr>
              <w:t xml:space="preserve">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单周期</w:t>
            </w:r>
            <w:r w:rsidRPr="00165BA2">
              <w:rPr>
                <w:rStyle w:val="ab"/>
                <w:rFonts w:hint="eastAsia"/>
                <w:noProof/>
              </w:rPr>
              <w:t>CPU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设计与实现</w:t>
            </w:r>
            <w:r w:rsidRPr="00165BA2">
              <w:rPr>
                <w:rStyle w:val="ab"/>
                <w:noProof/>
              </w:rPr>
              <w:t>——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十条指令</w:t>
            </w:r>
            <w:r w:rsidRPr="00165BA2">
              <w:rPr>
                <w:rStyle w:val="ab"/>
                <w:rFonts w:hint="eastAsia"/>
                <w:noProof/>
              </w:rPr>
              <w:t>CPU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D6483" w14:textId="3B27D90C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801" w:history="1">
            <w:r w:rsidRPr="00165BA2">
              <w:rPr>
                <w:rStyle w:val="ab"/>
                <w:rFonts w:hint="eastAsia"/>
                <w:noProof/>
              </w:rPr>
              <w:t xml:space="preserve">5.1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E5C54F" w14:textId="61B6F79E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802" w:history="1">
            <w:r w:rsidRPr="00165BA2">
              <w:rPr>
                <w:rStyle w:val="ab"/>
                <w:rFonts w:hint="eastAsia"/>
                <w:noProof/>
              </w:rPr>
              <w:t xml:space="preserve">5.2 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F7217" w14:textId="7D7B77E3" w:rsidR="00160FB6" w:rsidRDefault="00160FB6">
          <w:pPr>
            <w:pStyle w:val="TOC3"/>
            <w:tabs>
              <w:tab w:val="right" w:leader="dot" w:pos="8834"/>
            </w:tabs>
            <w:ind w:left="960"/>
            <w:rPr>
              <w:rFonts w:hint="eastAsia"/>
              <w:noProof/>
            </w:rPr>
          </w:pPr>
          <w:hyperlink w:anchor="_Toc202541803" w:history="1">
            <w:r w:rsidRPr="00165BA2">
              <w:rPr>
                <w:rStyle w:val="ab"/>
                <w:rFonts w:hint="eastAsia"/>
                <w:noProof/>
              </w:rPr>
              <w:t>5.2.1  Verilog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关键代码实现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58C913" w14:textId="6A39E4E7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804" w:history="1">
            <w:r w:rsidRPr="00165BA2">
              <w:rPr>
                <w:rStyle w:val="ab"/>
                <w:rFonts w:hint="eastAsia"/>
                <w:noProof/>
              </w:rPr>
              <w:t>5.3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实验步骤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26CD3F" w14:textId="4AABA2B0" w:rsidR="00160FB6" w:rsidRDefault="00160FB6">
          <w:pPr>
            <w:pStyle w:val="TOC2"/>
            <w:ind w:left="480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02541805" w:history="1">
            <w:r w:rsidRPr="00165BA2">
              <w:rPr>
                <w:rStyle w:val="ab"/>
                <w:rFonts w:hint="eastAsia"/>
                <w:noProof/>
              </w:rPr>
              <w:t>5.4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仿真与分析</w:t>
            </w:r>
            <w:r w:rsidRPr="00165BA2">
              <w:rPr>
                <w:rStyle w:val="ab"/>
                <w:rFonts w:hint="eastAsia"/>
                <w:noProof/>
              </w:rPr>
              <w:t>(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仿真测试代码整合在一起在</w:t>
            </w:r>
            <w:r w:rsidRPr="00165BA2">
              <w:rPr>
                <w:rStyle w:val="ab"/>
                <w:rFonts w:hint="eastAsia"/>
                <w:noProof/>
              </w:rPr>
              <w:t>5.2.1</w:t>
            </w:r>
            <w:r w:rsidRPr="00165BA2">
              <w:rPr>
                <w:rStyle w:val="ab"/>
                <w:rFonts w:ascii="微软雅黑" w:eastAsia="微软雅黑" w:hAnsi="微软雅黑" w:cs="微软雅黑" w:hint="eastAsia"/>
                <w:noProof/>
              </w:rPr>
              <w:t>中</w:t>
            </w:r>
            <w:r w:rsidRPr="00165BA2">
              <w:rPr>
                <w:rStyle w:val="ab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9CC095" w14:textId="0061E94A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806" w:history="1">
            <w:r w:rsidRPr="00165BA2">
              <w:rPr>
                <w:rStyle w:val="ab"/>
                <w:rFonts w:ascii="宋体" w:eastAsia="宋体" w:hAnsi="宋体" w:cs="宋体" w:hint="eastAsia"/>
                <w:noProof/>
              </w:rPr>
              <w:t>总结与心得体会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94CDAC" w14:textId="6547291F" w:rsidR="00160FB6" w:rsidRDefault="00160FB6">
          <w:pPr>
            <w:pStyle w:val="TOC1"/>
            <w:tabs>
              <w:tab w:val="right" w:leader="dot" w:pos="8834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02541807" w:history="1">
            <w:r w:rsidRPr="00165BA2">
              <w:rPr>
                <w:rStyle w:val="ab"/>
                <w:rFonts w:ascii="宋体" w:eastAsia="宋体" w:hAnsi="宋体" w:cs="宋体"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_Toc202541807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6B3306" w14:textId="76018358" w:rsidR="00160FB6" w:rsidRDefault="00160FB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0D83DAD" w14:textId="77777777" w:rsidR="00D6608E" w:rsidRDefault="00D6608E" w:rsidP="00C5437A">
      <w:pPr>
        <w:ind w:left="240" w:right="240" w:firstLine="480"/>
        <w:rPr>
          <w:rFonts w:eastAsiaTheme="minorEastAsia"/>
        </w:rPr>
      </w:pPr>
    </w:p>
    <w:p w14:paraId="2A94AE92" w14:textId="77777777" w:rsidR="00160FB6" w:rsidRDefault="00160FB6" w:rsidP="00C5437A">
      <w:pPr>
        <w:ind w:left="240" w:right="240" w:firstLine="480"/>
        <w:rPr>
          <w:rFonts w:eastAsiaTheme="minorEastAsia"/>
        </w:rPr>
      </w:pPr>
    </w:p>
    <w:p w14:paraId="783B49BE" w14:textId="76B8B5FB" w:rsidR="00160FB6" w:rsidRPr="00160FB6" w:rsidRDefault="00160FB6" w:rsidP="00C5437A">
      <w:pPr>
        <w:ind w:left="240" w:right="240" w:firstLine="480"/>
        <w:rPr>
          <w:rFonts w:eastAsiaTheme="minorEastAsia" w:hint="eastAsia"/>
        </w:rPr>
        <w:sectPr w:rsidR="00160FB6" w:rsidRPr="00160FB6" w:rsidSect="00D6608E">
          <w:headerReference w:type="default" r:id="rId15"/>
          <w:footerReference w:type="default" r:id="rId16"/>
          <w:footnotePr>
            <w:numRestart w:val="eachPage"/>
          </w:footnotePr>
          <w:pgSz w:w="11906" w:h="16838"/>
          <w:pgMar w:top="1843" w:right="1531" w:bottom="1588" w:left="1531" w:header="851" w:footer="992" w:gutter="0"/>
          <w:pgNumType w:fmt="upperRoman" w:start="1"/>
          <w:cols w:space="720"/>
          <w:docGrid w:type="linesAndChars" w:linePitch="459"/>
        </w:sectPr>
      </w:pPr>
    </w:p>
    <w:p w14:paraId="7B16F0C9" w14:textId="0F6FE107" w:rsidR="000254D2" w:rsidRDefault="00D6608E" w:rsidP="000254D2">
      <w:pPr>
        <w:pStyle w:val="1"/>
        <w:jc w:val="center"/>
        <w:rPr>
          <w:szCs w:val="32"/>
        </w:rPr>
      </w:pPr>
      <w:bookmarkStart w:id="6" w:name="_Toc108363245"/>
      <w:bookmarkStart w:id="7" w:name="_Toc202541769"/>
      <w:bookmarkEnd w:id="5"/>
      <w:bookmarkEnd w:id="4"/>
      <w:bookmarkEnd w:id="3"/>
      <w:bookmarkEnd w:id="2"/>
      <w:bookmarkEnd w:id="1"/>
      <w:bookmarkEnd w:id="0"/>
      <w:r w:rsidRPr="000254D2">
        <w:rPr>
          <w:rFonts w:ascii="黑体" w:hAnsi="黑体" w:hint="eastAsia"/>
          <w:szCs w:val="32"/>
        </w:rPr>
        <w:lastRenderedPageBreak/>
        <w:t xml:space="preserve">实验一 </w:t>
      </w:r>
      <w:r w:rsidR="000254D2">
        <w:rPr>
          <w:rFonts w:ascii="黑体" w:hAnsi="黑体" w:hint="eastAsia"/>
          <w:szCs w:val="32"/>
        </w:rPr>
        <w:t xml:space="preserve"> </w:t>
      </w:r>
      <w:r w:rsidRPr="000254D2">
        <w:rPr>
          <w:rFonts w:ascii="黑体" w:hAnsi="黑体" w:hint="eastAsia"/>
          <w:szCs w:val="32"/>
        </w:rPr>
        <w:t>Verilog与</w:t>
      </w:r>
      <w:r w:rsidR="000254D2">
        <w:rPr>
          <w:rFonts w:ascii="黑体" w:hAnsi="黑体" w:hint="eastAsia"/>
          <w:szCs w:val="32"/>
        </w:rPr>
        <w:t>V</w:t>
      </w:r>
      <w:r w:rsidRPr="000254D2">
        <w:rPr>
          <w:rFonts w:ascii="黑体" w:hAnsi="黑体" w:hint="eastAsia"/>
          <w:szCs w:val="32"/>
        </w:rPr>
        <w:t>ivado基础</w:t>
      </w:r>
      <w:bookmarkEnd w:id="6"/>
      <w:bookmarkEnd w:id="7"/>
    </w:p>
    <w:p w14:paraId="0613DEC8" w14:textId="2286509A" w:rsidR="001C2316" w:rsidRDefault="001C2316" w:rsidP="001C2316">
      <w:pPr>
        <w:pStyle w:val="2"/>
        <w:numPr>
          <w:ilvl w:val="1"/>
          <w:numId w:val="13"/>
        </w:numPr>
        <w:rPr>
          <w:rFonts w:ascii="Times New Roman" w:hAnsi="Times New Roman"/>
          <w:szCs w:val="30"/>
        </w:rPr>
      </w:pPr>
      <w:bookmarkStart w:id="8" w:name="_Toc202541770"/>
      <w:r>
        <w:rPr>
          <w:rFonts w:ascii="黑体" w:hAnsi="黑体" w:hint="eastAsia"/>
          <w:szCs w:val="30"/>
        </w:rPr>
        <w:t>实验内容</w:t>
      </w:r>
      <w:bookmarkStart w:id="9" w:name="_Toc447005593"/>
      <w:bookmarkEnd w:id="8"/>
    </w:p>
    <w:p w14:paraId="7238D935" w14:textId="05F871D9" w:rsidR="004D1CD9" w:rsidRDefault="004D1CD9" w:rsidP="004D1CD9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1.</w:t>
      </w:r>
      <w:r w:rsidRPr="004D1CD9">
        <w:rPr>
          <w:rFonts w:ascii="宋体" w:eastAsia="宋体" w:hAnsi="宋体" w:cs="宋体" w:hint="eastAsia"/>
        </w:rPr>
        <w:t>登录</w:t>
      </w:r>
      <w:hyperlink r:id="rId17" w:history="1">
        <w:r w:rsidRPr="005E1DFE">
          <w:rPr>
            <w:rStyle w:val="ab"/>
            <w:rFonts w:hint="eastAsia"/>
            <w:color w:val="000000" w:themeColor="text1"/>
          </w:rPr>
          <w:t>http://china.xilinx.com/products/design-tools/vivado.html</w:t>
        </w:r>
      </w:hyperlink>
      <w:r w:rsidRPr="005E1DFE">
        <w:rPr>
          <w:rFonts w:ascii="宋体" w:eastAsia="宋体" w:hAnsi="宋体" w:cs="宋体" w:hint="eastAsia"/>
          <w:color w:val="000000" w:themeColor="text1"/>
        </w:rPr>
        <w:t>。</w:t>
      </w:r>
    </w:p>
    <w:p w14:paraId="1BC0F476" w14:textId="789ACD1B" w:rsidR="004D1CD9" w:rsidRDefault="004D1CD9" w:rsidP="004D1CD9">
      <w:pPr>
        <w:rPr>
          <w:rFonts w:eastAsiaTheme="minorEastAsia"/>
        </w:rPr>
      </w:pPr>
      <w:r>
        <w:rPr>
          <w:rFonts w:eastAsiaTheme="minorEastAsia" w:hint="eastAsia"/>
        </w:rPr>
        <w:t>这里我下载的是</w:t>
      </w:r>
      <w:r>
        <w:rPr>
          <w:rFonts w:eastAsiaTheme="minorEastAsia" w:hint="eastAsia"/>
        </w:rPr>
        <w:t>vivado 2024.2</w:t>
      </w:r>
    </w:p>
    <w:p w14:paraId="67604506" w14:textId="7FC58D41" w:rsidR="004D1CD9" w:rsidRDefault="004D1CD9" w:rsidP="004D1CD9">
      <w:pPr>
        <w:rPr>
          <w:rFonts w:eastAsiaTheme="minorEastAsia"/>
        </w:rPr>
      </w:pPr>
      <w:r>
        <w:rPr>
          <w:rFonts w:eastAsiaTheme="minorEastAsia" w:hint="eastAsia"/>
        </w:rPr>
        <w:t>注册账号等</w:t>
      </w:r>
      <w:r w:rsidR="00993F44">
        <w:rPr>
          <w:rFonts w:eastAsiaTheme="minorEastAsia" w:hint="eastAsia"/>
        </w:rPr>
        <w:t>不多赘述</w:t>
      </w:r>
    </w:p>
    <w:p w14:paraId="31B9F5C7" w14:textId="7CCDD0A1" w:rsidR="00993F44" w:rsidRDefault="00993F44" w:rsidP="004D1CD9">
      <w:pPr>
        <w:rPr>
          <w:rFonts w:eastAsiaTheme="minorEastAsia"/>
        </w:rPr>
      </w:pPr>
      <w:r>
        <w:rPr>
          <w:rFonts w:eastAsiaTheme="minorEastAsia" w:hint="eastAsia"/>
        </w:rPr>
        <w:t>2.</w:t>
      </w:r>
      <w:r>
        <w:rPr>
          <w:rFonts w:eastAsiaTheme="minorEastAsia" w:hint="eastAsia"/>
        </w:rPr>
        <w:t>根据引导进行安装</w:t>
      </w:r>
    </w:p>
    <w:p w14:paraId="1A52CAA3" w14:textId="5301E45E" w:rsidR="00993F44" w:rsidRDefault="00993F44" w:rsidP="004D1CD9">
      <w:pPr>
        <w:rPr>
          <w:rFonts w:eastAsiaTheme="minorEastAsia"/>
        </w:rPr>
      </w:pPr>
      <w:r>
        <w:rPr>
          <w:rFonts w:eastAsiaTheme="minorEastAsia" w:hint="eastAsia"/>
        </w:rPr>
        <w:t>如图</w:t>
      </w:r>
      <w:r>
        <w:rPr>
          <w:rFonts w:eastAsiaTheme="minorEastAsia" w:hint="eastAsia"/>
        </w:rPr>
        <w:t>1.1</w:t>
      </w:r>
    </w:p>
    <w:p w14:paraId="23F1B3CE" w14:textId="60183048" w:rsidR="00993F44" w:rsidRPr="004D1CD9" w:rsidRDefault="00993F44" w:rsidP="00993F44">
      <w:pPr>
        <w:jc w:val="center"/>
        <w:rPr>
          <w:rFonts w:eastAsiaTheme="minorEastAsia"/>
        </w:rPr>
      </w:pPr>
      <w:r w:rsidRPr="00993F44">
        <w:rPr>
          <w:rFonts w:eastAsiaTheme="minorEastAsia"/>
          <w:noProof/>
        </w:rPr>
        <w:drawing>
          <wp:inline distT="0" distB="0" distL="0" distR="0" wp14:anchorId="1B012070" wp14:editId="717360BC">
            <wp:extent cx="4847644" cy="3108960"/>
            <wp:effectExtent l="0" t="0" r="0" b="0"/>
            <wp:docPr id="13646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045" cy="311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C1C5" w14:textId="443854BF" w:rsidR="001C2316" w:rsidRDefault="00993F44" w:rsidP="00993F44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1.1</w:t>
      </w:r>
    </w:p>
    <w:p w14:paraId="247C4A2A" w14:textId="77777777" w:rsidR="00993F44" w:rsidRDefault="00993F44" w:rsidP="00993F44">
      <w:pPr>
        <w:jc w:val="center"/>
        <w:rPr>
          <w:rFonts w:eastAsia="黑体"/>
        </w:rPr>
      </w:pPr>
    </w:p>
    <w:p w14:paraId="48E6E507" w14:textId="7F8EE788" w:rsidR="00993F44" w:rsidRDefault="00993F44" w:rsidP="00993F44">
      <w:pPr>
        <w:rPr>
          <w:rFonts w:eastAsia="黑体"/>
        </w:rPr>
      </w:pPr>
      <w:r>
        <w:rPr>
          <w:rFonts w:eastAsia="黑体" w:hint="eastAsia"/>
        </w:rPr>
        <w:t>点</w:t>
      </w:r>
      <w:r>
        <w:rPr>
          <w:rFonts w:eastAsia="黑体" w:hint="eastAsia"/>
        </w:rPr>
        <w:t>next</w:t>
      </w:r>
      <w:r>
        <w:rPr>
          <w:rFonts w:eastAsia="黑体" w:hint="eastAsia"/>
        </w:rPr>
        <w:t>填写相关</w:t>
      </w:r>
      <w:r w:rsidR="007F5EE0">
        <w:rPr>
          <w:rFonts w:eastAsia="黑体" w:hint="eastAsia"/>
        </w:rPr>
        <w:t>邮箱密码继续</w:t>
      </w:r>
    </w:p>
    <w:p w14:paraId="6D403935" w14:textId="084AC0ED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lastRenderedPageBreak/>
        <w:drawing>
          <wp:inline distT="0" distB="0" distL="0" distR="0" wp14:anchorId="36D7F627" wp14:editId="045D0A63">
            <wp:extent cx="4711790" cy="3611880"/>
            <wp:effectExtent l="0" t="0" r="0" b="7620"/>
            <wp:docPr id="8197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5242" cy="361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81EC" w14:textId="67D2225D" w:rsid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1.2</w:t>
      </w:r>
    </w:p>
    <w:p w14:paraId="76337B9C" w14:textId="10F4BCCB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drawing>
          <wp:inline distT="0" distB="0" distL="0" distR="0" wp14:anchorId="17FB7D82" wp14:editId="5DB10428">
            <wp:extent cx="4726305" cy="3623007"/>
            <wp:effectExtent l="0" t="0" r="0" b="0"/>
            <wp:docPr id="49939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975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9585" cy="362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3105" w14:textId="70A55B7D" w:rsid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1.3</w:t>
      </w:r>
    </w:p>
    <w:p w14:paraId="15262995" w14:textId="5C5DE392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lastRenderedPageBreak/>
        <w:drawing>
          <wp:inline distT="0" distB="0" distL="0" distR="0" wp14:anchorId="18F030AF" wp14:editId="4BC77F1E">
            <wp:extent cx="4892040" cy="3750053"/>
            <wp:effectExtent l="0" t="0" r="3810" b="3175"/>
            <wp:docPr id="189725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6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4120" cy="375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941D" w14:textId="3D51BD8A" w:rsid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1.4</w:t>
      </w:r>
    </w:p>
    <w:p w14:paraId="707F995E" w14:textId="3379A338" w:rsidR="007F5EE0" w:rsidRDefault="007F5EE0" w:rsidP="007F5EE0">
      <w:pPr>
        <w:rPr>
          <w:rFonts w:eastAsia="黑体"/>
        </w:rPr>
      </w:pPr>
      <w:r>
        <w:rPr>
          <w:rFonts w:eastAsia="黑体" w:hint="eastAsia"/>
        </w:rPr>
        <w:t>使用这样的选项如图</w:t>
      </w:r>
      <w:r>
        <w:rPr>
          <w:rFonts w:eastAsia="黑体" w:hint="eastAsia"/>
        </w:rPr>
        <w:t>1.5:</w:t>
      </w:r>
    </w:p>
    <w:p w14:paraId="73994D09" w14:textId="3967D2D4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drawing>
          <wp:inline distT="0" distB="0" distL="0" distR="0" wp14:anchorId="5F0FD5D2" wp14:editId="58C86171">
            <wp:extent cx="5082540" cy="3896083"/>
            <wp:effectExtent l="0" t="0" r="3810" b="9525"/>
            <wp:docPr id="541839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90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3367" cy="38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DFB5" w14:textId="2DDCDE59" w:rsid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1.5</w:t>
      </w:r>
    </w:p>
    <w:p w14:paraId="67DDA841" w14:textId="77777777" w:rsidR="007F5EE0" w:rsidRDefault="007F5EE0" w:rsidP="007F5EE0">
      <w:pPr>
        <w:jc w:val="center"/>
        <w:rPr>
          <w:rFonts w:eastAsia="黑体"/>
        </w:rPr>
      </w:pPr>
    </w:p>
    <w:p w14:paraId="5718B373" w14:textId="532B2256" w:rsidR="007F5EE0" w:rsidRDefault="007F5EE0" w:rsidP="007F5EE0">
      <w:pPr>
        <w:rPr>
          <w:rFonts w:eastAsia="黑体"/>
        </w:rPr>
      </w:pPr>
      <w:r>
        <w:rPr>
          <w:rFonts w:eastAsia="黑体" w:hint="eastAsia"/>
        </w:rPr>
        <w:lastRenderedPageBreak/>
        <w:t>然后将</w:t>
      </w:r>
      <w:r>
        <w:rPr>
          <w:rFonts w:eastAsia="黑体"/>
        </w:rPr>
        <w:t>I</w:t>
      </w:r>
      <w:r>
        <w:rPr>
          <w:rFonts w:eastAsia="黑体" w:hint="eastAsia"/>
        </w:rPr>
        <w:t xml:space="preserve"> argee</w:t>
      </w:r>
      <w:r>
        <w:rPr>
          <w:rFonts w:eastAsia="黑体" w:hint="eastAsia"/>
        </w:rPr>
        <w:t>点完后选择下载目录即可点击</w:t>
      </w:r>
      <w:r>
        <w:rPr>
          <w:rFonts w:eastAsia="黑体" w:hint="eastAsia"/>
        </w:rPr>
        <w:t>install</w:t>
      </w:r>
      <w:r>
        <w:rPr>
          <w:rFonts w:eastAsia="黑体" w:hint="eastAsia"/>
        </w:rPr>
        <w:t>下载</w:t>
      </w:r>
      <w:r>
        <w:rPr>
          <w:rFonts w:eastAsia="黑体" w:hint="eastAsia"/>
        </w:rPr>
        <w:t>:</w:t>
      </w:r>
    </w:p>
    <w:p w14:paraId="4BF029F3" w14:textId="40734655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drawing>
          <wp:inline distT="0" distB="0" distL="0" distR="0" wp14:anchorId="215E0B3D" wp14:editId="180B98E2">
            <wp:extent cx="4878705" cy="3739831"/>
            <wp:effectExtent l="0" t="0" r="0" b="0"/>
            <wp:docPr id="1697115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155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1428" cy="37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ED9F" w14:textId="693EB4A9" w:rsid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1.6</w:t>
      </w:r>
    </w:p>
    <w:p w14:paraId="0A6ECE84" w14:textId="0089CC0C" w:rsidR="007F5EE0" w:rsidRDefault="007F5EE0" w:rsidP="007F5EE0">
      <w:pPr>
        <w:rPr>
          <w:rFonts w:eastAsia="黑体"/>
        </w:rPr>
      </w:pPr>
      <w:r>
        <w:rPr>
          <w:rFonts w:eastAsia="黑体" w:hint="eastAsia"/>
        </w:rPr>
        <w:t>经过漫长的等待即可看到</w:t>
      </w:r>
      <w:r>
        <w:rPr>
          <w:rFonts w:eastAsia="黑体" w:hint="eastAsia"/>
        </w:rPr>
        <w:t>vivado</w:t>
      </w:r>
      <w:r>
        <w:rPr>
          <w:rFonts w:eastAsia="黑体" w:hint="eastAsia"/>
        </w:rPr>
        <w:t>如图</w:t>
      </w:r>
      <w:r>
        <w:rPr>
          <w:rFonts w:eastAsia="黑体" w:hint="eastAsia"/>
        </w:rPr>
        <w:t>1.7</w:t>
      </w:r>
      <w:r>
        <w:rPr>
          <w:rFonts w:eastAsia="黑体" w:hint="eastAsia"/>
        </w:rPr>
        <w:t>所示</w:t>
      </w:r>
      <w:r>
        <w:rPr>
          <w:rFonts w:eastAsia="黑体" w:hint="eastAsia"/>
        </w:rPr>
        <w:t>:</w:t>
      </w:r>
    </w:p>
    <w:p w14:paraId="4B69ACDE" w14:textId="4C0BC250" w:rsidR="007F5EE0" w:rsidRDefault="007F5EE0" w:rsidP="007F5EE0">
      <w:pPr>
        <w:jc w:val="center"/>
        <w:rPr>
          <w:rFonts w:eastAsia="黑体"/>
        </w:rPr>
      </w:pPr>
      <w:r w:rsidRPr="007F5EE0">
        <w:rPr>
          <w:rFonts w:eastAsia="黑体"/>
          <w:noProof/>
        </w:rPr>
        <w:drawing>
          <wp:inline distT="0" distB="0" distL="0" distR="0" wp14:anchorId="7A2A5A1D" wp14:editId="578281C6">
            <wp:extent cx="4610100" cy="3086237"/>
            <wp:effectExtent l="0" t="0" r="0" b="0"/>
            <wp:docPr id="2022050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50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3258" cy="308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9F56" w14:textId="74E09494" w:rsidR="007F5EE0" w:rsidRPr="007F5EE0" w:rsidRDefault="007F5EE0" w:rsidP="007F5EE0">
      <w:pPr>
        <w:jc w:val="center"/>
        <w:rPr>
          <w:rFonts w:eastAsia="黑体"/>
        </w:rPr>
      </w:pPr>
      <w:r>
        <w:rPr>
          <w:rFonts w:eastAsia="黑体" w:hint="eastAsia"/>
        </w:rPr>
        <w:t>图</w:t>
      </w:r>
      <w:r>
        <w:rPr>
          <w:rFonts w:eastAsia="黑体" w:hint="eastAsia"/>
        </w:rPr>
        <w:t>1.7</w:t>
      </w:r>
    </w:p>
    <w:p w14:paraId="65C10701" w14:textId="716EF62C" w:rsidR="00993F44" w:rsidRDefault="00993F44" w:rsidP="00993F44">
      <w:pPr>
        <w:rPr>
          <w:rFonts w:eastAsia="黑体"/>
        </w:rPr>
      </w:pPr>
      <w:r>
        <w:rPr>
          <w:rFonts w:eastAsia="黑体"/>
        </w:rPr>
        <w:br w:type="page"/>
      </w:r>
    </w:p>
    <w:p w14:paraId="2C486C49" w14:textId="77777777" w:rsidR="00993F44" w:rsidRDefault="00993F44" w:rsidP="00993F44">
      <w:pPr>
        <w:rPr>
          <w:rFonts w:eastAsia="黑体"/>
        </w:rPr>
      </w:pPr>
    </w:p>
    <w:p w14:paraId="60BE7756" w14:textId="77777777" w:rsidR="00F21B5F" w:rsidRDefault="00FE32EE" w:rsidP="00FE32EE">
      <w:pPr>
        <w:pStyle w:val="1"/>
        <w:jc w:val="center"/>
        <w:rPr>
          <w:szCs w:val="32"/>
        </w:rPr>
      </w:pPr>
      <w:bookmarkStart w:id="10" w:name="_Toc202541771"/>
      <w:r w:rsidRPr="00FE32EE">
        <w:rPr>
          <w:rFonts w:hint="eastAsia"/>
          <w:szCs w:val="32"/>
        </w:rPr>
        <w:t>实验二</w:t>
      </w:r>
      <w:r w:rsidRPr="00FE32EE">
        <w:rPr>
          <w:rFonts w:hint="eastAsia"/>
          <w:szCs w:val="32"/>
        </w:rPr>
        <w:t xml:space="preserve">  </w:t>
      </w:r>
      <w:r w:rsidRPr="00FE32EE">
        <w:rPr>
          <w:rFonts w:hint="eastAsia"/>
          <w:szCs w:val="32"/>
        </w:rPr>
        <w:t>多路选择器的设计</w:t>
      </w:r>
      <w:bookmarkStart w:id="11" w:name="_Toc447005594"/>
      <w:bookmarkEnd w:id="9"/>
      <w:bookmarkEnd w:id="10"/>
    </w:p>
    <w:p w14:paraId="3B7487C7" w14:textId="06BD2D7A" w:rsidR="00683CA9" w:rsidRDefault="00F21B5F" w:rsidP="00683CA9">
      <w:pPr>
        <w:pStyle w:val="2"/>
        <w:rPr>
          <w:rFonts w:ascii="Times New Roman" w:hAnsi="Times New Roman"/>
          <w:szCs w:val="30"/>
        </w:rPr>
      </w:pPr>
      <w:bookmarkStart w:id="12" w:name="_Toc202541772"/>
      <w:r>
        <w:rPr>
          <w:rFonts w:ascii="黑体" w:hAnsi="黑体" w:hint="eastAsia"/>
          <w:szCs w:val="30"/>
        </w:rPr>
        <w:t>2</w:t>
      </w:r>
      <w:r w:rsidRPr="00797864">
        <w:rPr>
          <w:rFonts w:ascii="黑体" w:hAnsi="黑体"/>
          <w:szCs w:val="30"/>
        </w:rPr>
        <w:t>.1</w:t>
      </w:r>
      <w:bookmarkEnd w:id="11"/>
      <w:r w:rsidR="00E67506" w:rsidRPr="00797864">
        <w:rPr>
          <w:rFonts w:ascii="黑体" w:hAnsi="黑体"/>
          <w:szCs w:val="30"/>
        </w:rPr>
        <w:t xml:space="preserve"> </w:t>
      </w:r>
      <w:r w:rsidR="00FE32EE">
        <w:rPr>
          <w:rFonts w:ascii="黑体" w:hAnsi="黑体" w:hint="eastAsia"/>
          <w:szCs w:val="30"/>
        </w:rPr>
        <w:t>设计要求</w:t>
      </w:r>
      <w:bookmarkEnd w:id="12"/>
    </w:p>
    <w:p w14:paraId="5D3899D8" w14:textId="451DCCBE" w:rsidR="00FE32EE" w:rsidRPr="00FB00D7" w:rsidRDefault="00FE32EE" w:rsidP="00BF32A5">
      <w:bookmarkStart w:id="13" w:name="_Toc134007858"/>
      <w:bookmarkStart w:id="14" w:name="_Toc135227308"/>
      <w:bookmarkStart w:id="15" w:name="_Toc135227387"/>
      <w:bookmarkStart w:id="16" w:name="_Toc135227509"/>
      <w:bookmarkStart w:id="17" w:name="_Toc266358960"/>
      <w:bookmarkStart w:id="18" w:name="_Toc447005595"/>
      <w:r w:rsidRPr="00FB00D7">
        <w:rPr>
          <w:rFonts w:ascii="宋体" w:eastAsia="宋体" w:hAnsi="宋体" w:cs="宋体" w:hint="eastAsia"/>
        </w:rPr>
        <w:t>使用</w:t>
      </w:r>
      <w:r w:rsidRPr="00FB00D7">
        <w:t xml:space="preserve"> Verilog </w:t>
      </w:r>
      <w:r w:rsidRPr="00FB00D7">
        <w:rPr>
          <w:rFonts w:ascii="宋体" w:eastAsia="宋体" w:hAnsi="宋体" w:cs="宋体" w:hint="eastAsia"/>
        </w:rPr>
        <w:t>完成</w:t>
      </w:r>
      <w:r>
        <w:t>4</w:t>
      </w:r>
      <w:r>
        <w:rPr>
          <w:rFonts w:ascii="宋体" w:eastAsia="宋体" w:hAnsi="宋体" w:cs="宋体" w:hint="eastAsia"/>
        </w:rPr>
        <w:t>选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多路选择器（</w:t>
      </w:r>
      <w:r>
        <w:rPr>
          <w:rFonts w:hint="eastAsia"/>
        </w:rPr>
        <w:t>MUX</w:t>
      </w:r>
      <w:r>
        <w:rPr>
          <w:rFonts w:ascii="宋体" w:eastAsia="宋体" w:hAnsi="宋体" w:cs="宋体" w:hint="eastAsia"/>
        </w:rPr>
        <w:t>）</w:t>
      </w:r>
      <w:r w:rsidRPr="00FB00D7">
        <w:rPr>
          <w:rFonts w:ascii="宋体" w:eastAsia="宋体" w:hAnsi="宋体" w:cs="宋体" w:hint="eastAsia"/>
        </w:rPr>
        <w:t>等模块</w:t>
      </w:r>
      <w:r w:rsidR="003B66EB">
        <w:rPr>
          <w:rFonts w:ascii="宋体" w:eastAsia="宋体" w:hAnsi="宋体" w:cs="宋体" w:hint="eastAsia"/>
        </w:rPr>
        <w:t>的</w:t>
      </w:r>
      <w:r w:rsidRPr="00FB00D7">
        <w:rPr>
          <w:rFonts w:ascii="宋体" w:eastAsia="宋体" w:hAnsi="宋体" w:cs="宋体" w:hint="eastAsia"/>
        </w:rPr>
        <w:t>设计，编写测试文件进行仿真验证。</w:t>
      </w:r>
    </w:p>
    <w:p w14:paraId="16C54E9C" w14:textId="1703C585" w:rsidR="003B66EB" w:rsidRPr="003B66EB" w:rsidRDefault="002611B9" w:rsidP="003B66EB">
      <w:pPr>
        <w:pStyle w:val="2"/>
        <w:rPr>
          <w:rFonts w:ascii="黑体" w:hAnsi="黑体" w:hint="eastAsia"/>
          <w:szCs w:val="30"/>
        </w:rPr>
      </w:pPr>
      <w:bookmarkStart w:id="19" w:name="_Toc108363247"/>
      <w:bookmarkStart w:id="20" w:name="_Toc202541773"/>
      <w:bookmarkEnd w:id="13"/>
      <w:bookmarkEnd w:id="14"/>
      <w:bookmarkEnd w:id="15"/>
      <w:bookmarkEnd w:id="16"/>
      <w:bookmarkEnd w:id="17"/>
      <w:r>
        <w:rPr>
          <w:rFonts w:ascii="黑体" w:hAnsi="黑体" w:hint="eastAsia"/>
          <w:szCs w:val="30"/>
        </w:rPr>
        <w:t>2</w:t>
      </w:r>
      <w:r w:rsidR="003B66EB" w:rsidRPr="003B66EB">
        <w:rPr>
          <w:rFonts w:ascii="黑体" w:hAnsi="黑体" w:hint="eastAsia"/>
          <w:szCs w:val="30"/>
        </w:rPr>
        <w:t>.2</w:t>
      </w:r>
      <w:r w:rsidR="003B66EB">
        <w:rPr>
          <w:rFonts w:ascii="黑体" w:hAnsi="黑体" w:hint="eastAsia"/>
          <w:szCs w:val="30"/>
        </w:rPr>
        <w:t xml:space="preserve"> </w:t>
      </w:r>
      <w:r w:rsidR="003B66EB" w:rsidRPr="003B66EB">
        <w:rPr>
          <w:rFonts w:ascii="黑体" w:hAnsi="黑体" w:hint="eastAsia"/>
          <w:szCs w:val="30"/>
        </w:rPr>
        <w:t>方案设计</w:t>
      </w:r>
      <w:bookmarkEnd w:id="19"/>
      <w:bookmarkEnd w:id="20"/>
    </w:p>
    <w:p w14:paraId="00B0072B" w14:textId="0A2F0203" w:rsidR="003B66EB" w:rsidRPr="003B66EB" w:rsidRDefault="003B66EB" w:rsidP="003B66EB">
      <w:pPr>
        <w:ind w:left="240" w:right="240" w:firstLine="480"/>
        <w:rPr>
          <w:szCs w:val="24"/>
        </w:rPr>
      </w:pPr>
      <w:r w:rsidRPr="003B66EB">
        <w:rPr>
          <w:szCs w:val="24"/>
        </w:rPr>
        <w:t>多路选择器（MUX）是一种在多路数据传送过程中，能够根据需要将其中任意一路选出来的电路，其原理如</w:t>
      </w:r>
      <w:r w:rsidRPr="003B66EB">
        <w:rPr>
          <w:szCs w:val="24"/>
        </w:rPr>
        <w:fldChar w:fldCharType="begin"/>
      </w:r>
      <w:r w:rsidRPr="003B66EB">
        <w:rPr>
          <w:szCs w:val="24"/>
        </w:rPr>
        <w:instrText xml:space="preserve"> REF _Ref69499069 \h  \* MERGEFORMAT </w:instrText>
      </w:r>
      <w:r w:rsidRPr="003B66EB">
        <w:rPr>
          <w:szCs w:val="24"/>
        </w:rPr>
      </w:r>
      <w:r w:rsidRPr="003B66EB">
        <w:rPr>
          <w:szCs w:val="24"/>
        </w:rPr>
        <w:fldChar w:fldCharType="separate"/>
      </w:r>
      <w:r w:rsidRPr="003B66EB">
        <w:rPr>
          <w:szCs w:val="24"/>
        </w:rPr>
        <w:t>图 1.1</w:t>
      </w:r>
      <w:r w:rsidRPr="003B66EB">
        <w:rPr>
          <w:szCs w:val="24"/>
        </w:rPr>
        <w:fldChar w:fldCharType="end"/>
      </w:r>
      <w:r w:rsidRPr="003B66EB">
        <w:rPr>
          <w:szCs w:val="24"/>
        </w:rPr>
        <w:t>所示</w:t>
      </w:r>
      <w:r>
        <w:rPr>
          <w:rFonts w:hint="eastAsia"/>
          <w:szCs w:val="24"/>
        </w:rPr>
        <w:t>，</w:t>
      </w:r>
      <w:r w:rsidRPr="003B66EB">
        <w:rPr>
          <w:szCs w:val="24"/>
        </w:rPr>
        <w:t>真值表</w:t>
      </w:r>
      <w:r>
        <w:rPr>
          <w:rFonts w:hint="eastAsia"/>
          <w:szCs w:val="24"/>
        </w:rPr>
        <w:t>如表1.1所示。</w:t>
      </w:r>
    </w:p>
    <w:p w14:paraId="7C0FB56A" w14:textId="1A1E59A1" w:rsidR="003B66EB" w:rsidRDefault="003B66EB" w:rsidP="003B66EB">
      <w:pPr>
        <w:pStyle w:val="af4"/>
        <w:spacing w:line="240" w:lineRule="auto"/>
        <w:ind w:firstLine="480"/>
      </w:pPr>
      <w:r>
        <w:rPr>
          <w:noProof/>
        </w:rPr>
        <w:drawing>
          <wp:inline distT="0" distB="0" distL="0" distR="0" wp14:anchorId="452BF255" wp14:editId="3EDAC400">
            <wp:extent cx="1536779" cy="1371670"/>
            <wp:effectExtent l="0" t="0" r="6350" b="0"/>
            <wp:docPr id="1338850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0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6779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E218" w14:textId="15FE87B3" w:rsidR="003B66EB" w:rsidRPr="003B66EB" w:rsidRDefault="003B66EB" w:rsidP="003B66EB">
      <w:pPr>
        <w:ind w:left="240" w:right="240"/>
        <w:jc w:val="center"/>
        <w:rPr>
          <w:rFonts w:eastAsiaTheme="minorEastAsia"/>
          <w:szCs w:val="24"/>
        </w:rPr>
      </w:pPr>
      <w:r w:rsidRPr="003B66EB">
        <w:rPr>
          <w:rFonts w:eastAsiaTheme="minorEastAsia"/>
          <w:szCs w:val="24"/>
        </w:rPr>
        <w:t>图</w:t>
      </w:r>
      <w:r w:rsidR="00BF32A5">
        <w:rPr>
          <w:rFonts w:eastAsiaTheme="minorEastAsia" w:hint="eastAsia"/>
          <w:szCs w:val="24"/>
        </w:rPr>
        <w:t>2</w:t>
      </w:r>
      <w:r w:rsidRPr="003B66EB">
        <w:rPr>
          <w:rFonts w:eastAsiaTheme="minorEastAsia"/>
          <w:szCs w:val="24"/>
        </w:rPr>
        <w:t>.1  4</w:t>
      </w:r>
      <w:r w:rsidRPr="003B66EB">
        <w:rPr>
          <w:rFonts w:eastAsiaTheme="minorEastAsia"/>
          <w:szCs w:val="24"/>
        </w:rPr>
        <w:t>选</w:t>
      </w:r>
      <w:r w:rsidRPr="003B66EB">
        <w:rPr>
          <w:rFonts w:eastAsiaTheme="minorEastAsia"/>
          <w:szCs w:val="24"/>
        </w:rPr>
        <w:t>1</w:t>
      </w:r>
      <w:r w:rsidRPr="003B66EB">
        <w:rPr>
          <w:rFonts w:eastAsiaTheme="minorEastAsia"/>
          <w:szCs w:val="24"/>
        </w:rPr>
        <w:t>多路选择器</w:t>
      </w:r>
    </w:p>
    <w:p w14:paraId="17F40347" w14:textId="0F4DAA83" w:rsidR="003B66EB" w:rsidRDefault="003B66EB" w:rsidP="003B66EB">
      <w:pPr>
        <w:pStyle w:val="a2"/>
        <w:ind w:firstLineChars="0"/>
        <w:rPr>
          <w:color w:val="FF0000"/>
        </w:rPr>
      </w:pPr>
    </w:p>
    <w:p w14:paraId="665DB7AD" w14:textId="3D085D5D" w:rsidR="003B66EB" w:rsidRPr="003B66EB" w:rsidRDefault="003B66EB" w:rsidP="003B66EB">
      <w:pPr>
        <w:ind w:left="240" w:right="240"/>
        <w:jc w:val="center"/>
        <w:rPr>
          <w:rFonts w:eastAsiaTheme="minorEastAsia"/>
          <w:szCs w:val="24"/>
        </w:rPr>
      </w:pPr>
      <w:r w:rsidRPr="003B66EB">
        <w:rPr>
          <w:rFonts w:eastAsiaTheme="minorEastAsia"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3952262C" wp14:editId="3914B0F1">
            <wp:simplePos x="0" y="0"/>
            <wp:positionH relativeFrom="column">
              <wp:posOffset>1615932</wp:posOffset>
            </wp:positionH>
            <wp:positionV relativeFrom="paragraph">
              <wp:posOffset>292154</wp:posOffset>
            </wp:positionV>
            <wp:extent cx="2298065" cy="2212975"/>
            <wp:effectExtent l="0" t="0" r="6985" b="0"/>
            <wp:wrapTopAndBottom/>
            <wp:docPr id="124219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167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B66EB">
        <w:rPr>
          <w:rFonts w:eastAsiaTheme="minorEastAsia" w:hint="eastAsia"/>
          <w:szCs w:val="24"/>
        </w:rPr>
        <w:t>表</w:t>
      </w:r>
      <w:r w:rsidR="00BF32A5">
        <w:rPr>
          <w:rFonts w:eastAsiaTheme="minorEastAsia" w:hint="eastAsia"/>
          <w:szCs w:val="24"/>
        </w:rPr>
        <w:t>2</w:t>
      </w:r>
      <w:r w:rsidRPr="003B66EB">
        <w:rPr>
          <w:rFonts w:eastAsiaTheme="minorEastAsia" w:hint="eastAsia"/>
          <w:szCs w:val="24"/>
        </w:rPr>
        <w:t>.1</w:t>
      </w:r>
      <w:r>
        <w:rPr>
          <w:rFonts w:eastAsiaTheme="minorEastAsia" w:hint="eastAsia"/>
          <w:szCs w:val="24"/>
        </w:rPr>
        <w:t xml:space="preserve"> </w:t>
      </w:r>
      <w:r w:rsidR="00AB3901">
        <w:rPr>
          <w:rFonts w:eastAsiaTheme="minorEastAsia" w:hint="eastAsia"/>
          <w:szCs w:val="24"/>
        </w:rPr>
        <w:t xml:space="preserve"> </w:t>
      </w:r>
      <w:r>
        <w:rPr>
          <w:rFonts w:eastAsiaTheme="minorEastAsia" w:hint="eastAsia"/>
          <w:szCs w:val="24"/>
        </w:rPr>
        <w:t>4</w:t>
      </w:r>
      <w:r>
        <w:rPr>
          <w:rFonts w:eastAsiaTheme="minorEastAsia" w:hint="eastAsia"/>
          <w:szCs w:val="24"/>
        </w:rPr>
        <w:t>选</w:t>
      </w:r>
      <w:r>
        <w:rPr>
          <w:rFonts w:eastAsiaTheme="minorEastAsia" w:hint="eastAsia"/>
          <w:szCs w:val="24"/>
        </w:rPr>
        <w:t>1</w:t>
      </w:r>
      <w:r>
        <w:rPr>
          <w:rFonts w:eastAsiaTheme="minorEastAsia" w:hint="eastAsia"/>
          <w:szCs w:val="24"/>
        </w:rPr>
        <w:t>多路选择器真值表</w:t>
      </w:r>
    </w:p>
    <w:p w14:paraId="0B7B7199" w14:textId="6245DD2E" w:rsidR="00BF32A5" w:rsidRPr="00BF32A5" w:rsidRDefault="00EF20CC" w:rsidP="00EF20CC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在</w:t>
      </w:r>
      <w:r>
        <w:rPr>
          <w:rFonts w:hint="eastAsia"/>
        </w:rPr>
        <w:t xml:space="preserve"> Verilog </w:t>
      </w:r>
      <w:r>
        <w:rPr>
          <w:rFonts w:ascii="宋体" w:eastAsia="宋体" w:hAnsi="宋体" w:cs="宋体" w:hint="eastAsia"/>
        </w:rPr>
        <w:t>硬件描述语言中可以用4个输入信号,2位选择信号,利用</w:t>
      </w:r>
      <w:r w:rsidRPr="00EF20CC">
        <w:rPr>
          <w:rFonts w:asciiTheme="minorEastAsia" w:eastAsiaTheme="minorEastAsia" w:hAnsiTheme="minorEastAsia"/>
        </w:rPr>
        <w:t>case</w:t>
      </w:r>
      <w:r w:rsidRPr="00EF20CC">
        <w:rPr>
          <w:rFonts w:asciiTheme="minorEastAsia" w:eastAsiaTheme="minorEastAsia" w:hAnsiTheme="minorEastAsia" w:hint="eastAsia"/>
        </w:rPr>
        <w:t>选择</w:t>
      </w:r>
      <w:r>
        <w:rPr>
          <w:rFonts w:ascii="宋体" w:eastAsia="宋体" w:hAnsi="宋体" w:cs="宋体" w:hint="eastAsia"/>
        </w:rPr>
        <w:t>语句来生成一个数据选择器</w:t>
      </w:r>
      <w:r>
        <w:rPr>
          <w:rFonts w:eastAsiaTheme="minorEastAsia" w:hint="eastAsia"/>
        </w:rPr>
        <w:t>,</w:t>
      </w: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选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多路选择器原理图如</w:t>
      </w:r>
      <w:r>
        <w:rPr>
          <w:rFonts w:eastAsiaTheme="minorEastAsia" w:hint="eastAsia"/>
        </w:rPr>
        <w:t>2.2</w:t>
      </w:r>
      <w:r>
        <w:rPr>
          <w:rFonts w:ascii="宋体" w:eastAsia="宋体" w:hAnsi="宋体" w:cs="宋体" w:hint="eastAsia"/>
        </w:rPr>
        <w:t>所示</w:t>
      </w:r>
    </w:p>
    <w:p w14:paraId="1DDF9381" w14:textId="3D00A583" w:rsidR="00F21B5F" w:rsidRPr="00F21B5F" w:rsidRDefault="00BF32A5" w:rsidP="00EF20CC">
      <w:pPr>
        <w:spacing w:line="276" w:lineRule="auto"/>
        <w:ind w:left="240" w:right="240" w:firstLine="480"/>
        <w:jc w:val="center"/>
        <w:rPr>
          <w:b/>
          <w:bCs/>
          <w:color w:val="FF0000"/>
          <w:szCs w:val="24"/>
        </w:rPr>
      </w:pPr>
      <w:r w:rsidRPr="00BF32A5">
        <w:rPr>
          <w:rFonts w:eastAsiaTheme="minorEastAsia"/>
          <w:noProof/>
          <w:color w:val="FF0000"/>
        </w:rPr>
        <w:lastRenderedPageBreak/>
        <w:drawing>
          <wp:inline distT="0" distB="0" distL="0" distR="0" wp14:anchorId="3422DF6F" wp14:editId="5DBC9C38">
            <wp:extent cx="3682365" cy="4591050"/>
            <wp:effectExtent l="0" t="0" r="0" b="0"/>
            <wp:docPr id="5319387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3873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36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00DF" w14:textId="77777777" w:rsidR="006052F3" w:rsidRDefault="00EF20CC" w:rsidP="006052F3">
      <w:pPr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color w:val="333333"/>
          <w:kern w:val="0"/>
          <w:szCs w:val="21"/>
        </w:rPr>
        <w:t xml:space="preserve">图2.2 </w:t>
      </w:r>
      <w:r>
        <w:t xml:space="preserve"> </w:t>
      </w:r>
      <w:r>
        <w:rPr>
          <w:rFonts w:hint="eastAsia"/>
        </w:rPr>
        <w:t>4</w:t>
      </w:r>
      <w:r>
        <w:rPr>
          <w:rFonts w:ascii="宋体" w:eastAsia="宋体" w:hAnsi="宋体" w:cs="宋体" w:hint="eastAsia"/>
        </w:rPr>
        <w:t>选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多路选择器原理图</w:t>
      </w:r>
      <w:bookmarkEnd w:id="18"/>
    </w:p>
    <w:p w14:paraId="25D6928C" w14:textId="6231BCE6" w:rsidR="002611B9" w:rsidRPr="006052F3" w:rsidRDefault="002611B9" w:rsidP="00F034B4">
      <w:pPr>
        <w:pStyle w:val="3"/>
        <w:ind w:firstLine="560"/>
      </w:pPr>
      <w:bookmarkStart w:id="21" w:name="_Toc202541774"/>
      <w:r>
        <w:rPr>
          <w:rFonts w:hint="eastAsia"/>
        </w:rPr>
        <w:t>2.2.1</w:t>
      </w:r>
      <w:r w:rsidRPr="002611B9">
        <w:rPr>
          <w:rFonts w:hint="eastAsia"/>
        </w:rPr>
        <w:t xml:space="preserve"> Verilog</w:t>
      </w:r>
      <w:r w:rsidRPr="002611B9">
        <w:rPr>
          <w:rFonts w:hint="eastAsia"/>
        </w:rPr>
        <w:t>代码实现</w:t>
      </w:r>
      <w:bookmarkEnd w:id="21"/>
    </w:p>
    <w:p w14:paraId="71AF2546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>module mux4to1 (</w:t>
      </w:r>
    </w:p>
    <w:p w14:paraId="6735F11A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input wire [3:0] a,       </w:t>
      </w:r>
    </w:p>
    <w:p w14:paraId="1B6F6A42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input wire [3:0] b,       </w:t>
      </w:r>
    </w:p>
    <w:p w14:paraId="1C4C2A77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input wire [3:0] c,       </w:t>
      </w:r>
    </w:p>
    <w:p w14:paraId="3105CB75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input wire [3:0] d,       </w:t>
      </w:r>
    </w:p>
    <w:p w14:paraId="465B1222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input wire [1:0] sel,     </w:t>
      </w:r>
    </w:p>
    <w:p w14:paraId="2ED378E5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output reg [3:0] y        </w:t>
      </w:r>
    </w:p>
    <w:p w14:paraId="109A27A4" w14:textId="2CC607CA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>);</w:t>
      </w:r>
    </w:p>
    <w:p w14:paraId="04EF7C79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always @(a or b or c or d or sel)</w:t>
      </w:r>
    </w:p>
    <w:p w14:paraId="7286E2C7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begin</w:t>
      </w:r>
    </w:p>
    <w:p w14:paraId="3BB6EEAB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lastRenderedPageBreak/>
        <w:t xml:space="preserve">        case (sel)</w:t>
      </w:r>
    </w:p>
    <w:p w14:paraId="73EEF20E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    2'b00: y = a;     </w:t>
      </w:r>
    </w:p>
    <w:p w14:paraId="30C8FE6B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    2'b01: y = b;     </w:t>
      </w:r>
    </w:p>
    <w:p w14:paraId="29D5281D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    2'b10: y = c;     </w:t>
      </w:r>
    </w:p>
    <w:p w14:paraId="7170A0D2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    2'b11: y = d;     </w:t>
      </w:r>
    </w:p>
    <w:p w14:paraId="08D692A7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    default: y = 4'b0000; </w:t>
      </w:r>
    </w:p>
    <w:p w14:paraId="2AC4B59C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    endcase</w:t>
      </w:r>
    </w:p>
    <w:p w14:paraId="5777EA34" w14:textId="77777777" w:rsidR="006052F3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 xml:space="preserve">    end</w:t>
      </w:r>
    </w:p>
    <w:p w14:paraId="2E60A023" w14:textId="77777777" w:rsidR="006052F3" w:rsidRPr="006052F3" w:rsidRDefault="006052F3" w:rsidP="006052F3">
      <w:pPr>
        <w:rPr>
          <w:rFonts w:eastAsiaTheme="minorEastAsia"/>
        </w:rPr>
      </w:pPr>
    </w:p>
    <w:p w14:paraId="348A20F5" w14:textId="4BEC30FC" w:rsidR="00BD66E8" w:rsidRPr="006052F3" w:rsidRDefault="006052F3" w:rsidP="006052F3">
      <w:pPr>
        <w:rPr>
          <w:rFonts w:eastAsiaTheme="minorEastAsia"/>
        </w:rPr>
      </w:pPr>
      <w:r w:rsidRPr="006052F3">
        <w:rPr>
          <w:rFonts w:eastAsiaTheme="minorEastAsia"/>
        </w:rPr>
        <w:t>endmodule</w:t>
      </w:r>
    </w:p>
    <w:p w14:paraId="6F3A7BD0" w14:textId="23EAED46" w:rsidR="00BD66E8" w:rsidRDefault="00EA5190" w:rsidP="00EA5190">
      <w:pPr>
        <w:pStyle w:val="2"/>
      </w:pPr>
      <w:bookmarkStart w:id="22" w:name="_Toc202541775"/>
      <w:r>
        <w:rPr>
          <w:rFonts w:hint="eastAsia"/>
        </w:rPr>
        <w:t>2.3</w:t>
      </w:r>
      <w:r>
        <w:rPr>
          <w:rFonts w:hint="eastAsia"/>
        </w:rPr>
        <w:t>实验步骤</w:t>
      </w:r>
      <w:bookmarkEnd w:id="22"/>
    </w:p>
    <w:p w14:paraId="45C04252" w14:textId="60B241AB" w:rsidR="006052F3" w:rsidRPr="006052F3" w:rsidRDefault="006052F3" w:rsidP="006052F3">
      <w:pPr>
        <w:rPr>
          <w:rFonts w:eastAsiaTheme="minorEastAsia"/>
        </w:rPr>
      </w:pPr>
      <w:r>
        <w:rPr>
          <w:rFonts w:eastAsiaTheme="minorEastAsia" w:hint="eastAsia"/>
        </w:rPr>
        <w:t>1.</w:t>
      </w:r>
      <w:r>
        <w:rPr>
          <w:rFonts w:eastAsiaTheme="minorEastAsia" w:hint="eastAsia"/>
        </w:rPr>
        <w:t>创建新项目如图</w:t>
      </w:r>
      <w:r>
        <w:rPr>
          <w:rFonts w:eastAsiaTheme="minorEastAsia" w:hint="eastAsia"/>
        </w:rPr>
        <w:t>2.3</w:t>
      </w:r>
    </w:p>
    <w:p w14:paraId="349E34BE" w14:textId="46B91A02" w:rsidR="00EA5190" w:rsidRDefault="00EA5190" w:rsidP="006052F3">
      <w:pPr>
        <w:jc w:val="center"/>
        <w:rPr>
          <w:rFonts w:eastAsiaTheme="minorEastAsia"/>
        </w:rPr>
      </w:pPr>
      <w:r w:rsidRPr="00EA5190">
        <w:rPr>
          <w:rFonts w:eastAsiaTheme="minorEastAsia"/>
          <w:noProof/>
        </w:rPr>
        <w:drawing>
          <wp:inline distT="0" distB="0" distL="0" distR="0" wp14:anchorId="4627A06F" wp14:editId="794296C4">
            <wp:extent cx="3858163" cy="4324954"/>
            <wp:effectExtent l="0" t="0" r="0" b="0"/>
            <wp:docPr id="25248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896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63E0" w14:textId="36C54840" w:rsidR="00EA5190" w:rsidRDefault="006052F3" w:rsidP="006052F3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 xml:space="preserve">2.3 </w:t>
      </w:r>
      <w:r w:rsidR="005566A1">
        <w:rPr>
          <w:rFonts w:eastAsiaTheme="minorEastAsia" w:hint="eastAsia"/>
        </w:rPr>
        <w:t>开始</w:t>
      </w:r>
    </w:p>
    <w:p w14:paraId="35E52C94" w14:textId="77777777" w:rsidR="006052F3" w:rsidRDefault="006052F3" w:rsidP="006052F3">
      <w:pPr>
        <w:jc w:val="center"/>
        <w:rPr>
          <w:rFonts w:eastAsiaTheme="minorEastAsia"/>
        </w:rPr>
      </w:pPr>
    </w:p>
    <w:p w14:paraId="761AF433" w14:textId="439A929B" w:rsidR="00EA5190" w:rsidRDefault="006052F3" w:rsidP="00EA5190">
      <w:pPr>
        <w:rPr>
          <w:rFonts w:ascii="宋体" w:eastAsia="宋体" w:hAnsi="宋体" w:cs="宋体" w:hint="eastAsia"/>
        </w:rPr>
      </w:pPr>
      <w:r w:rsidRPr="009A3A2C">
        <w:rPr>
          <w:rFonts w:ascii="宋体" w:eastAsia="宋体" w:hAnsi="宋体" w:cs="宋体" w:hint="eastAsia"/>
        </w:rPr>
        <w:lastRenderedPageBreak/>
        <w:t>在</w:t>
      </w:r>
      <w:r w:rsidRPr="009A3A2C">
        <w:t xml:space="preserve">Add Sources  </w:t>
      </w:r>
      <w:r w:rsidRPr="009A3A2C">
        <w:rPr>
          <w:rFonts w:ascii="宋体" w:eastAsia="宋体" w:hAnsi="宋体" w:cs="宋体" w:hint="eastAsia"/>
        </w:rPr>
        <w:t>中选</w:t>
      </w:r>
      <w:r w:rsidRPr="009A3A2C">
        <w:t xml:space="preserve">Verilog </w:t>
      </w:r>
      <w:r w:rsidRPr="009A3A2C">
        <w:rPr>
          <w:rFonts w:ascii="宋体" w:eastAsia="宋体" w:hAnsi="宋体" w:cs="宋体" w:hint="eastAsia"/>
        </w:rPr>
        <w:t>作为目标语言</w:t>
      </w:r>
      <w:r w:rsidR="00EA5190" w:rsidRPr="00EA5190">
        <w:rPr>
          <w:rFonts w:eastAsiaTheme="minorEastAsia"/>
          <w:noProof/>
        </w:rPr>
        <w:drawing>
          <wp:inline distT="0" distB="0" distL="0" distR="0" wp14:anchorId="04A73461" wp14:editId="15222EB5">
            <wp:extent cx="5473065" cy="3475355"/>
            <wp:effectExtent l="0" t="0" r="0" b="0"/>
            <wp:docPr id="2022030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30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0468" w14:textId="582C4E50" w:rsidR="00924C87" w:rsidRDefault="00924C87" w:rsidP="00924C87">
      <w:pPr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图2.4</w:t>
      </w:r>
      <w:r w:rsidR="005566A1">
        <w:rPr>
          <w:rFonts w:ascii="宋体" w:eastAsia="宋体" w:hAnsi="宋体" w:cs="宋体" w:hint="eastAsia"/>
        </w:rPr>
        <w:t>添加源代码</w:t>
      </w:r>
    </w:p>
    <w:p w14:paraId="1B7BA4CD" w14:textId="528D93B4" w:rsidR="006052F3" w:rsidRDefault="006052F3" w:rsidP="00EA5190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3.</w:t>
      </w:r>
      <w:r w:rsidRPr="006052F3">
        <w:t xml:space="preserve"> </w:t>
      </w:r>
      <w:r w:rsidRPr="00914D17">
        <w:t xml:space="preserve">Default Part </w:t>
      </w:r>
      <w:r w:rsidRPr="00914D17">
        <w:rPr>
          <w:rFonts w:ascii="宋体" w:eastAsia="宋体" w:hAnsi="宋体" w:cs="宋体" w:hint="eastAsia"/>
        </w:rPr>
        <w:t>对话框中</w:t>
      </w:r>
      <w:r>
        <w:rPr>
          <w:rFonts w:ascii="宋体" w:eastAsia="宋体" w:hAnsi="宋体" w:cs="宋体" w:hint="eastAsia"/>
        </w:rPr>
        <w:t>选择</w:t>
      </w:r>
      <w:r w:rsidRPr="00914D17">
        <w:rPr>
          <w:rFonts w:hint="eastAsia"/>
        </w:rPr>
        <w:t>xc7a35tcsg324-1</w:t>
      </w:r>
    </w:p>
    <w:p w14:paraId="0A969E7F" w14:textId="6C6BB5BF" w:rsidR="00EA5190" w:rsidRDefault="00EA5190" w:rsidP="00EA5190">
      <w:pPr>
        <w:rPr>
          <w:rFonts w:eastAsiaTheme="minorEastAsia"/>
        </w:rPr>
      </w:pPr>
      <w:r w:rsidRPr="00EA5190">
        <w:rPr>
          <w:rFonts w:eastAsiaTheme="minorEastAsia"/>
          <w:noProof/>
        </w:rPr>
        <w:drawing>
          <wp:inline distT="0" distB="0" distL="0" distR="0" wp14:anchorId="7B285C17" wp14:editId="1843D4FD">
            <wp:extent cx="5473065" cy="3491865"/>
            <wp:effectExtent l="0" t="0" r="0" b="0"/>
            <wp:docPr id="1706096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963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A2DD" w14:textId="02026151" w:rsidR="00924C87" w:rsidRDefault="00924C87" w:rsidP="00924C87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2.5</w:t>
      </w:r>
      <w:r w:rsidR="005566A1">
        <w:rPr>
          <w:rFonts w:eastAsiaTheme="minorEastAsia" w:hint="eastAsia"/>
        </w:rPr>
        <w:t xml:space="preserve"> </w:t>
      </w:r>
      <w:r w:rsidR="005566A1">
        <w:rPr>
          <w:rFonts w:eastAsiaTheme="minorEastAsia" w:hint="eastAsia"/>
        </w:rPr>
        <w:t>选择</w:t>
      </w:r>
    </w:p>
    <w:p w14:paraId="1235601D" w14:textId="279338B5" w:rsidR="00EA5190" w:rsidRDefault="006052F3" w:rsidP="00EA5190">
      <w:pPr>
        <w:rPr>
          <w:rFonts w:eastAsiaTheme="minorEastAsia"/>
        </w:rPr>
      </w:pPr>
      <w:r>
        <w:rPr>
          <w:rFonts w:eastAsiaTheme="minorEastAsia" w:hint="eastAsia"/>
        </w:rPr>
        <w:t>4.</w:t>
      </w:r>
      <w:r w:rsidRPr="000158A4">
        <w:t xml:space="preserve">Define Module </w:t>
      </w:r>
      <w:r w:rsidRPr="000158A4">
        <w:rPr>
          <w:rFonts w:ascii="宋体" w:eastAsia="宋体" w:hAnsi="宋体" w:cs="宋体" w:hint="eastAsia"/>
        </w:rPr>
        <w:t>中</w:t>
      </w:r>
      <w:r w:rsidRPr="000158A4">
        <w:t xml:space="preserve"> Module Name  </w:t>
      </w:r>
      <w:r>
        <w:rPr>
          <w:rFonts w:ascii="宋体" w:eastAsia="宋体" w:hAnsi="宋体" w:cs="宋体" w:hint="eastAsia"/>
        </w:rPr>
        <w:t>栏输入模块名</w:t>
      </w:r>
    </w:p>
    <w:p w14:paraId="4C16DD87" w14:textId="6B189EB2" w:rsidR="00EA5190" w:rsidRDefault="00F53669" w:rsidP="00EA5190">
      <w:pPr>
        <w:rPr>
          <w:rFonts w:eastAsiaTheme="minorEastAsia"/>
        </w:rPr>
      </w:pPr>
      <w:r w:rsidRPr="00F53669">
        <w:rPr>
          <w:rFonts w:eastAsiaTheme="minorEastAsia"/>
          <w:noProof/>
        </w:rPr>
        <w:lastRenderedPageBreak/>
        <w:drawing>
          <wp:inline distT="0" distB="0" distL="0" distR="0" wp14:anchorId="2A8CF4D3" wp14:editId="1E09C4B3">
            <wp:extent cx="5473065" cy="3923030"/>
            <wp:effectExtent l="0" t="0" r="0" b="1270"/>
            <wp:docPr id="62999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2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BB97" w14:textId="220AAD16" w:rsidR="00924C87" w:rsidRDefault="00924C87" w:rsidP="00924C87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2.6</w:t>
      </w:r>
      <w:r w:rsidR="005566A1">
        <w:rPr>
          <w:rFonts w:eastAsiaTheme="minorEastAsia" w:hint="eastAsia"/>
        </w:rPr>
        <w:t xml:space="preserve"> </w:t>
      </w:r>
      <w:r w:rsidR="005566A1">
        <w:rPr>
          <w:rFonts w:eastAsiaTheme="minorEastAsia" w:hint="eastAsia"/>
        </w:rPr>
        <w:t>添加模块</w:t>
      </w:r>
    </w:p>
    <w:p w14:paraId="630504BA" w14:textId="67B60DD5" w:rsidR="00EA5190" w:rsidRDefault="00924C87" w:rsidP="00EA5190">
      <w:pPr>
        <w:rPr>
          <w:rFonts w:eastAsiaTheme="minorEastAsia"/>
        </w:rPr>
      </w:pPr>
      <w:r>
        <w:rPr>
          <w:rFonts w:eastAsiaTheme="minorEastAsia" w:hint="eastAsia"/>
        </w:rPr>
        <w:t>5.</w:t>
      </w:r>
      <w:r>
        <w:rPr>
          <w:rFonts w:eastAsiaTheme="minorEastAsia" w:hint="eastAsia"/>
        </w:rPr>
        <w:t>进入主界面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编写代码</w:t>
      </w:r>
    </w:p>
    <w:p w14:paraId="4B00614D" w14:textId="3667E658" w:rsidR="00924C87" w:rsidRDefault="00924C87" w:rsidP="00EA5190">
      <w:pPr>
        <w:rPr>
          <w:rFonts w:eastAsiaTheme="minorEastAsia"/>
        </w:rPr>
      </w:pPr>
      <w:r w:rsidRPr="00924C87">
        <w:rPr>
          <w:rFonts w:eastAsiaTheme="minorEastAsia"/>
          <w:noProof/>
        </w:rPr>
        <w:drawing>
          <wp:inline distT="0" distB="0" distL="0" distR="0" wp14:anchorId="4AFC80BB" wp14:editId="6B5A0488">
            <wp:extent cx="5473065" cy="2417445"/>
            <wp:effectExtent l="0" t="0" r="0" b="1905"/>
            <wp:docPr id="1294650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05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01D" w14:textId="0AE8E79E" w:rsidR="00924C87" w:rsidRDefault="00924C87" w:rsidP="00924C87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2.7</w:t>
      </w:r>
      <w:r w:rsidR="005566A1">
        <w:rPr>
          <w:rFonts w:eastAsiaTheme="minorEastAsia" w:hint="eastAsia"/>
        </w:rPr>
        <w:t xml:space="preserve"> </w:t>
      </w:r>
      <w:r w:rsidR="005566A1">
        <w:rPr>
          <w:rFonts w:eastAsiaTheme="minorEastAsia" w:hint="eastAsia"/>
        </w:rPr>
        <w:t>主页</w:t>
      </w:r>
    </w:p>
    <w:p w14:paraId="75333071" w14:textId="29D0A491" w:rsidR="00EA5190" w:rsidRPr="00EA5190" w:rsidRDefault="00EA5190" w:rsidP="00EA5190">
      <w:pPr>
        <w:rPr>
          <w:rFonts w:eastAsiaTheme="minorEastAsia"/>
        </w:rPr>
      </w:pPr>
    </w:p>
    <w:p w14:paraId="61A2C557" w14:textId="41EA72BF" w:rsidR="002611B9" w:rsidRDefault="002A6328" w:rsidP="005E1DFE">
      <w:pPr>
        <w:pStyle w:val="2"/>
        <w:rPr>
          <w:rFonts w:eastAsiaTheme="minorEastAsia"/>
        </w:rPr>
      </w:pPr>
      <w:bookmarkStart w:id="23" w:name="_Toc202541776"/>
      <w:r>
        <w:rPr>
          <w:rFonts w:hint="eastAsia"/>
        </w:rPr>
        <w:t>2</w:t>
      </w:r>
      <w:r w:rsidR="002611B9" w:rsidRPr="002611B9">
        <w:rPr>
          <w:rFonts w:hint="eastAsia"/>
        </w:rPr>
        <w:t>.</w:t>
      </w:r>
      <w:r w:rsidR="001F0DF1">
        <w:rPr>
          <w:rFonts w:hint="eastAsia"/>
        </w:rPr>
        <w:t>4</w:t>
      </w:r>
      <w:r w:rsidR="002611B9">
        <w:rPr>
          <w:rFonts w:hint="eastAsia"/>
        </w:rPr>
        <w:t xml:space="preserve"> </w:t>
      </w:r>
      <w:r w:rsidR="002611B9">
        <w:rPr>
          <w:rFonts w:hint="eastAsia"/>
        </w:rPr>
        <w:t>仿真及分析</w:t>
      </w:r>
      <w:bookmarkEnd w:id="23"/>
    </w:p>
    <w:p w14:paraId="3AA8C314" w14:textId="77777777" w:rsidR="00924C87" w:rsidRPr="006052F3" w:rsidRDefault="00924C87" w:rsidP="00924C87">
      <w:pPr>
        <w:rPr>
          <w:rFonts w:eastAsiaTheme="minorEastAsia"/>
        </w:rPr>
      </w:pPr>
      <w:r>
        <w:rPr>
          <w:rFonts w:eastAsiaTheme="minorEastAsia" w:hint="eastAsia"/>
        </w:rPr>
        <w:t>这里需要编写测试程序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测试用例用的是学号</w:t>
      </w:r>
      <w:r>
        <w:rPr>
          <w:rFonts w:eastAsiaTheme="minorEastAsia" w:hint="eastAsia"/>
        </w:rPr>
        <w:t>2023212351</w:t>
      </w:r>
    </w:p>
    <w:p w14:paraId="60C8C826" w14:textId="38BC58C2" w:rsidR="006052F3" w:rsidRDefault="00924C87" w:rsidP="00924C87">
      <w:pPr>
        <w:rPr>
          <w:rFonts w:eastAsiaTheme="minorEastAsia"/>
        </w:rPr>
      </w:pPr>
      <w:r>
        <w:rPr>
          <w:rFonts w:eastAsiaTheme="minorEastAsia" w:hint="eastAsia"/>
        </w:rPr>
        <w:t>后</w:t>
      </w:r>
      <w:r>
        <w:rPr>
          <w:rFonts w:eastAsiaTheme="minorEastAsia" w:hint="eastAsia"/>
        </w:rPr>
        <w:t>4</w:t>
      </w:r>
      <w:r>
        <w:rPr>
          <w:rFonts w:eastAsiaTheme="minorEastAsia" w:hint="eastAsia"/>
        </w:rPr>
        <w:t>位</w:t>
      </w:r>
      <w:r>
        <w:rPr>
          <w:rFonts w:eastAsiaTheme="minorEastAsia" w:hint="eastAsia"/>
        </w:rPr>
        <w:t>2351</w:t>
      </w:r>
    </w:p>
    <w:p w14:paraId="70468AD9" w14:textId="3F8F7F90" w:rsidR="00924C87" w:rsidRDefault="00E81AAF" w:rsidP="00E81AAF">
      <w:pPr>
        <w:pStyle w:val="3"/>
        <w:ind w:firstLine="560"/>
      </w:pPr>
      <w:bookmarkStart w:id="24" w:name="_Toc202541777"/>
      <w:r>
        <w:rPr>
          <w:rFonts w:hint="eastAsia"/>
        </w:rPr>
        <w:lastRenderedPageBreak/>
        <w:t>2.4.1</w:t>
      </w:r>
      <w:r w:rsidR="00924C87">
        <w:rPr>
          <w:rFonts w:hint="eastAsia"/>
        </w:rPr>
        <w:t xml:space="preserve"> </w:t>
      </w:r>
      <w:r w:rsidR="00924C87">
        <w:rPr>
          <w:rFonts w:hint="eastAsia"/>
        </w:rPr>
        <w:t>测试程序</w:t>
      </w:r>
      <w:bookmarkEnd w:id="24"/>
    </w:p>
    <w:p w14:paraId="7C0CD338" w14:textId="22716689" w:rsidR="00924C87" w:rsidRDefault="00924C87" w:rsidP="00924C87">
      <w:pPr>
        <w:jc w:val="center"/>
        <w:rPr>
          <w:rFonts w:eastAsiaTheme="minorEastAsia"/>
        </w:rPr>
      </w:pPr>
      <w:r w:rsidRPr="00924C87">
        <w:rPr>
          <w:rFonts w:eastAsiaTheme="minorEastAsia"/>
          <w:noProof/>
        </w:rPr>
        <w:drawing>
          <wp:inline distT="0" distB="0" distL="0" distR="0" wp14:anchorId="73774978" wp14:editId="28D141FD">
            <wp:extent cx="3475199" cy="4605345"/>
            <wp:effectExtent l="0" t="0" r="0" b="5080"/>
            <wp:docPr id="1676912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12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82301" cy="461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DE05" w14:textId="02DA916D" w:rsidR="00924C87" w:rsidRDefault="00924C87" w:rsidP="00924C87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2.8</w:t>
      </w:r>
      <w:r w:rsidR="005566A1">
        <w:rPr>
          <w:rFonts w:eastAsiaTheme="minorEastAsia" w:hint="eastAsia"/>
        </w:rPr>
        <w:t xml:space="preserve"> </w:t>
      </w:r>
      <w:r w:rsidR="005566A1">
        <w:rPr>
          <w:rFonts w:eastAsiaTheme="minorEastAsia" w:hint="eastAsia"/>
        </w:rPr>
        <w:t>测试程序图</w:t>
      </w:r>
    </w:p>
    <w:p w14:paraId="073B2D10" w14:textId="44176B67" w:rsidR="00924C87" w:rsidRDefault="00924C87" w:rsidP="00924C87">
      <w:pPr>
        <w:rPr>
          <w:rFonts w:eastAsiaTheme="minorEastAsia"/>
        </w:rPr>
      </w:pPr>
      <w:r>
        <w:rPr>
          <w:rFonts w:eastAsiaTheme="minorEastAsia" w:hint="eastAsia"/>
        </w:rPr>
        <w:t>测试波形图如图</w:t>
      </w:r>
      <w:r>
        <w:rPr>
          <w:rFonts w:eastAsiaTheme="minorEastAsia" w:hint="eastAsia"/>
        </w:rPr>
        <w:t>2.9:</w:t>
      </w:r>
    </w:p>
    <w:p w14:paraId="3AC67278" w14:textId="22B3945D" w:rsidR="00924C87" w:rsidRDefault="00924C87" w:rsidP="00924C87">
      <w:pPr>
        <w:rPr>
          <w:rFonts w:eastAsiaTheme="minorEastAsia"/>
        </w:rPr>
      </w:pPr>
      <w:r w:rsidRPr="00924C87">
        <w:rPr>
          <w:rFonts w:eastAsiaTheme="minorEastAsia"/>
          <w:noProof/>
        </w:rPr>
        <w:drawing>
          <wp:inline distT="0" distB="0" distL="0" distR="0" wp14:anchorId="5E4F79FE" wp14:editId="631B18A4">
            <wp:extent cx="5473065" cy="1644015"/>
            <wp:effectExtent l="0" t="0" r="0" b="0"/>
            <wp:docPr id="1405108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08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B237" w14:textId="6EA131AB" w:rsidR="00806D10" w:rsidRDefault="00806D10" w:rsidP="00806D10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2.9</w:t>
      </w:r>
      <w:r w:rsidR="005566A1">
        <w:rPr>
          <w:rFonts w:eastAsiaTheme="minorEastAsia" w:hint="eastAsia"/>
        </w:rPr>
        <w:t xml:space="preserve"> </w:t>
      </w:r>
      <w:r w:rsidR="005566A1">
        <w:rPr>
          <w:rFonts w:eastAsiaTheme="minorEastAsia" w:hint="eastAsia"/>
        </w:rPr>
        <w:t>仿真结果图</w:t>
      </w:r>
    </w:p>
    <w:p w14:paraId="412031AE" w14:textId="29FB6B63" w:rsidR="00924C87" w:rsidRPr="006052F3" w:rsidRDefault="00806D10" w:rsidP="00924C87">
      <w:pPr>
        <w:rPr>
          <w:rFonts w:eastAsiaTheme="minorEastAsia"/>
        </w:rPr>
      </w:pPr>
      <w:r>
        <w:rPr>
          <w:rFonts w:eastAsiaTheme="minorEastAsia" w:hint="eastAsia"/>
        </w:rPr>
        <w:t>可以看到每经过</w:t>
      </w:r>
      <w:r>
        <w:rPr>
          <w:rFonts w:eastAsiaTheme="minorEastAsia" w:hint="eastAsia"/>
        </w:rPr>
        <w:t>200ns</w:t>
      </w:r>
      <w:r>
        <w:rPr>
          <w:rFonts w:eastAsiaTheme="minorEastAsia" w:hint="eastAsia"/>
        </w:rPr>
        <w:t>改变</w:t>
      </w:r>
      <w:r>
        <w:rPr>
          <w:rFonts w:eastAsiaTheme="minorEastAsia" w:hint="eastAsia"/>
        </w:rPr>
        <w:t>sel</w:t>
      </w:r>
      <w:r>
        <w:rPr>
          <w:rFonts w:eastAsiaTheme="minorEastAsia" w:hint="eastAsia"/>
        </w:rPr>
        <w:t>的值</w:t>
      </w:r>
      <w:r>
        <w:rPr>
          <w:rFonts w:eastAsiaTheme="minorEastAsia" w:hint="eastAsia"/>
        </w:rPr>
        <w:t>,</w:t>
      </w:r>
      <w:r w:rsidR="00924C87">
        <w:rPr>
          <w:rFonts w:eastAsiaTheme="minorEastAsia" w:hint="eastAsia"/>
        </w:rPr>
        <w:t>在</w:t>
      </w:r>
      <w:r w:rsidR="00924C87">
        <w:rPr>
          <w:rFonts w:eastAsiaTheme="minorEastAsia" w:hint="eastAsia"/>
        </w:rPr>
        <w:t>sel</w:t>
      </w:r>
      <w:r w:rsidR="00924C87">
        <w:rPr>
          <w:rFonts w:eastAsiaTheme="minorEastAsia" w:hint="eastAsia"/>
        </w:rPr>
        <w:t>改变时依次输出了学号后</w:t>
      </w:r>
      <w:r w:rsidR="00924C87">
        <w:rPr>
          <w:rFonts w:eastAsiaTheme="minorEastAsia" w:hint="eastAsia"/>
        </w:rPr>
        <w:t>4</w:t>
      </w:r>
      <w:r w:rsidR="00924C87">
        <w:rPr>
          <w:rFonts w:eastAsiaTheme="minorEastAsia" w:hint="eastAsia"/>
        </w:rPr>
        <w:t>位</w:t>
      </w:r>
      <w:r>
        <w:rPr>
          <w:rFonts w:eastAsiaTheme="minorEastAsia" w:hint="eastAsia"/>
        </w:rPr>
        <w:t>.</w:t>
      </w:r>
    </w:p>
    <w:p w14:paraId="671A6161" w14:textId="7B884893" w:rsidR="001F0DF1" w:rsidRDefault="001F0DF1" w:rsidP="00806D10">
      <w:pPr>
        <w:widowControl/>
        <w:ind w:right="240"/>
        <w:rPr>
          <w:rFonts w:eastAsiaTheme="minorEastAsia"/>
          <w:bCs/>
          <w:kern w:val="44"/>
          <w:sz w:val="32"/>
          <w:szCs w:val="32"/>
        </w:rPr>
      </w:pPr>
      <w:r>
        <w:rPr>
          <w:rFonts w:eastAsiaTheme="minorEastAsia"/>
          <w:bCs/>
          <w:kern w:val="44"/>
          <w:sz w:val="32"/>
          <w:szCs w:val="32"/>
        </w:rPr>
        <w:br w:type="page"/>
      </w:r>
    </w:p>
    <w:p w14:paraId="0A324046" w14:textId="77777777" w:rsidR="005E1DFE" w:rsidRPr="00207D8A" w:rsidRDefault="005E1DFE" w:rsidP="003806CC">
      <w:pPr>
        <w:pStyle w:val="1"/>
        <w:jc w:val="center"/>
      </w:pPr>
      <w:bookmarkStart w:id="25" w:name="_Toc138198229"/>
      <w:bookmarkStart w:id="26" w:name="_Toc202541778"/>
      <w:r>
        <w:rPr>
          <w:rFonts w:hint="eastAsia"/>
        </w:rPr>
        <w:lastRenderedPageBreak/>
        <w:t>实验三</w:t>
      </w:r>
      <w:r>
        <w:rPr>
          <w:rFonts w:hint="eastAsia"/>
        </w:rPr>
        <w:t xml:space="preserve"> CPU</w:t>
      </w:r>
      <w:r>
        <w:rPr>
          <w:rFonts w:hint="eastAsia"/>
        </w:rPr>
        <w:t>部件实现之</w:t>
      </w:r>
      <w:r>
        <w:rPr>
          <w:rFonts w:hint="eastAsia"/>
        </w:rPr>
        <w:t>ALU</w:t>
      </w:r>
      <w:r>
        <w:rPr>
          <w:rFonts w:hint="eastAsia"/>
        </w:rPr>
        <w:t>和寄存器堆</w:t>
      </w:r>
      <w:bookmarkEnd w:id="25"/>
      <w:bookmarkEnd w:id="26"/>
    </w:p>
    <w:p w14:paraId="76BA570A" w14:textId="6D7E4476" w:rsidR="005E1DFE" w:rsidRPr="005E1DFE" w:rsidRDefault="005E1DFE" w:rsidP="005E1DFE">
      <w:pPr>
        <w:pStyle w:val="2"/>
      </w:pPr>
      <w:bookmarkStart w:id="27" w:name="_Toc138198230"/>
      <w:bookmarkStart w:id="28" w:name="_Toc202541779"/>
      <w:r>
        <w:rPr>
          <w:rFonts w:hint="eastAsia"/>
        </w:rPr>
        <w:t>3.1</w:t>
      </w:r>
      <w:r w:rsidRPr="005E1DFE">
        <w:rPr>
          <w:rFonts w:hint="eastAsia"/>
        </w:rPr>
        <w:t>设计要求</w:t>
      </w:r>
      <w:bookmarkEnd w:id="27"/>
      <w:bookmarkEnd w:id="28"/>
    </w:p>
    <w:p w14:paraId="12654966" w14:textId="6C578BA9" w:rsidR="005E1DFE" w:rsidRDefault="005E1DFE" w:rsidP="005E1DFE">
      <w:pPr>
        <w:rPr>
          <w:rFonts w:ascii="宋体" w:eastAsia="宋体" w:hAnsi="宋体" w:cs="宋体" w:hint="eastAsia"/>
        </w:rPr>
      </w:pPr>
      <w:bookmarkStart w:id="29" w:name="_Toc138198231"/>
      <w:r w:rsidRPr="005E1DFE">
        <w:rPr>
          <w:rFonts w:ascii="宋体" w:eastAsia="宋体" w:hAnsi="宋体" w:cs="宋体" w:hint="eastAsia"/>
        </w:rPr>
        <w:t>理解和掌握</w:t>
      </w:r>
      <w:r w:rsidRPr="005E1DFE">
        <w:t xml:space="preserve"> CPU </w:t>
      </w:r>
      <w:r w:rsidRPr="005E1DFE">
        <w:rPr>
          <w:rFonts w:ascii="宋体" w:eastAsia="宋体" w:hAnsi="宋体" w:cs="宋体" w:hint="eastAsia"/>
        </w:rPr>
        <w:t>中的算术逻辑运算部件（</w:t>
      </w:r>
      <w:r w:rsidRPr="005E1DFE">
        <w:t>ALU</w:t>
      </w:r>
      <w:r w:rsidRPr="005E1DFE">
        <w:rPr>
          <w:rFonts w:ascii="宋体" w:eastAsia="宋体" w:hAnsi="宋体" w:cs="宋体" w:hint="eastAsia"/>
        </w:rPr>
        <w:t>）和寄存器堆（</w:t>
      </w:r>
      <w:r w:rsidRPr="005E1DFE">
        <w:t>Register File</w:t>
      </w:r>
      <w:r w:rsidRPr="005E1DFE">
        <w:rPr>
          <w:rFonts w:ascii="宋体" w:eastAsia="宋体" w:hAnsi="宋体" w:cs="宋体" w:hint="eastAsia"/>
        </w:rPr>
        <w:t>）的工作原理，并使用</w:t>
      </w:r>
      <w:r w:rsidRPr="005E1DFE">
        <w:t xml:space="preserve"> Verilog </w:t>
      </w:r>
      <w:r w:rsidRPr="005E1DFE">
        <w:rPr>
          <w:rFonts w:ascii="宋体" w:eastAsia="宋体" w:hAnsi="宋体" w:cs="宋体" w:hint="eastAsia"/>
        </w:rPr>
        <w:t>和</w:t>
      </w:r>
      <w:r w:rsidRPr="005E1DFE">
        <w:t xml:space="preserve">Vivado </w:t>
      </w:r>
      <w:r w:rsidRPr="005E1DFE">
        <w:rPr>
          <w:rFonts w:ascii="宋体" w:eastAsia="宋体" w:hAnsi="宋体" w:cs="宋体" w:hint="eastAsia"/>
        </w:rPr>
        <w:t>进行设计和仿真。</w:t>
      </w:r>
    </w:p>
    <w:p w14:paraId="4D4042C1" w14:textId="77777777" w:rsidR="005E1DFE" w:rsidRDefault="005E1DFE" w:rsidP="005E1DFE">
      <w:pPr>
        <w:rPr>
          <w:rFonts w:ascii="宋体" w:eastAsia="宋体" w:hAnsi="宋体" w:cs="宋体" w:hint="eastAsia"/>
        </w:rPr>
      </w:pPr>
    </w:p>
    <w:p w14:paraId="3299324F" w14:textId="2122CACA" w:rsidR="005E1DFE" w:rsidRDefault="005E1DFE" w:rsidP="005E1DFE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内容:</w:t>
      </w:r>
      <w:r w:rsidRPr="005E1DFE">
        <w:t xml:space="preserve"> </w:t>
      </w:r>
      <w:r w:rsidR="000C4619">
        <w:rPr>
          <w:rFonts w:eastAsiaTheme="minorEastAsia" w:hint="eastAsia"/>
        </w:rPr>
        <w:t>1.</w:t>
      </w:r>
      <w:r>
        <w:rPr>
          <w:rFonts w:ascii="宋体" w:eastAsia="宋体" w:hAnsi="宋体" w:cs="宋体" w:hint="eastAsia"/>
        </w:rPr>
        <w:t>使用</w:t>
      </w:r>
      <w:r>
        <w:t xml:space="preserve">Verilog </w:t>
      </w:r>
      <w:r>
        <w:rPr>
          <w:rFonts w:ascii="宋体" w:eastAsia="宋体" w:hAnsi="宋体" w:cs="宋体" w:hint="eastAsia"/>
        </w:rPr>
        <w:t>完成</w:t>
      </w:r>
      <w:r>
        <w:t xml:space="preserve"> ALU </w:t>
      </w:r>
      <w:r>
        <w:rPr>
          <w:rFonts w:ascii="宋体" w:eastAsia="宋体" w:hAnsi="宋体" w:cs="宋体" w:hint="eastAsia"/>
        </w:rPr>
        <w:t>的设计</w:t>
      </w:r>
      <w:r>
        <w:t>,</w:t>
      </w:r>
      <w:r>
        <w:rPr>
          <w:rFonts w:ascii="宋体" w:eastAsia="宋体" w:hAnsi="宋体" w:cs="宋体" w:hint="eastAsia"/>
        </w:rPr>
        <w:t>并编写测试仿真文件验证其正确性。</w:t>
      </w:r>
    </w:p>
    <w:p w14:paraId="63448F01" w14:textId="77777777" w:rsidR="000C4619" w:rsidRDefault="005E1DFE" w:rsidP="005E1DFE">
      <w:pPr>
        <w:ind w:firstLineChars="177" w:firstLine="425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  <w:r>
        <w:t xml:space="preserve"> ALU </w:t>
      </w:r>
      <w:r>
        <w:rPr>
          <w:rFonts w:ascii="宋体" w:eastAsia="宋体" w:hAnsi="宋体" w:cs="宋体" w:hint="eastAsia"/>
        </w:rPr>
        <w:t>支持</w:t>
      </w:r>
      <w:r>
        <w:t xml:space="preserve"> 16 </w:t>
      </w:r>
      <w:r>
        <w:rPr>
          <w:rFonts w:ascii="宋体" w:eastAsia="宋体" w:hAnsi="宋体" w:cs="宋体" w:hint="eastAsia"/>
        </w:rPr>
        <w:t>位的加、减、与、或以及移位运算。</w:t>
      </w:r>
    </w:p>
    <w:p w14:paraId="3FBF0E0E" w14:textId="526762C2" w:rsidR="005E1DFE" w:rsidRDefault="005E1DFE" w:rsidP="005E1DFE">
      <w:pPr>
        <w:ind w:firstLineChars="177" w:firstLine="425"/>
        <w:rPr>
          <w:rFonts w:ascii="宋体" w:eastAsia="宋体" w:hAnsi="宋体" w:cs="宋体" w:hint="eastAsia"/>
        </w:rPr>
      </w:pPr>
      <w:r>
        <w:t>2.</w:t>
      </w:r>
      <w:r>
        <w:rPr>
          <w:rFonts w:ascii="宋体" w:eastAsia="宋体" w:hAnsi="宋体" w:cs="宋体" w:hint="eastAsia"/>
        </w:rPr>
        <w:t>使用</w:t>
      </w:r>
      <w:r>
        <w:t xml:space="preserve">Verilog </w:t>
      </w:r>
      <w:r>
        <w:rPr>
          <w:rFonts w:ascii="宋体" w:eastAsia="宋体" w:hAnsi="宋体" w:cs="宋体" w:hint="eastAsia"/>
        </w:rPr>
        <w:t>完成通用寄存器堆的设计，并编写测试仿真文件验证其正确性。</w:t>
      </w:r>
    </w:p>
    <w:p w14:paraId="00A4BE05" w14:textId="31585349" w:rsidR="005E1DFE" w:rsidRDefault="005E1DFE" w:rsidP="005E1DFE">
      <w:pPr>
        <w:ind w:firstLineChars="177" w:firstLine="425"/>
      </w:pPr>
      <w:r>
        <w:rPr>
          <w:rFonts w:ascii="宋体" w:eastAsia="宋体" w:hAnsi="宋体" w:cs="宋体" w:hint="eastAsia"/>
        </w:rPr>
        <w:t>要求</w:t>
      </w:r>
      <w:r>
        <w:t xml:space="preserve"> </w:t>
      </w:r>
      <w:r>
        <w:rPr>
          <w:rFonts w:ascii="宋体" w:eastAsia="宋体" w:hAnsi="宋体" w:cs="宋体" w:hint="eastAsia"/>
        </w:rPr>
        <w:t>寄存器堆包含</w:t>
      </w:r>
      <w:r>
        <w:t xml:space="preserve"> 8 </w:t>
      </w:r>
      <w:r>
        <w:rPr>
          <w:rFonts w:ascii="宋体" w:eastAsia="宋体" w:hAnsi="宋体" w:cs="宋体" w:hint="eastAsia"/>
        </w:rPr>
        <w:t>个</w:t>
      </w:r>
      <w:r>
        <w:t xml:space="preserve"> 16 </w:t>
      </w:r>
      <w:r>
        <w:rPr>
          <w:rFonts w:ascii="宋体" w:eastAsia="宋体" w:hAnsi="宋体" w:cs="宋体" w:hint="eastAsia"/>
        </w:rPr>
        <w:t>位的寄存器；寄存器堆有两个读端口和一个写端口。</w:t>
      </w:r>
    </w:p>
    <w:p w14:paraId="314D41EE" w14:textId="48D0EEC8" w:rsidR="005E1DFE" w:rsidRDefault="005E1DFE" w:rsidP="005E1DFE">
      <w:pPr>
        <w:pStyle w:val="2"/>
      </w:pPr>
      <w:bookmarkStart w:id="30" w:name="_Toc202541780"/>
      <w:r>
        <w:rPr>
          <w:rFonts w:hint="eastAsia"/>
        </w:rPr>
        <w:t>3.2</w:t>
      </w:r>
      <w:r>
        <w:rPr>
          <w:rFonts w:hint="eastAsia"/>
        </w:rPr>
        <w:t>方案设计</w:t>
      </w:r>
      <w:bookmarkEnd w:id="29"/>
      <w:bookmarkEnd w:id="30"/>
    </w:p>
    <w:p w14:paraId="23CB5AFD" w14:textId="00258E65" w:rsidR="00E81AAF" w:rsidRDefault="00E81AAF" w:rsidP="00E81AAF">
      <w:pPr>
        <w:pStyle w:val="3"/>
        <w:ind w:firstLine="560"/>
      </w:pPr>
      <w:bookmarkStart w:id="31" w:name="_Toc202541781"/>
      <w:r>
        <w:rPr>
          <w:rFonts w:hint="eastAsia"/>
        </w:rPr>
        <w:t>3.2.1</w:t>
      </w:r>
      <w:r w:rsidR="000C4619">
        <w:rPr>
          <w:rFonts w:hint="eastAsia"/>
        </w:rPr>
        <w:t>Alu</w:t>
      </w:r>
      <w:r w:rsidR="000C4619">
        <w:rPr>
          <w:rFonts w:hint="eastAsia"/>
        </w:rPr>
        <w:t>设计思路</w:t>
      </w:r>
      <w:r w:rsidR="000C4619">
        <w:rPr>
          <w:rFonts w:hint="eastAsia"/>
        </w:rPr>
        <w:t>:</w:t>
      </w:r>
      <w:bookmarkEnd w:id="31"/>
    </w:p>
    <w:p w14:paraId="6C762750" w14:textId="201369B7" w:rsidR="005E1DFE" w:rsidRDefault="007F52A1" w:rsidP="003806CC">
      <w:pPr>
        <w:ind w:firstLineChars="177" w:firstLine="425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第</w:t>
      </w:r>
      <w:r w:rsidRPr="007F52A1">
        <w:rPr>
          <w:rFonts w:ascii="宋体" w:eastAsia="宋体" w:hAnsi="宋体" w:cs="宋体" w:hint="eastAsia"/>
        </w:rPr>
        <w:t>一个操作数为</w:t>
      </w:r>
      <w:r w:rsidRPr="007F52A1">
        <w:rPr>
          <w:rFonts w:ascii="宋体" w:eastAsia="宋体" w:hAnsi="宋体" w:cs="宋体"/>
        </w:rPr>
        <w:t>a[15:0]</w:t>
      </w:r>
      <w:r w:rsidRPr="007F52A1">
        <w:rPr>
          <w:rFonts w:ascii="宋体" w:eastAsia="宋体" w:hAnsi="宋体" w:cs="宋体" w:hint="eastAsia"/>
        </w:rPr>
        <w:t>，第二个操作数为</w:t>
      </w:r>
      <w:r w:rsidRPr="007F52A1">
        <w:rPr>
          <w:rFonts w:ascii="宋体" w:eastAsia="宋体" w:hAnsi="宋体" w:cs="宋体"/>
        </w:rPr>
        <w:t>b[15:0]</w:t>
      </w:r>
      <w:r w:rsidRPr="007F52A1">
        <w:rPr>
          <w:rFonts w:ascii="宋体" w:eastAsia="宋体" w:hAnsi="宋体" w:cs="宋体" w:hint="eastAsia"/>
        </w:rPr>
        <w:t>，支持加、减、与、或、以及逻辑左移、逻辑右移、算术左移、算术右移共</w:t>
      </w:r>
      <w:r w:rsidRPr="007F52A1">
        <w:rPr>
          <w:rFonts w:ascii="宋体" w:eastAsia="宋体" w:hAnsi="宋体" w:cs="宋体"/>
        </w:rPr>
        <w:t>8</w:t>
      </w:r>
      <w:r w:rsidRPr="007F52A1">
        <w:rPr>
          <w:rFonts w:ascii="宋体" w:eastAsia="宋体" w:hAnsi="宋体" w:cs="宋体" w:hint="eastAsia"/>
        </w:rPr>
        <w:t>种运算</w:t>
      </w:r>
    </w:p>
    <w:p w14:paraId="6762C226" w14:textId="619BD165" w:rsidR="007F52A1" w:rsidRDefault="007F52A1" w:rsidP="007F52A1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使用3位操作码来选择采用哪种运算方式,同时用一个16位输出</w:t>
      </w:r>
    </w:p>
    <w:p w14:paraId="3491CC9E" w14:textId="77777777" w:rsidR="000C4619" w:rsidRDefault="000C4619" w:rsidP="007F52A1">
      <w:pPr>
        <w:rPr>
          <w:rFonts w:ascii="Segoe UI" w:eastAsiaTheme="minorEastAsia" w:hAnsi="Segoe UI" w:cs="Segoe UI"/>
          <w:color w:val="D8DEE9"/>
          <w:sz w:val="20"/>
          <w:shd w:val="clear" w:color="auto" w:fill="141414"/>
        </w:rPr>
      </w:pPr>
    </w:p>
    <w:p w14:paraId="3267BDC7" w14:textId="4811A138" w:rsidR="007F52A1" w:rsidRDefault="007F52A1" w:rsidP="003806CC">
      <w:pPr>
        <w:ind w:firstLineChars="177" w:firstLine="425"/>
        <w:rPr>
          <w:rFonts w:ascii="宋体" w:eastAsia="宋体" w:hAnsi="宋体" w:cs="宋体" w:hint="eastAsia"/>
        </w:rPr>
      </w:pPr>
      <w:r w:rsidRPr="007F52A1">
        <w:rPr>
          <w:rFonts w:ascii="宋体" w:eastAsia="宋体" w:hAnsi="宋体" w:cs="宋体" w:hint="eastAsia"/>
        </w:rPr>
        <w:t>此外，</w:t>
      </w:r>
      <w:r w:rsidRPr="007F52A1">
        <w:rPr>
          <w:rFonts w:ascii="宋体" w:eastAsia="宋体" w:hAnsi="宋体" w:cs="宋体"/>
        </w:rPr>
        <w:t>ALU</w:t>
      </w:r>
      <w:r w:rsidRPr="007F52A1">
        <w:rPr>
          <w:rFonts w:ascii="宋体" w:eastAsia="宋体" w:hAnsi="宋体" w:cs="宋体" w:hint="eastAsia"/>
        </w:rPr>
        <w:t>还输出两个标志位：零标志</w:t>
      </w:r>
      <w:r w:rsidRPr="007F52A1">
        <w:rPr>
          <w:rFonts w:ascii="宋体" w:eastAsia="宋体" w:hAnsi="宋体" w:cs="宋体"/>
        </w:rPr>
        <w:t>(zero)</w:t>
      </w:r>
      <w:r w:rsidRPr="007F52A1">
        <w:rPr>
          <w:rFonts w:ascii="宋体" w:eastAsia="宋体" w:hAnsi="宋体" w:cs="宋体" w:hint="eastAsia"/>
        </w:rPr>
        <w:t>和负标志</w:t>
      </w:r>
      <w:r w:rsidRPr="007F52A1">
        <w:rPr>
          <w:rFonts w:ascii="宋体" w:eastAsia="宋体" w:hAnsi="宋体" w:cs="宋体"/>
        </w:rPr>
        <w:t>(negative)</w:t>
      </w:r>
      <w:r w:rsidRPr="007F52A1">
        <w:rPr>
          <w:rFonts w:ascii="宋体" w:eastAsia="宋体" w:hAnsi="宋体" w:cs="宋体" w:hint="eastAsia"/>
        </w:rPr>
        <w:t>，分别表示结果是否为</w:t>
      </w:r>
      <w:r w:rsidRPr="007F52A1">
        <w:rPr>
          <w:rFonts w:ascii="宋体" w:eastAsia="宋体" w:hAnsi="宋体" w:cs="宋体"/>
        </w:rPr>
        <w:t>0</w:t>
      </w:r>
      <w:r w:rsidRPr="007F52A1">
        <w:rPr>
          <w:rFonts w:ascii="宋体" w:eastAsia="宋体" w:hAnsi="宋体" w:cs="宋体" w:hint="eastAsia"/>
        </w:rPr>
        <w:t>和结果是否为负。</w:t>
      </w:r>
    </w:p>
    <w:p w14:paraId="03E516A9" w14:textId="77777777" w:rsidR="000C4619" w:rsidRPr="007F52A1" w:rsidRDefault="000C4619" w:rsidP="003806CC">
      <w:pPr>
        <w:ind w:firstLineChars="177" w:firstLine="425"/>
        <w:rPr>
          <w:rFonts w:ascii="宋体" w:eastAsia="宋体" w:hAnsi="宋体" w:cs="宋体" w:hint="eastAsia"/>
        </w:rPr>
      </w:pPr>
    </w:p>
    <w:p w14:paraId="24DE2F50" w14:textId="01AC5F96" w:rsidR="005E1DFE" w:rsidRPr="005E1DFE" w:rsidRDefault="003806CC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当</w:t>
      </w:r>
      <w:r>
        <w:rPr>
          <w:rFonts w:hint="eastAsia"/>
        </w:rPr>
        <w:t>alu</w:t>
      </w:r>
      <w:r>
        <w:t>_</w:t>
      </w:r>
      <w:r>
        <w:rPr>
          <w:rFonts w:hint="eastAsia"/>
        </w:rPr>
        <w:t>op=000</w:t>
      </w:r>
      <w:r>
        <w:rPr>
          <w:rFonts w:ascii="宋体" w:eastAsia="宋体" w:hAnsi="宋体" w:cs="宋体" w:hint="eastAsia"/>
        </w:rPr>
        <w:t>时，执行加法操作</w:t>
      </w:r>
    </w:p>
    <w:p w14:paraId="36551A07" w14:textId="4A86D11F" w:rsidR="002A6328" w:rsidRPr="003806CC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t>当</w:t>
      </w:r>
      <w:r w:rsidRPr="003806CC">
        <w:rPr>
          <w:rFonts w:ascii="宋体" w:eastAsia="宋体" w:hAnsi="宋体" w:cs="宋体"/>
        </w:rPr>
        <w:t>alu_op=001</w:t>
      </w:r>
      <w:r w:rsidRPr="003806CC">
        <w:rPr>
          <w:rFonts w:ascii="宋体" w:eastAsia="宋体" w:hAnsi="宋体" w:cs="宋体" w:hint="eastAsia"/>
        </w:rPr>
        <w:t>时，执行减法操作</w:t>
      </w:r>
    </w:p>
    <w:p w14:paraId="11679618" w14:textId="05D15D92" w:rsidR="005E1DFE" w:rsidRPr="003806CC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t>当</w:t>
      </w:r>
      <w:r w:rsidRPr="003806CC">
        <w:rPr>
          <w:rFonts w:ascii="宋体" w:eastAsia="宋体" w:hAnsi="宋体" w:cs="宋体"/>
        </w:rPr>
        <w:t>alu_op=011</w:t>
      </w:r>
      <w:r w:rsidRPr="003806CC">
        <w:rPr>
          <w:rFonts w:ascii="宋体" w:eastAsia="宋体" w:hAnsi="宋体" w:cs="宋体" w:hint="eastAsia"/>
        </w:rPr>
        <w:t>时，执行逻辑或操作</w:t>
      </w:r>
    </w:p>
    <w:p w14:paraId="692CB3E7" w14:textId="5A078B02" w:rsidR="005E1DFE" w:rsidRPr="003806CC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t>当</w:t>
      </w:r>
      <w:r w:rsidRPr="003806CC">
        <w:rPr>
          <w:rFonts w:ascii="宋体" w:eastAsia="宋体" w:hAnsi="宋体" w:cs="宋体"/>
        </w:rPr>
        <w:t>alu_op=100</w:t>
      </w:r>
      <w:r w:rsidRPr="003806CC">
        <w:rPr>
          <w:rFonts w:ascii="宋体" w:eastAsia="宋体" w:hAnsi="宋体" w:cs="宋体" w:hint="eastAsia"/>
        </w:rPr>
        <w:t>时，执行逻辑左移操作</w:t>
      </w:r>
    </w:p>
    <w:p w14:paraId="2C623B55" w14:textId="04BF7311" w:rsidR="005E1DFE" w:rsidRPr="003806CC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t>当</w:t>
      </w:r>
      <w:r w:rsidRPr="003806CC">
        <w:rPr>
          <w:rFonts w:ascii="宋体" w:eastAsia="宋体" w:hAnsi="宋体" w:cs="宋体"/>
        </w:rPr>
        <w:t>alu_op=101</w:t>
      </w:r>
      <w:r w:rsidRPr="003806CC">
        <w:rPr>
          <w:rFonts w:ascii="宋体" w:eastAsia="宋体" w:hAnsi="宋体" w:cs="宋体" w:hint="eastAsia"/>
        </w:rPr>
        <w:t>时，执行逻辑右移操作</w:t>
      </w:r>
    </w:p>
    <w:p w14:paraId="23FCAECB" w14:textId="6ED67314" w:rsidR="005E1DFE" w:rsidRPr="003806CC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t>当</w:t>
      </w:r>
      <w:r w:rsidRPr="003806CC">
        <w:rPr>
          <w:rFonts w:ascii="宋体" w:eastAsia="宋体" w:hAnsi="宋体" w:cs="宋体"/>
        </w:rPr>
        <w:t>alu_op=110</w:t>
      </w:r>
      <w:r w:rsidRPr="003806CC">
        <w:rPr>
          <w:rFonts w:ascii="宋体" w:eastAsia="宋体" w:hAnsi="宋体" w:cs="宋体" w:hint="eastAsia"/>
        </w:rPr>
        <w:t>时，执行算术左移操作</w:t>
      </w:r>
    </w:p>
    <w:p w14:paraId="028462BE" w14:textId="7CBE4D90" w:rsidR="005E1DFE" w:rsidRDefault="003806CC" w:rsidP="005E1DFE">
      <w:pPr>
        <w:rPr>
          <w:rFonts w:ascii="宋体" w:eastAsia="宋体" w:hAnsi="宋体" w:cs="宋体" w:hint="eastAsia"/>
        </w:rPr>
      </w:pPr>
      <w:r w:rsidRPr="003806CC">
        <w:rPr>
          <w:rFonts w:ascii="宋体" w:eastAsia="宋体" w:hAnsi="宋体" w:cs="宋体" w:hint="eastAsia"/>
        </w:rPr>
        <w:lastRenderedPageBreak/>
        <w:t>当</w:t>
      </w:r>
      <w:r w:rsidRPr="003806CC">
        <w:rPr>
          <w:rFonts w:ascii="宋体" w:eastAsia="宋体" w:hAnsi="宋体" w:cs="宋体"/>
        </w:rPr>
        <w:t>alu_op=111</w:t>
      </w:r>
      <w:r w:rsidRPr="003806CC">
        <w:rPr>
          <w:rFonts w:ascii="宋体" w:eastAsia="宋体" w:hAnsi="宋体" w:cs="宋体" w:hint="eastAsia"/>
        </w:rPr>
        <w:t>时，执行算术右移操作</w:t>
      </w:r>
    </w:p>
    <w:p w14:paraId="5FD36BDA" w14:textId="0FB0ECD5" w:rsidR="003806CC" w:rsidRPr="003806CC" w:rsidRDefault="003806CC" w:rsidP="005E1DFE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由于</w:t>
      </w:r>
      <w:r>
        <w:rPr>
          <w:rFonts w:ascii="Arial" w:hAnsi="Arial" w:cs="Arial"/>
          <w:color w:val="4D4D4D"/>
          <w:shd w:val="clear" w:color="auto" w:fill="FFFFFF"/>
        </w:rPr>
        <w:t>RTL ANALYSIS</w:t>
      </w:r>
      <w:r>
        <w:rPr>
          <w:rFonts w:ascii="宋体" w:eastAsia="宋体" w:hAnsi="宋体" w:cs="宋体" w:hint="eastAsia"/>
          <w:color w:val="4D4D4D"/>
          <w:shd w:val="clear" w:color="auto" w:fill="FFFFFF"/>
        </w:rPr>
        <w:t>运行不了,只能展示较为复杂的原理图,</w:t>
      </w:r>
      <w:r w:rsidR="000C4619">
        <w:rPr>
          <w:rFonts w:ascii="宋体" w:eastAsia="宋体" w:hAnsi="宋体" w:cs="宋体" w:hint="eastAsia"/>
          <w:color w:val="4D4D4D"/>
          <w:shd w:val="clear" w:color="auto" w:fill="FFFFFF"/>
        </w:rPr>
        <w:t>alu原理图</w:t>
      </w:r>
      <w:r>
        <w:rPr>
          <w:rFonts w:ascii="宋体" w:eastAsia="宋体" w:hAnsi="宋体" w:cs="宋体" w:hint="eastAsia"/>
          <w:color w:val="4D4D4D"/>
          <w:shd w:val="clear" w:color="auto" w:fill="FFFFFF"/>
        </w:rPr>
        <w:t>如图3.1所示:</w:t>
      </w:r>
    </w:p>
    <w:p w14:paraId="6918F77C" w14:textId="68CAC6A4" w:rsidR="005E1DFE" w:rsidRDefault="003806CC" w:rsidP="005E1DFE">
      <w:pPr>
        <w:rPr>
          <w:rFonts w:eastAsiaTheme="minorEastAsia"/>
        </w:rPr>
      </w:pPr>
      <w:r w:rsidRPr="003806CC">
        <w:rPr>
          <w:rFonts w:eastAsiaTheme="minorEastAsia"/>
          <w:noProof/>
        </w:rPr>
        <w:drawing>
          <wp:inline distT="0" distB="0" distL="0" distR="0" wp14:anchorId="4633709F" wp14:editId="68D02195">
            <wp:extent cx="5473065" cy="5229860"/>
            <wp:effectExtent l="0" t="0" r="0" b="8890"/>
            <wp:docPr id="318993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930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DB6C" w14:textId="12FAAFEC" w:rsidR="003806CC" w:rsidRDefault="003806CC" w:rsidP="003806CC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3.1</w:t>
      </w:r>
      <w:r w:rsidR="005566A1">
        <w:rPr>
          <w:rFonts w:eastAsiaTheme="minorEastAsia" w:hint="eastAsia"/>
        </w:rPr>
        <w:t xml:space="preserve"> alu</w:t>
      </w:r>
      <w:r w:rsidR="005566A1">
        <w:rPr>
          <w:rFonts w:eastAsiaTheme="minorEastAsia" w:hint="eastAsia"/>
        </w:rPr>
        <w:t>结构图</w:t>
      </w:r>
    </w:p>
    <w:p w14:paraId="13004FB7" w14:textId="357D5CBC" w:rsidR="00F034B4" w:rsidRPr="006052F3" w:rsidRDefault="00F034B4" w:rsidP="00F034B4">
      <w:pPr>
        <w:pStyle w:val="3"/>
        <w:ind w:firstLine="560"/>
      </w:pPr>
      <w:bookmarkStart w:id="32" w:name="_Toc202541782"/>
      <w:r>
        <w:rPr>
          <w:rFonts w:hint="eastAsia"/>
        </w:rPr>
        <w:t>3.2.</w:t>
      </w:r>
      <w:r w:rsidR="006E30C3">
        <w:rPr>
          <w:rFonts w:hint="eastAsia"/>
        </w:rPr>
        <w:t>2</w:t>
      </w:r>
      <w:r w:rsidRPr="002611B9">
        <w:rPr>
          <w:rFonts w:hint="eastAsia"/>
        </w:rPr>
        <w:t xml:space="preserve"> Verilog</w:t>
      </w:r>
      <w:r w:rsidRPr="002611B9">
        <w:rPr>
          <w:rFonts w:hint="eastAsia"/>
        </w:rPr>
        <w:t>代码实现</w:t>
      </w:r>
      <w:bookmarkEnd w:id="32"/>
    </w:p>
    <w:p w14:paraId="5A35B6F8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>module alu (</w:t>
      </w:r>
    </w:p>
    <w:p w14:paraId="59B9381C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input wire [15:0] a,          </w:t>
      </w:r>
    </w:p>
    <w:p w14:paraId="31AA7938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input wire [15:0] b,          </w:t>
      </w:r>
    </w:p>
    <w:p w14:paraId="73F91429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input wire [2:0] alu_op,     </w:t>
      </w:r>
    </w:p>
    <w:p w14:paraId="3587594A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output reg [15:0] result,     </w:t>
      </w:r>
    </w:p>
    <w:p w14:paraId="2479310B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lastRenderedPageBreak/>
        <w:t xml:space="preserve">    output wire zero,           </w:t>
      </w:r>
    </w:p>
    <w:p w14:paraId="585B3F92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output wire negative          </w:t>
      </w:r>
    </w:p>
    <w:p w14:paraId="3FA2B64E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>);</w:t>
      </w:r>
    </w:p>
    <w:p w14:paraId="6038A840" w14:textId="77777777" w:rsidR="006E30C3" w:rsidRPr="006E30C3" w:rsidRDefault="006E30C3" w:rsidP="006E30C3">
      <w:pPr>
        <w:rPr>
          <w:rFonts w:eastAsiaTheme="minorEastAsia"/>
        </w:rPr>
      </w:pPr>
    </w:p>
    <w:p w14:paraId="789B77E3" w14:textId="77777777" w:rsidR="006E30C3" w:rsidRPr="006E30C3" w:rsidRDefault="006E30C3" w:rsidP="006E30C3">
      <w:pPr>
        <w:rPr>
          <w:rFonts w:eastAsiaTheme="minorEastAsia"/>
        </w:rPr>
      </w:pPr>
    </w:p>
    <w:p w14:paraId="7F533B18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assign zero = (result == 16'b0);</w:t>
      </w:r>
    </w:p>
    <w:p w14:paraId="370EFCD5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assign negative = result[15];  </w:t>
      </w:r>
    </w:p>
    <w:p w14:paraId="55064D9F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</w:t>
      </w:r>
    </w:p>
    <w:p w14:paraId="6DDCA939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</w:t>
      </w:r>
    </w:p>
    <w:p w14:paraId="4554CF17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always @(*) begin</w:t>
      </w:r>
    </w:p>
    <w:p w14:paraId="61998809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case (alu_op)</w:t>
      </w:r>
    </w:p>
    <w:p w14:paraId="5A04A393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3'b000: result = a + b;              // </w:t>
      </w:r>
      <w:r w:rsidRPr="006E30C3">
        <w:rPr>
          <w:rFonts w:eastAsiaTheme="minorEastAsia" w:hint="eastAsia"/>
        </w:rPr>
        <w:t>加法</w:t>
      </w:r>
    </w:p>
    <w:p w14:paraId="7F04243A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3'b001: result = a - b;              // </w:t>
      </w:r>
      <w:r w:rsidRPr="006E30C3">
        <w:rPr>
          <w:rFonts w:eastAsiaTheme="minorEastAsia" w:hint="eastAsia"/>
        </w:rPr>
        <w:t>减法</w:t>
      </w:r>
    </w:p>
    <w:p w14:paraId="5CEEBF80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3'b010: result = a &amp; b;              // </w:t>
      </w:r>
      <w:r w:rsidRPr="006E30C3">
        <w:rPr>
          <w:rFonts w:eastAsiaTheme="minorEastAsia" w:hint="eastAsia"/>
        </w:rPr>
        <w:t>与运算</w:t>
      </w:r>
    </w:p>
    <w:p w14:paraId="4E358A35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3'b011: result = a | b;              // </w:t>
      </w:r>
      <w:r w:rsidRPr="006E30C3">
        <w:rPr>
          <w:rFonts w:eastAsiaTheme="minorEastAsia" w:hint="eastAsia"/>
        </w:rPr>
        <w:t>或运算</w:t>
      </w:r>
    </w:p>
    <w:p w14:paraId="770404FE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3'b100: result = a &lt;&lt; b[3:0];        // </w:t>
      </w:r>
      <w:r w:rsidRPr="006E30C3">
        <w:rPr>
          <w:rFonts w:eastAsiaTheme="minorEastAsia" w:hint="eastAsia"/>
        </w:rPr>
        <w:t>逻辑左移</w:t>
      </w:r>
    </w:p>
    <w:p w14:paraId="70407A22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3'b101: result = a &gt;&gt; b[3:0];        // </w:t>
      </w:r>
      <w:r w:rsidRPr="006E30C3">
        <w:rPr>
          <w:rFonts w:eastAsiaTheme="minorEastAsia" w:hint="eastAsia"/>
        </w:rPr>
        <w:t>逻辑右移</w:t>
      </w:r>
    </w:p>
    <w:p w14:paraId="749A5FE9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3'b110: result = a &lt;&lt;&lt; b[3:0];       // </w:t>
      </w:r>
      <w:r w:rsidRPr="006E30C3">
        <w:rPr>
          <w:rFonts w:eastAsiaTheme="minorEastAsia" w:hint="eastAsia"/>
        </w:rPr>
        <w:t>算术左移示</w:t>
      </w:r>
    </w:p>
    <w:p w14:paraId="615E6DB2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3'b111: result = $signed(a) &gt;&gt;&gt; b[3:0]; // </w:t>
      </w:r>
      <w:r w:rsidRPr="006E30C3">
        <w:rPr>
          <w:rFonts w:eastAsiaTheme="minorEastAsia" w:hint="eastAsia"/>
        </w:rPr>
        <w:t>算术右移</w:t>
      </w:r>
    </w:p>
    <w:p w14:paraId="7EA32FD5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    default: result = 16'b0;             // </w:t>
      </w:r>
      <w:r w:rsidRPr="006E30C3">
        <w:rPr>
          <w:rFonts w:eastAsiaTheme="minorEastAsia" w:hint="eastAsia"/>
        </w:rPr>
        <w:t>默认情况</w:t>
      </w:r>
    </w:p>
    <w:p w14:paraId="556F0D57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    endcase</w:t>
      </w:r>
    </w:p>
    <w:p w14:paraId="205FB253" w14:textId="77777777" w:rsidR="006E30C3" w:rsidRPr="006E30C3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 xml:space="preserve">    end</w:t>
      </w:r>
    </w:p>
    <w:p w14:paraId="1248ED53" w14:textId="77777777" w:rsidR="006E30C3" w:rsidRPr="006E30C3" w:rsidRDefault="006E30C3" w:rsidP="006E30C3">
      <w:pPr>
        <w:rPr>
          <w:rFonts w:eastAsiaTheme="minorEastAsia"/>
        </w:rPr>
      </w:pPr>
    </w:p>
    <w:p w14:paraId="7D5A45F6" w14:textId="12C55475" w:rsidR="00F034B4" w:rsidRDefault="006E30C3" w:rsidP="006E30C3">
      <w:pPr>
        <w:rPr>
          <w:rFonts w:eastAsiaTheme="minorEastAsia"/>
        </w:rPr>
      </w:pPr>
      <w:r w:rsidRPr="006E30C3">
        <w:rPr>
          <w:rFonts w:eastAsiaTheme="minorEastAsia"/>
        </w:rPr>
        <w:t>endmodule</w:t>
      </w:r>
    </w:p>
    <w:p w14:paraId="0293E02A" w14:textId="6C254635" w:rsidR="000C4619" w:rsidRDefault="00E81AAF" w:rsidP="00E81AAF">
      <w:pPr>
        <w:pStyle w:val="3"/>
        <w:ind w:firstLine="560"/>
      </w:pPr>
      <w:bookmarkStart w:id="33" w:name="_Toc202541783"/>
      <w:r>
        <w:rPr>
          <w:rFonts w:hint="eastAsia"/>
        </w:rPr>
        <w:t>3.2.</w:t>
      </w:r>
      <w:r w:rsidR="006E30C3">
        <w:rPr>
          <w:rFonts w:hint="eastAsia"/>
        </w:rPr>
        <w:t>3</w:t>
      </w:r>
      <w:r w:rsidR="000C4619">
        <w:rPr>
          <w:rFonts w:hint="eastAsia"/>
        </w:rPr>
        <w:t>寄存器组设计思路</w:t>
      </w:r>
      <w:r w:rsidR="000C4619">
        <w:rPr>
          <w:rFonts w:hint="eastAsia"/>
        </w:rPr>
        <w:t>:</w:t>
      </w:r>
      <w:bookmarkEnd w:id="33"/>
    </w:p>
    <w:p w14:paraId="34BE1E85" w14:textId="436F8E09" w:rsidR="00E81AAF" w:rsidRPr="00E81AAF" w:rsidRDefault="00E81AAF" w:rsidP="00886BAB">
      <w:pPr>
        <w:ind w:firstLineChars="177" w:firstLine="425"/>
        <w:rPr>
          <w:rFonts w:eastAsiaTheme="minorEastAsia"/>
        </w:rPr>
      </w:pPr>
      <w:r w:rsidRPr="00E81AAF">
        <w:rPr>
          <w:rFonts w:eastAsiaTheme="minorEastAsia" w:hint="eastAsia"/>
        </w:rPr>
        <w:t>寄存器定义采用二维数组形式，即</w:t>
      </w:r>
      <w:r w:rsidRPr="00E81AAF">
        <w:rPr>
          <w:rFonts w:eastAsiaTheme="minorEastAsia"/>
        </w:rPr>
        <w:t>reg [15:0] registers [0:7]</w:t>
      </w:r>
      <w:r w:rsidRPr="00E81AAF">
        <w:rPr>
          <w:rFonts w:eastAsiaTheme="minorEastAsia" w:hint="eastAsia"/>
        </w:rPr>
        <w:t>，其中每个寄存器为</w:t>
      </w:r>
      <w:r w:rsidRPr="00E81AAF">
        <w:rPr>
          <w:rFonts w:eastAsiaTheme="minorEastAsia"/>
        </w:rPr>
        <w:t>16</w:t>
      </w:r>
      <w:r w:rsidRPr="00E81AAF">
        <w:rPr>
          <w:rFonts w:eastAsiaTheme="minorEastAsia" w:hint="eastAsia"/>
        </w:rPr>
        <w:t>位宽，共</w:t>
      </w:r>
      <w:r w:rsidRPr="00E81AAF">
        <w:rPr>
          <w:rFonts w:eastAsiaTheme="minorEastAsia"/>
        </w:rPr>
        <w:t>8</w:t>
      </w:r>
      <w:r w:rsidRPr="00E81AAF">
        <w:rPr>
          <w:rFonts w:eastAsiaTheme="minorEastAsia" w:hint="eastAsia"/>
        </w:rPr>
        <w:t>个</w:t>
      </w:r>
    </w:p>
    <w:p w14:paraId="2842AAD5" w14:textId="3239143F" w:rsidR="00E81AAF" w:rsidRPr="00E81AAF" w:rsidRDefault="00E81AAF" w:rsidP="00886BAB">
      <w:pPr>
        <w:ind w:firstLineChars="177" w:firstLine="425"/>
        <w:rPr>
          <w:rFonts w:eastAsiaTheme="minorEastAsia"/>
        </w:rPr>
      </w:pPr>
      <w:r w:rsidRPr="00E81AAF">
        <w:rPr>
          <w:rFonts w:eastAsiaTheme="minorEastAsia" w:hint="eastAsia"/>
        </w:rPr>
        <w:t>读取操作使用组合逻辑实现，这意味着只要地址改变，对应的数据立即可用，</w:t>
      </w:r>
      <w:r w:rsidRPr="00E81AAF">
        <w:rPr>
          <w:rFonts w:eastAsiaTheme="minorEastAsia" w:hint="eastAsia"/>
        </w:rPr>
        <w:lastRenderedPageBreak/>
        <w:t>不需要等待时钟信号</w:t>
      </w:r>
    </w:p>
    <w:p w14:paraId="78920C2F" w14:textId="480D0685" w:rsidR="00E81AAF" w:rsidRPr="00E81AAF" w:rsidRDefault="00E81AAF" w:rsidP="00886BAB">
      <w:pPr>
        <w:ind w:firstLineChars="177" w:firstLine="425"/>
        <w:rPr>
          <w:rFonts w:eastAsiaTheme="minorEastAsia"/>
        </w:rPr>
      </w:pPr>
      <w:r w:rsidRPr="00E81AAF">
        <w:rPr>
          <w:rFonts w:eastAsiaTheme="minorEastAsia" w:hint="eastAsia"/>
        </w:rPr>
        <w:t>写入操作采用时序逻辑设计，只在时钟上升沿且写使能信号有效时执行</w:t>
      </w:r>
    </w:p>
    <w:p w14:paraId="06B7FBC7" w14:textId="3D90012C" w:rsidR="000C4619" w:rsidRDefault="00E81AAF" w:rsidP="00886BAB">
      <w:pPr>
        <w:ind w:firstLineChars="177" w:firstLine="425"/>
        <w:rPr>
          <w:rFonts w:eastAsiaTheme="minorEastAsia"/>
        </w:rPr>
      </w:pPr>
      <w:r w:rsidRPr="00E81AAF">
        <w:rPr>
          <w:rFonts w:eastAsiaTheme="minorEastAsia" w:hint="eastAsia"/>
        </w:rPr>
        <w:t>复位功能通过高电平有效的</w:t>
      </w:r>
      <w:r w:rsidRPr="00E81AAF">
        <w:rPr>
          <w:rFonts w:eastAsiaTheme="minorEastAsia"/>
        </w:rPr>
        <w:t>rst</w:t>
      </w:r>
      <w:r w:rsidRPr="00E81AAF">
        <w:rPr>
          <w:rFonts w:eastAsiaTheme="minorEastAsia" w:hint="eastAsia"/>
        </w:rPr>
        <w:t>信号实现，激活时清零所有寄存器内容。</w:t>
      </w:r>
    </w:p>
    <w:p w14:paraId="2D852758" w14:textId="68742AD1" w:rsidR="00886BAB" w:rsidRDefault="00886BAB" w:rsidP="00886BAB">
      <w:pPr>
        <w:ind w:firstLineChars="177" w:firstLine="425"/>
        <w:rPr>
          <w:rFonts w:eastAsiaTheme="minorEastAsia"/>
        </w:rPr>
      </w:pPr>
      <w:r w:rsidRPr="00886BAB">
        <w:rPr>
          <w:rFonts w:eastAsiaTheme="minorEastAsia" w:hint="eastAsia"/>
        </w:rPr>
        <w:t>地址线采用</w:t>
      </w:r>
      <w:r w:rsidRPr="00886BAB">
        <w:rPr>
          <w:rFonts w:eastAsiaTheme="minorEastAsia"/>
        </w:rPr>
        <w:t>3</w:t>
      </w:r>
      <w:r w:rsidRPr="00886BAB">
        <w:rPr>
          <w:rFonts w:eastAsiaTheme="minorEastAsia" w:hint="eastAsia"/>
        </w:rPr>
        <w:t>位宽设计</w:t>
      </w:r>
      <w:r w:rsidRPr="00886BAB">
        <w:rPr>
          <w:rFonts w:eastAsiaTheme="minorEastAsia" w:hint="eastAsia"/>
        </w:rPr>
        <w:t>,</w:t>
      </w:r>
      <w:r w:rsidRPr="00886BAB">
        <w:rPr>
          <w:rFonts w:eastAsiaTheme="minorEastAsia" w:hint="eastAsia"/>
        </w:rPr>
        <w:t>数据线采用</w:t>
      </w:r>
      <w:r w:rsidRPr="00886BAB">
        <w:rPr>
          <w:rFonts w:eastAsiaTheme="minorEastAsia" w:hint="eastAsia"/>
        </w:rPr>
        <w:t>16</w:t>
      </w:r>
      <w:r w:rsidRPr="00886BAB">
        <w:rPr>
          <w:rFonts w:eastAsiaTheme="minorEastAsia" w:hint="eastAsia"/>
        </w:rPr>
        <w:t>位宽来表示学号后</w:t>
      </w:r>
      <w:r w:rsidRPr="00886BAB">
        <w:rPr>
          <w:rFonts w:eastAsiaTheme="minorEastAsia" w:hint="eastAsia"/>
        </w:rPr>
        <w:t>4</w:t>
      </w:r>
      <w:r w:rsidRPr="00886BAB">
        <w:rPr>
          <w:rFonts w:eastAsiaTheme="minorEastAsia" w:hint="eastAsia"/>
        </w:rPr>
        <w:t>位</w:t>
      </w:r>
      <w:r>
        <w:rPr>
          <w:rFonts w:eastAsiaTheme="minorEastAsia" w:hint="eastAsia"/>
        </w:rPr>
        <w:t>2351,</w:t>
      </w:r>
      <w:r>
        <w:rPr>
          <w:rFonts w:eastAsiaTheme="minorEastAsia" w:hint="eastAsia"/>
        </w:rPr>
        <w:t>与寄存器字长相同</w:t>
      </w:r>
      <w:r>
        <w:rPr>
          <w:rFonts w:eastAsiaTheme="minorEastAsia" w:hint="eastAsia"/>
        </w:rPr>
        <w:t>.</w:t>
      </w:r>
    </w:p>
    <w:p w14:paraId="2A3B2B6A" w14:textId="46EC835D" w:rsidR="00886BAB" w:rsidRDefault="00886BAB" w:rsidP="00886BAB">
      <w:pPr>
        <w:ind w:firstLineChars="177" w:firstLine="425"/>
        <w:rPr>
          <w:rFonts w:eastAsiaTheme="minorEastAsia"/>
        </w:rPr>
      </w:pPr>
      <w:r>
        <w:rPr>
          <w:rFonts w:eastAsiaTheme="minorEastAsia" w:hint="eastAsia"/>
        </w:rPr>
        <w:t>下面是设计原理图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如图</w:t>
      </w:r>
      <w:r>
        <w:rPr>
          <w:rFonts w:eastAsiaTheme="minorEastAsia" w:hint="eastAsia"/>
        </w:rPr>
        <w:t>3.2</w:t>
      </w:r>
      <w:r>
        <w:rPr>
          <w:rFonts w:eastAsiaTheme="minorEastAsia" w:hint="eastAsia"/>
        </w:rPr>
        <w:t>所示</w:t>
      </w:r>
      <w:r>
        <w:rPr>
          <w:rFonts w:eastAsiaTheme="minorEastAsia" w:hint="eastAsia"/>
        </w:rPr>
        <w:t>:</w:t>
      </w:r>
    </w:p>
    <w:p w14:paraId="384E1701" w14:textId="5801BCCF" w:rsidR="00886BAB" w:rsidRDefault="00886BAB" w:rsidP="00886BAB">
      <w:pPr>
        <w:ind w:firstLineChars="177" w:firstLine="425"/>
        <w:jc w:val="center"/>
        <w:rPr>
          <w:rFonts w:eastAsiaTheme="minorEastAsia"/>
        </w:rPr>
      </w:pPr>
      <w:r w:rsidRPr="00886BAB">
        <w:rPr>
          <w:rFonts w:eastAsiaTheme="minorEastAsia"/>
          <w:noProof/>
        </w:rPr>
        <w:drawing>
          <wp:inline distT="0" distB="0" distL="0" distR="0" wp14:anchorId="55B54004" wp14:editId="1465C33E">
            <wp:extent cx="3258563" cy="4825306"/>
            <wp:effectExtent l="0" t="0" r="0" b="0"/>
            <wp:docPr id="70605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53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3580" cy="48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3468" w14:textId="4DE17F5C" w:rsidR="00886BAB" w:rsidRDefault="00886BAB" w:rsidP="00886BAB">
      <w:pPr>
        <w:ind w:firstLineChars="177" w:firstLine="425"/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 xml:space="preserve">3.2 </w:t>
      </w:r>
      <w:r>
        <w:rPr>
          <w:rFonts w:eastAsiaTheme="minorEastAsia" w:hint="eastAsia"/>
        </w:rPr>
        <w:t>寄存器组结构图</w:t>
      </w:r>
    </w:p>
    <w:p w14:paraId="1BF06E4E" w14:textId="18CCA32A" w:rsidR="006E30C3" w:rsidRPr="006052F3" w:rsidRDefault="006E30C3" w:rsidP="006E30C3">
      <w:pPr>
        <w:pStyle w:val="3"/>
        <w:ind w:firstLine="560"/>
      </w:pPr>
      <w:bookmarkStart w:id="34" w:name="_Toc202541784"/>
      <w:r>
        <w:rPr>
          <w:rFonts w:hint="eastAsia"/>
        </w:rPr>
        <w:t>3.2.4</w:t>
      </w:r>
      <w:r w:rsidRPr="002611B9">
        <w:rPr>
          <w:rFonts w:hint="eastAsia"/>
        </w:rPr>
        <w:t xml:space="preserve"> Verilog</w:t>
      </w:r>
      <w:r w:rsidRPr="002611B9">
        <w:rPr>
          <w:rFonts w:hint="eastAsia"/>
        </w:rPr>
        <w:t>代码实现</w:t>
      </w:r>
      <w:bookmarkEnd w:id="34"/>
    </w:p>
    <w:p w14:paraId="717DD0EE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>module register_file (</w:t>
      </w:r>
    </w:p>
    <w:p w14:paraId="02C53E90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clk,                  // </w:t>
      </w:r>
      <w:r w:rsidRPr="00C350E4">
        <w:rPr>
          <w:rFonts w:eastAsiaTheme="minorEastAsia" w:hint="eastAsia"/>
        </w:rPr>
        <w:t>时钟信号</w:t>
      </w:r>
    </w:p>
    <w:p w14:paraId="63FDD6C7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rst,                  // </w:t>
      </w:r>
      <w:r w:rsidRPr="00C350E4">
        <w:rPr>
          <w:rFonts w:eastAsiaTheme="minorEastAsia" w:hint="eastAsia"/>
        </w:rPr>
        <w:t>复位信号</w:t>
      </w:r>
    </w:p>
    <w:p w14:paraId="1C25808A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lastRenderedPageBreak/>
        <w:t xml:space="preserve">    input wire [2:0] read_addr1,  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1</w:t>
      </w:r>
      <w:r w:rsidRPr="00C350E4">
        <w:rPr>
          <w:rFonts w:eastAsiaTheme="minorEastAsia" w:hint="eastAsia"/>
        </w:rPr>
        <w:t>地址</w:t>
      </w:r>
    </w:p>
    <w:p w14:paraId="65C0FC5B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[2:0] read_addr2,  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2</w:t>
      </w:r>
      <w:r w:rsidRPr="00C350E4">
        <w:rPr>
          <w:rFonts w:eastAsiaTheme="minorEastAsia" w:hint="eastAsia"/>
        </w:rPr>
        <w:t>地址</w:t>
      </w:r>
    </w:p>
    <w:p w14:paraId="379E212D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[2:0] write_addr,     // </w:t>
      </w:r>
      <w:r w:rsidRPr="00C350E4">
        <w:rPr>
          <w:rFonts w:eastAsiaTheme="minorEastAsia" w:hint="eastAsia"/>
        </w:rPr>
        <w:t>写端口地址</w:t>
      </w:r>
    </w:p>
    <w:p w14:paraId="486B8753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[15:0] write_data,    // </w:t>
      </w:r>
      <w:r w:rsidRPr="00C350E4">
        <w:rPr>
          <w:rFonts w:eastAsiaTheme="minorEastAsia" w:hint="eastAsia"/>
        </w:rPr>
        <w:t>写入数据</w:t>
      </w:r>
    </w:p>
    <w:p w14:paraId="60335C08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input wire write_enable,         // </w:t>
      </w:r>
      <w:r w:rsidRPr="00C350E4">
        <w:rPr>
          <w:rFonts w:eastAsiaTheme="minorEastAsia" w:hint="eastAsia"/>
        </w:rPr>
        <w:t>写使能信号</w:t>
      </w:r>
    </w:p>
    <w:p w14:paraId="2D5E99CA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output wire [15:0] read_data1,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1</w:t>
      </w:r>
      <w:r w:rsidRPr="00C350E4">
        <w:rPr>
          <w:rFonts w:eastAsiaTheme="minorEastAsia" w:hint="eastAsia"/>
        </w:rPr>
        <w:t>数据</w:t>
      </w:r>
    </w:p>
    <w:p w14:paraId="213EB007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output wire [15:0] read_data2 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2</w:t>
      </w:r>
      <w:r w:rsidRPr="00C350E4">
        <w:rPr>
          <w:rFonts w:eastAsiaTheme="minorEastAsia" w:hint="eastAsia"/>
        </w:rPr>
        <w:t>数据</w:t>
      </w:r>
    </w:p>
    <w:p w14:paraId="7CF3C79E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>);</w:t>
      </w:r>
    </w:p>
    <w:p w14:paraId="2F3DF8C1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</w:p>
    <w:p w14:paraId="777CBD6E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// </w:t>
      </w:r>
      <w:r w:rsidRPr="00C350E4">
        <w:rPr>
          <w:rFonts w:eastAsiaTheme="minorEastAsia" w:hint="eastAsia"/>
        </w:rPr>
        <w:t>定义</w:t>
      </w:r>
      <w:r w:rsidRPr="00C350E4">
        <w:rPr>
          <w:rFonts w:eastAsiaTheme="minorEastAsia"/>
        </w:rPr>
        <w:t>8</w:t>
      </w:r>
      <w:r w:rsidRPr="00C350E4">
        <w:rPr>
          <w:rFonts w:eastAsiaTheme="minorEastAsia" w:hint="eastAsia"/>
        </w:rPr>
        <w:t>个</w:t>
      </w:r>
      <w:r w:rsidRPr="00C350E4">
        <w:rPr>
          <w:rFonts w:eastAsiaTheme="minorEastAsia"/>
        </w:rPr>
        <w:t>16</w:t>
      </w:r>
      <w:r w:rsidRPr="00C350E4">
        <w:rPr>
          <w:rFonts w:eastAsiaTheme="minorEastAsia" w:hint="eastAsia"/>
        </w:rPr>
        <w:t>位寄存器</w:t>
      </w:r>
    </w:p>
    <w:p w14:paraId="077C2372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reg [15:0] registers [0:7];</w:t>
      </w:r>
    </w:p>
    <w:p w14:paraId="406870E8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</w:t>
      </w:r>
    </w:p>
    <w:p w14:paraId="01C0395F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// </w:t>
      </w:r>
      <w:r w:rsidRPr="00C350E4">
        <w:rPr>
          <w:rFonts w:eastAsiaTheme="minorEastAsia" w:hint="eastAsia"/>
        </w:rPr>
        <w:t>初始化寄存器，避免仿真中的</w:t>
      </w:r>
      <w:r w:rsidRPr="00C350E4">
        <w:rPr>
          <w:rFonts w:eastAsiaTheme="minorEastAsia"/>
        </w:rPr>
        <w:t>X</w:t>
      </w:r>
      <w:r w:rsidRPr="00C350E4">
        <w:rPr>
          <w:rFonts w:eastAsiaTheme="minorEastAsia" w:hint="eastAsia"/>
        </w:rPr>
        <w:t>值</w:t>
      </w:r>
    </w:p>
    <w:p w14:paraId="466590C2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integer i;</w:t>
      </w:r>
    </w:p>
    <w:p w14:paraId="416F3281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initial begin</w:t>
      </w:r>
    </w:p>
    <w:p w14:paraId="61F1490A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for (i = 0; i &lt; 8; i = i + 1) begin</w:t>
      </w:r>
    </w:p>
    <w:p w14:paraId="008BFE1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registers[i] = 16'h0000;</w:t>
      </w:r>
    </w:p>
    <w:p w14:paraId="159FA30E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end</w:t>
      </w:r>
    </w:p>
    <w:p w14:paraId="283F1CBE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end</w:t>
      </w:r>
    </w:p>
    <w:p w14:paraId="183E5D0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</w:t>
      </w:r>
    </w:p>
    <w:p w14:paraId="2B83E05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1</w:t>
      </w:r>
    </w:p>
    <w:p w14:paraId="7D428FC1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assign read_data1 = registers[read_addr1];</w:t>
      </w:r>
    </w:p>
    <w:p w14:paraId="7D91EA5D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</w:t>
      </w:r>
    </w:p>
    <w:p w14:paraId="61D8F522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// </w:t>
      </w:r>
      <w:r w:rsidRPr="00C350E4">
        <w:rPr>
          <w:rFonts w:eastAsiaTheme="minorEastAsia" w:hint="eastAsia"/>
        </w:rPr>
        <w:t>读端口</w:t>
      </w:r>
      <w:r w:rsidRPr="00C350E4">
        <w:rPr>
          <w:rFonts w:eastAsiaTheme="minorEastAsia"/>
        </w:rPr>
        <w:t>2</w:t>
      </w:r>
    </w:p>
    <w:p w14:paraId="5B41033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assign read_data2 = registers[read_addr2];</w:t>
      </w:r>
    </w:p>
    <w:p w14:paraId="682594CB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</w:t>
      </w:r>
    </w:p>
    <w:p w14:paraId="04CA2FF4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// </w:t>
      </w:r>
      <w:r w:rsidRPr="00C350E4">
        <w:rPr>
          <w:rFonts w:eastAsiaTheme="minorEastAsia" w:hint="eastAsia"/>
        </w:rPr>
        <w:t>写端口</w:t>
      </w:r>
      <w:r w:rsidRPr="00C350E4">
        <w:rPr>
          <w:rFonts w:eastAsiaTheme="minorEastAsia"/>
        </w:rPr>
        <w:t xml:space="preserve"> - </w:t>
      </w:r>
      <w:r w:rsidRPr="00C350E4">
        <w:rPr>
          <w:rFonts w:eastAsiaTheme="minorEastAsia" w:hint="eastAsia"/>
        </w:rPr>
        <w:t>时钟上升沿触发</w:t>
      </w:r>
    </w:p>
    <w:p w14:paraId="5B9E4EF3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always @(posedge clk) begin</w:t>
      </w:r>
    </w:p>
    <w:p w14:paraId="634799AA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if (rst) begin</w:t>
      </w:r>
    </w:p>
    <w:p w14:paraId="4CDF035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// </w:t>
      </w:r>
      <w:r w:rsidRPr="00C350E4">
        <w:rPr>
          <w:rFonts w:eastAsiaTheme="minorEastAsia" w:hint="eastAsia"/>
        </w:rPr>
        <w:t>复位时清零所有寄存器</w:t>
      </w:r>
    </w:p>
    <w:p w14:paraId="22903916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lastRenderedPageBreak/>
        <w:t xml:space="preserve">            for (i = 0; i &lt; 8; i = i + 1) begin</w:t>
      </w:r>
    </w:p>
    <w:p w14:paraId="11EACCF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    registers[i] &lt;= 16'h0000;</w:t>
      </w:r>
    </w:p>
    <w:p w14:paraId="77C626F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end</w:t>
      </w:r>
    </w:p>
    <w:p w14:paraId="07D21958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end</w:t>
      </w:r>
    </w:p>
    <w:p w14:paraId="2222F440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else if (write_enable) begin</w:t>
      </w:r>
    </w:p>
    <w:p w14:paraId="32010654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// </w:t>
      </w:r>
      <w:r w:rsidRPr="00C350E4">
        <w:rPr>
          <w:rFonts w:eastAsiaTheme="minorEastAsia" w:hint="eastAsia"/>
        </w:rPr>
        <w:t>写使能有效时写入数据</w:t>
      </w:r>
    </w:p>
    <w:p w14:paraId="6C5C9E81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    registers[write_addr] &lt;= write_data;</w:t>
      </w:r>
    </w:p>
    <w:p w14:paraId="38399A7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    end</w:t>
      </w:r>
    </w:p>
    <w:p w14:paraId="14E7E51B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 xml:space="preserve">    end</w:t>
      </w:r>
    </w:p>
    <w:p w14:paraId="1F4D0BC9" w14:textId="77777777" w:rsidR="00C350E4" w:rsidRPr="00C350E4" w:rsidRDefault="00C350E4" w:rsidP="00C350E4">
      <w:pPr>
        <w:ind w:firstLineChars="177" w:firstLine="425"/>
        <w:rPr>
          <w:rFonts w:eastAsiaTheme="minorEastAsia"/>
        </w:rPr>
      </w:pPr>
    </w:p>
    <w:p w14:paraId="072B1C7C" w14:textId="69C9E2BA" w:rsidR="006E30C3" w:rsidRPr="00886BAB" w:rsidRDefault="00C350E4" w:rsidP="00C350E4">
      <w:pPr>
        <w:ind w:firstLineChars="177" w:firstLine="425"/>
        <w:rPr>
          <w:rFonts w:eastAsiaTheme="minorEastAsia"/>
        </w:rPr>
      </w:pPr>
      <w:r w:rsidRPr="00C350E4">
        <w:rPr>
          <w:rFonts w:eastAsiaTheme="minorEastAsia"/>
        </w:rPr>
        <w:t>endmodule</w:t>
      </w:r>
    </w:p>
    <w:p w14:paraId="46F2462C" w14:textId="4A70775A" w:rsidR="003806CC" w:rsidRDefault="000A2CE1" w:rsidP="000A2CE1">
      <w:pPr>
        <w:pStyle w:val="2"/>
      </w:pPr>
      <w:bookmarkStart w:id="35" w:name="_Toc202541785"/>
      <w:r>
        <w:rPr>
          <w:rFonts w:hint="eastAsia"/>
        </w:rPr>
        <w:t>3.3</w:t>
      </w:r>
      <w:r>
        <w:rPr>
          <w:rFonts w:hint="eastAsia"/>
        </w:rPr>
        <w:t>实验步骤</w:t>
      </w:r>
      <w:bookmarkEnd w:id="35"/>
    </w:p>
    <w:p w14:paraId="1B56DDA0" w14:textId="27CA09B5" w:rsidR="000A2CE1" w:rsidRDefault="000A2CE1" w:rsidP="000A2CE1">
      <w:pPr>
        <w:rPr>
          <w:rFonts w:eastAsiaTheme="minorEastAsia"/>
        </w:rPr>
      </w:pPr>
      <w:r>
        <w:rPr>
          <w:rFonts w:eastAsiaTheme="minorEastAsia" w:hint="eastAsia"/>
        </w:rPr>
        <w:t>基本步骤同</w:t>
      </w:r>
      <w:r>
        <w:rPr>
          <w:rFonts w:eastAsiaTheme="minorEastAsia" w:hint="eastAsia"/>
        </w:rPr>
        <w:t>2.3</w:t>
      </w:r>
    </w:p>
    <w:p w14:paraId="04A8C19C" w14:textId="14807BA0" w:rsidR="000A2CE1" w:rsidRDefault="000A2CE1" w:rsidP="000A2CE1">
      <w:pPr>
        <w:pStyle w:val="2"/>
      </w:pPr>
      <w:bookmarkStart w:id="36" w:name="_Toc202541786"/>
      <w:r>
        <w:rPr>
          <w:rFonts w:hint="eastAsia"/>
        </w:rPr>
        <w:t>3.4</w:t>
      </w:r>
      <w:r>
        <w:rPr>
          <w:rFonts w:hint="eastAsia"/>
        </w:rPr>
        <w:t>仿真与分析</w:t>
      </w:r>
      <w:r w:rsidR="00E81AAF">
        <w:rPr>
          <w:rFonts w:hint="eastAsia"/>
        </w:rPr>
        <w:t>(</w:t>
      </w:r>
      <w:r w:rsidR="00E81AAF">
        <w:rPr>
          <w:rFonts w:hint="eastAsia"/>
        </w:rPr>
        <w:t>附测试程序</w:t>
      </w:r>
      <w:r w:rsidR="00E81AAF">
        <w:rPr>
          <w:rFonts w:hint="eastAsia"/>
        </w:rPr>
        <w:t>)</w:t>
      </w:r>
      <w:bookmarkEnd w:id="36"/>
    </w:p>
    <w:p w14:paraId="14BBBB84" w14:textId="0CB549B8" w:rsidR="00E81AAF" w:rsidRPr="00E81AAF" w:rsidRDefault="00E81AAF" w:rsidP="00E81AAF">
      <w:pPr>
        <w:pStyle w:val="3"/>
        <w:ind w:firstLine="560"/>
        <w:rPr>
          <w:rFonts w:eastAsiaTheme="minorEastAsia"/>
        </w:rPr>
      </w:pPr>
      <w:bookmarkStart w:id="37" w:name="_Toc202541787"/>
      <w:r>
        <w:rPr>
          <w:rFonts w:hint="eastAsia"/>
        </w:rPr>
        <w:t>3.4.1 alu</w:t>
      </w:r>
      <w:r>
        <w:rPr>
          <w:rFonts w:hint="eastAsia"/>
        </w:rPr>
        <w:t>仿真与分析</w:t>
      </w:r>
      <w:bookmarkEnd w:id="37"/>
    </w:p>
    <w:p w14:paraId="30F5FB3A" w14:textId="52500444" w:rsidR="000A2CE1" w:rsidRDefault="000A2CE1" w:rsidP="000A2CE1">
      <w:pPr>
        <w:rPr>
          <w:rFonts w:eastAsiaTheme="minorEastAsia"/>
        </w:rPr>
      </w:pPr>
      <w:r>
        <w:rPr>
          <w:rFonts w:eastAsiaTheme="minorEastAsia" w:hint="eastAsia"/>
        </w:rPr>
        <w:t>这里我采用学号</w:t>
      </w:r>
      <w:r>
        <w:rPr>
          <w:rFonts w:eastAsiaTheme="minorEastAsia" w:hint="eastAsia"/>
        </w:rPr>
        <w:t>2023212351</w:t>
      </w:r>
      <w:r>
        <w:rPr>
          <w:rFonts w:eastAsiaTheme="minorEastAsia" w:hint="eastAsia"/>
        </w:rPr>
        <w:t>中的前</w:t>
      </w:r>
      <w:r>
        <w:rPr>
          <w:rFonts w:eastAsiaTheme="minorEastAsia" w:hint="eastAsia"/>
        </w:rPr>
        <w:t>4</w:t>
      </w:r>
      <w:r>
        <w:rPr>
          <w:rFonts w:eastAsiaTheme="minorEastAsia" w:hint="eastAsia"/>
        </w:rPr>
        <w:t>位与后</w:t>
      </w:r>
      <w:r>
        <w:rPr>
          <w:rFonts w:eastAsiaTheme="minorEastAsia" w:hint="eastAsia"/>
        </w:rPr>
        <w:t>4</w:t>
      </w:r>
      <w:r>
        <w:rPr>
          <w:rFonts w:eastAsiaTheme="minorEastAsia" w:hint="eastAsia"/>
        </w:rPr>
        <w:t>位进行运算</w:t>
      </w:r>
      <w:r>
        <w:rPr>
          <w:rFonts w:eastAsiaTheme="minorEastAsia" w:hint="eastAsia"/>
        </w:rPr>
        <w:t>.</w:t>
      </w:r>
    </w:p>
    <w:p w14:paraId="731CC28C" w14:textId="316074B0" w:rsidR="00911814" w:rsidRDefault="0072177F" w:rsidP="00911814">
      <w:pPr>
        <w:rPr>
          <w:rFonts w:eastAsiaTheme="minorEastAsia"/>
        </w:rPr>
      </w:pPr>
      <w:r>
        <w:rPr>
          <w:rFonts w:eastAsiaTheme="minorEastAsia" w:hint="eastAsia"/>
        </w:rPr>
        <w:t>其中</w:t>
      </w:r>
    </w:p>
    <w:p w14:paraId="0008CD2E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加法测试：</w:t>
      </w:r>
      <w:r>
        <w:t>2023+2351</w:t>
      </w:r>
      <w:r>
        <w:rPr>
          <w:rFonts w:ascii="宋体" w:eastAsia="宋体" w:hAnsi="宋体" w:cs="宋体" w:hint="eastAsia"/>
        </w:rPr>
        <w:t>，预期结果</w:t>
      </w:r>
      <w:r>
        <w:t>4374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54DB9AE6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减法测试</w:t>
      </w:r>
      <w:r>
        <w:t>(</w:t>
      </w:r>
      <w:r>
        <w:rPr>
          <w:rFonts w:ascii="宋体" w:eastAsia="宋体" w:hAnsi="宋体" w:cs="宋体" w:hint="eastAsia"/>
        </w:rPr>
        <w:t>正结果</w:t>
      </w:r>
      <w:r>
        <w:t>)</w:t>
      </w:r>
      <w:r>
        <w:rPr>
          <w:rFonts w:ascii="宋体" w:eastAsia="宋体" w:hAnsi="宋体" w:cs="宋体" w:hint="eastAsia"/>
        </w:rPr>
        <w:t>：</w:t>
      </w:r>
      <w:r>
        <w:t>2351-2023</w:t>
      </w:r>
      <w:r>
        <w:rPr>
          <w:rFonts w:ascii="宋体" w:eastAsia="宋体" w:hAnsi="宋体" w:cs="宋体" w:hint="eastAsia"/>
        </w:rPr>
        <w:t>，预期结果</w:t>
      </w:r>
      <w:r>
        <w:t>032E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2CA35AFF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减法测试</w:t>
      </w:r>
      <w:r>
        <w:t>(</w:t>
      </w:r>
      <w:r>
        <w:rPr>
          <w:rFonts w:ascii="宋体" w:eastAsia="宋体" w:hAnsi="宋体" w:cs="宋体" w:hint="eastAsia"/>
        </w:rPr>
        <w:t>负结果</w:t>
      </w:r>
      <w:r>
        <w:t>)</w:t>
      </w:r>
      <w:r>
        <w:rPr>
          <w:rFonts w:ascii="宋体" w:eastAsia="宋体" w:hAnsi="宋体" w:cs="宋体" w:hint="eastAsia"/>
        </w:rPr>
        <w:t>：</w:t>
      </w:r>
      <w:r>
        <w:t>2023-2351</w:t>
      </w:r>
      <w:r>
        <w:rPr>
          <w:rFonts w:ascii="宋体" w:eastAsia="宋体" w:hAnsi="宋体" w:cs="宋体" w:hint="eastAsia"/>
        </w:rPr>
        <w:t>，预期结果</w:t>
      </w:r>
      <w:r>
        <w:t>FCD2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1</w:t>
      </w:r>
    </w:p>
    <w:p w14:paraId="5BABA068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与运算测试：</w:t>
      </w:r>
      <w:r>
        <w:t>2023&amp;2351</w:t>
      </w:r>
      <w:r>
        <w:rPr>
          <w:rFonts w:ascii="宋体" w:eastAsia="宋体" w:hAnsi="宋体" w:cs="宋体" w:hint="eastAsia"/>
        </w:rPr>
        <w:t>，预期结果</w:t>
      </w:r>
      <w:r>
        <w:t>2001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3D8E4485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或运算测试：</w:t>
      </w:r>
      <w:r>
        <w:t>2023|2351</w:t>
      </w:r>
      <w:r>
        <w:rPr>
          <w:rFonts w:ascii="宋体" w:eastAsia="宋体" w:hAnsi="宋体" w:cs="宋体" w:hint="eastAsia"/>
        </w:rPr>
        <w:t>，预期结果</w:t>
      </w:r>
      <w:r>
        <w:t>2373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696280EE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逻辑左移测试：</w:t>
      </w:r>
      <w:r>
        <w:t>00FF&lt;&lt;4</w:t>
      </w:r>
      <w:r>
        <w:rPr>
          <w:rFonts w:ascii="宋体" w:eastAsia="宋体" w:hAnsi="宋体" w:cs="宋体" w:hint="eastAsia"/>
        </w:rPr>
        <w:t>，预期结果</w:t>
      </w:r>
      <w:r>
        <w:t>0FF0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2900EECC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逻辑右移测试：</w:t>
      </w:r>
      <w:r>
        <w:t>FF00&gt;&gt;4</w:t>
      </w:r>
      <w:r>
        <w:rPr>
          <w:rFonts w:ascii="宋体" w:eastAsia="宋体" w:hAnsi="宋体" w:cs="宋体" w:hint="eastAsia"/>
        </w:rPr>
        <w:t>，预期结果</w:t>
      </w:r>
      <w:r>
        <w:t>0FF0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5D95239C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算术左移测试：</w:t>
      </w:r>
      <w:r>
        <w:t>00FF&lt;&lt;&lt;4</w:t>
      </w:r>
      <w:r>
        <w:rPr>
          <w:rFonts w:ascii="宋体" w:eastAsia="宋体" w:hAnsi="宋体" w:cs="宋体" w:hint="eastAsia"/>
        </w:rPr>
        <w:t>，预期结果</w:t>
      </w:r>
      <w:r>
        <w:t>0FF0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0A4ADAF7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算术右移测试</w:t>
      </w:r>
      <w:r>
        <w:t>(</w:t>
      </w:r>
      <w:r>
        <w:rPr>
          <w:rFonts w:ascii="宋体" w:eastAsia="宋体" w:hAnsi="宋体" w:cs="宋体" w:hint="eastAsia"/>
        </w:rPr>
        <w:t>正数</w:t>
      </w:r>
      <w:r>
        <w:t>)</w:t>
      </w:r>
      <w:r>
        <w:rPr>
          <w:rFonts w:ascii="宋体" w:eastAsia="宋体" w:hAnsi="宋体" w:cs="宋体" w:hint="eastAsia"/>
        </w:rPr>
        <w:t>：</w:t>
      </w:r>
      <w:r>
        <w:t>0FF0&gt;&gt;&gt;4</w:t>
      </w:r>
      <w:r>
        <w:rPr>
          <w:rFonts w:ascii="宋体" w:eastAsia="宋体" w:hAnsi="宋体" w:cs="宋体" w:hint="eastAsia"/>
        </w:rPr>
        <w:t>，预期结果</w:t>
      </w:r>
      <w:r>
        <w:t>00FF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58A12379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算术右移测试</w:t>
      </w:r>
      <w:r>
        <w:t>(</w:t>
      </w:r>
      <w:r>
        <w:rPr>
          <w:rFonts w:ascii="宋体" w:eastAsia="宋体" w:hAnsi="宋体" w:cs="宋体" w:hint="eastAsia"/>
        </w:rPr>
        <w:t>负数</w:t>
      </w:r>
      <w:r>
        <w:t>)</w:t>
      </w:r>
      <w:r>
        <w:rPr>
          <w:rFonts w:ascii="宋体" w:eastAsia="宋体" w:hAnsi="宋体" w:cs="宋体" w:hint="eastAsia"/>
        </w:rPr>
        <w:t>：</w:t>
      </w:r>
      <w:r>
        <w:t>8FF0&gt;&gt;&gt;4</w:t>
      </w:r>
      <w:r>
        <w:rPr>
          <w:rFonts w:ascii="宋体" w:eastAsia="宋体" w:hAnsi="宋体" w:cs="宋体" w:hint="eastAsia"/>
        </w:rPr>
        <w:t>，预期结果</w:t>
      </w:r>
      <w:r>
        <w:t>F8FF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0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1</w:t>
      </w:r>
    </w:p>
    <w:p w14:paraId="384C5651" w14:textId="77777777" w:rsidR="00911814" w:rsidRDefault="00911814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lastRenderedPageBreak/>
        <w:t>零标志测试：</w:t>
      </w:r>
      <w:r>
        <w:t>0000&amp;0000</w:t>
      </w:r>
      <w:r>
        <w:rPr>
          <w:rFonts w:ascii="宋体" w:eastAsia="宋体" w:hAnsi="宋体" w:cs="宋体" w:hint="eastAsia"/>
        </w:rPr>
        <w:t>，预期结果</w:t>
      </w:r>
      <w:r>
        <w:t>0000</w:t>
      </w:r>
      <w:r>
        <w:rPr>
          <w:rFonts w:ascii="宋体" w:eastAsia="宋体" w:hAnsi="宋体" w:cs="宋体" w:hint="eastAsia"/>
        </w:rPr>
        <w:t>，</w:t>
      </w:r>
      <w:r>
        <w:t>zero</w:t>
      </w:r>
      <w:r>
        <w:rPr>
          <w:rFonts w:ascii="宋体" w:eastAsia="宋体" w:hAnsi="宋体" w:cs="宋体" w:hint="eastAsia"/>
        </w:rPr>
        <w:t>标记</w:t>
      </w:r>
      <w:r>
        <w:t>1</w:t>
      </w:r>
      <w:r>
        <w:rPr>
          <w:rFonts w:ascii="宋体" w:eastAsia="宋体" w:hAnsi="宋体" w:cs="宋体" w:hint="eastAsia"/>
        </w:rPr>
        <w:t>，</w:t>
      </w:r>
      <w:r>
        <w:t>negative</w:t>
      </w:r>
      <w:r>
        <w:rPr>
          <w:rFonts w:ascii="宋体" w:eastAsia="宋体" w:hAnsi="宋体" w:cs="宋体" w:hint="eastAsia"/>
        </w:rPr>
        <w:t>标记</w:t>
      </w:r>
      <w:r>
        <w:t>0</w:t>
      </w:r>
    </w:p>
    <w:p w14:paraId="03A1223C" w14:textId="77777777" w:rsidR="00E81AAF" w:rsidRDefault="00E81AAF" w:rsidP="00E81AAF">
      <w:pPr>
        <w:rPr>
          <w:rFonts w:eastAsiaTheme="minorEastAsia"/>
        </w:rPr>
      </w:pPr>
    </w:p>
    <w:p w14:paraId="21BD136A" w14:textId="258F4043" w:rsidR="0078488B" w:rsidRDefault="0078488B" w:rsidP="00E81AAF">
      <w:pPr>
        <w:rPr>
          <w:rFonts w:eastAsiaTheme="minorEastAsia"/>
        </w:rPr>
      </w:pPr>
      <w:r>
        <w:rPr>
          <w:rFonts w:eastAsiaTheme="minorEastAsia" w:hint="eastAsia"/>
        </w:rPr>
        <w:t>测试程序</w:t>
      </w:r>
      <w:r w:rsidR="00E81AAF">
        <w:rPr>
          <w:rFonts w:eastAsiaTheme="minorEastAsia" w:hint="eastAsia"/>
        </w:rPr>
        <w:t>如下</w:t>
      </w:r>
    </w:p>
    <w:p w14:paraId="44461798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>module alu_tb;</w:t>
      </w:r>
    </w:p>
    <w:p w14:paraId="5003EC3F" w14:textId="77777777" w:rsidR="0078488B" w:rsidRPr="0078488B" w:rsidRDefault="0078488B" w:rsidP="000C4619">
      <w:pPr>
        <w:rPr>
          <w:rFonts w:eastAsiaTheme="minorEastAsia"/>
        </w:rPr>
      </w:pPr>
    </w:p>
    <w:p w14:paraId="418B1869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reg [15:0] a;</w:t>
      </w:r>
    </w:p>
    <w:p w14:paraId="103440B9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reg [15:0] b;</w:t>
      </w:r>
    </w:p>
    <w:p w14:paraId="3FA3C51C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reg [2:0] alu_op;</w:t>
      </w:r>
    </w:p>
    <w:p w14:paraId="08CD9D17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wire [15:0] result;</w:t>
      </w:r>
    </w:p>
    <w:p w14:paraId="53102DA2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wire zero;</w:t>
      </w:r>
    </w:p>
    <w:p w14:paraId="2EB3751F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wire negative;</w:t>
      </w:r>
    </w:p>
    <w:p w14:paraId="35A0F4DD" w14:textId="77777777" w:rsidR="0078488B" w:rsidRPr="0078488B" w:rsidRDefault="0078488B" w:rsidP="000C4619">
      <w:pPr>
        <w:rPr>
          <w:rFonts w:eastAsiaTheme="minorEastAsia"/>
        </w:rPr>
      </w:pPr>
    </w:p>
    <w:p w14:paraId="7ADE8A83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alu uut (</w:t>
      </w:r>
    </w:p>
    <w:p w14:paraId="4674C7B0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.a(a),</w:t>
      </w:r>
    </w:p>
    <w:p w14:paraId="091D8DC6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.b(b),</w:t>
      </w:r>
    </w:p>
    <w:p w14:paraId="4DD48872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.alu_op(alu_op),</w:t>
      </w:r>
    </w:p>
    <w:p w14:paraId="6D835AFF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.result(result),</w:t>
      </w:r>
    </w:p>
    <w:p w14:paraId="6346E3D1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.zero(zero),</w:t>
      </w:r>
    </w:p>
    <w:p w14:paraId="319EBA71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.negative(negative)</w:t>
      </w:r>
    </w:p>
    <w:p w14:paraId="31636202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);</w:t>
      </w:r>
    </w:p>
    <w:p w14:paraId="4CB3C237" w14:textId="77777777" w:rsidR="0078488B" w:rsidRPr="0078488B" w:rsidRDefault="0078488B" w:rsidP="000C4619">
      <w:pPr>
        <w:rPr>
          <w:rFonts w:eastAsiaTheme="minorEastAsia"/>
        </w:rPr>
      </w:pPr>
    </w:p>
    <w:p w14:paraId="272E8981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initial begin</w:t>
      </w:r>
    </w:p>
    <w:p w14:paraId="3F5DE551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16'h2023; b = 16'h2351; alu_op = 3'b000;</w:t>
      </w:r>
    </w:p>
    <w:p w14:paraId="10332AE5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16015E33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16'h2351; b = 16'h2023; alu_op = 3'b001;</w:t>
      </w:r>
    </w:p>
    <w:p w14:paraId="4D87772F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60F429CD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16'h2023; b = 16'h2351; alu_op = 3'b001;</w:t>
      </w:r>
    </w:p>
    <w:p w14:paraId="11F4949D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     </w:t>
      </w:r>
    </w:p>
    <w:p w14:paraId="6EF5F72A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16'h2023; b = 16'h2351; alu_op = 3'b010;</w:t>
      </w:r>
    </w:p>
    <w:p w14:paraId="6D1805EF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4DA88F72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lastRenderedPageBreak/>
        <w:t xml:space="preserve">        a = 16'h2023; b = 16'h2351; alu_op = 3'b011;</w:t>
      </w:r>
    </w:p>
    <w:p w14:paraId="5693D85D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00E03A5C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16'h00FF; b = 16'h0004; alu_op = 3'b100;</w:t>
      </w:r>
    </w:p>
    <w:p w14:paraId="352B9558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640D141B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16'hFF00; b = 16'h0004; alu_op = 3'b101;</w:t>
      </w:r>
    </w:p>
    <w:p w14:paraId="64C92B8E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1498E3B8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16'h00FF; b = 16'h0004; alu_op = 3'b110;</w:t>
      </w:r>
    </w:p>
    <w:p w14:paraId="4864CA5B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5DB3EDF5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16'h0FF0; b = 16'h0004; alu_op = 3'b111;</w:t>
      </w:r>
    </w:p>
    <w:p w14:paraId="5ABCB53B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1481817C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16'h8FF0; b = 16'h0004; alu_op = 3'b111;</w:t>
      </w:r>
    </w:p>
    <w:p w14:paraId="47513ED9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12E4EBA4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a = 16'h0000; b = 16'h0000; alu_op = 3'b010; </w:t>
      </w:r>
    </w:p>
    <w:p w14:paraId="7330C020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#20;</w:t>
      </w:r>
    </w:p>
    <w:p w14:paraId="30478BC1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    $finish;</w:t>
      </w:r>
    </w:p>
    <w:p w14:paraId="43C935F7" w14:textId="77777777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 xml:space="preserve">    end</w:t>
      </w:r>
    </w:p>
    <w:p w14:paraId="52029A61" w14:textId="1928302E" w:rsidR="0078488B" w:rsidRPr="0078488B" w:rsidRDefault="0078488B" w:rsidP="000C4619">
      <w:pPr>
        <w:rPr>
          <w:rFonts w:eastAsiaTheme="minorEastAsia"/>
        </w:rPr>
      </w:pPr>
      <w:r w:rsidRPr="0078488B">
        <w:rPr>
          <w:rFonts w:eastAsiaTheme="minorEastAsia"/>
        </w:rPr>
        <w:t>endmodule</w:t>
      </w:r>
    </w:p>
    <w:p w14:paraId="62996C33" w14:textId="4F73AD1D" w:rsidR="00911814" w:rsidRDefault="00911814" w:rsidP="005E1DFE">
      <w:pPr>
        <w:rPr>
          <w:rFonts w:eastAsiaTheme="minorEastAsia"/>
        </w:rPr>
      </w:pPr>
      <w:r>
        <w:rPr>
          <w:rFonts w:eastAsiaTheme="minorEastAsia" w:hint="eastAsia"/>
        </w:rPr>
        <w:t>结果显示如图</w:t>
      </w:r>
      <w:r>
        <w:rPr>
          <w:rFonts w:eastAsiaTheme="minorEastAsia" w:hint="eastAsia"/>
        </w:rPr>
        <w:t>3.2</w:t>
      </w:r>
      <w:r>
        <w:rPr>
          <w:rFonts w:eastAsiaTheme="minorEastAsia" w:hint="eastAsia"/>
        </w:rPr>
        <w:t>显示</w:t>
      </w:r>
      <w:r>
        <w:rPr>
          <w:rFonts w:eastAsiaTheme="minorEastAsia" w:hint="eastAsia"/>
        </w:rPr>
        <w:t>:</w:t>
      </w:r>
    </w:p>
    <w:p w14:paraId="27F1521B" w14:textId="4902D9E2" w:rsidR="00911814" w:rsidRDefault="00911814" w:rsidP="005E1DFE">
      <w:pPr>
        <w:rPr>
          <w:rFonts w:eastAsiaTheme="minorEastAsia"/>
        </w:rPr>
      </w:pPr>
      <w:r w:rsidRPr="00911814">
        <w:rPr>
          <w:rFonts w:eastAsiaTheme="minorEastAsia"/>
          <w:noProof/>
        </w:rPr>
        <w:drawing>
          <wp:inline distT="0" distB="0" distL="0" distR="0" wp14:anchorId="0D6D8646" wp14:editId="10892973">
            <wp:extent cx="5473065" cy="1590675"/>
            <wp:effectExtent l="0" t="0" r="0" b="9525"/>
            <wp:docPr id="1735429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299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A068" w14:textId="48477B36" w:rsidR="00911814" w:rsidRDefault="00911814" w:rsidP="00911814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3.</w:t>
      </w:r>
      <w:r w:rsidR="00886BAB">
        <w:rPr>
          <w:rFonts w:eastAsiaTheme="minorEastAsia" w:hint="eastAsia"/>
        </w:rPr>
        <w:t>3</w:t>
      </w:r>
      <w:r w:rsidR="005566A1">
        <w:rPr>
          <w:rFonts w:eastAsiaTheme="minorEastAsia" w:hint="eastAsia"/>
        </w:rPr>
        <w:t xml:space="preserve"> alu</w:t>
      </w:r>
      <w:r w:rsidR="005566A1">
        <w:rPr>
          <w:rFonts w:eastAsiaTheme="minorEastAsia" w:hint="eastAsia"/>
        </w:rPr>
        <w:t>仿真结果图</w:t>
      </w:r>
    </w:p>
    <w:p w14:paraId="4B1DB155" w14:textId="6E15B902" w:rsidR="00911814" w:rsidRDefault="0078488B" w:rsidP="00911814">
      <w:pPr>
        <w:rPr>
          <w:rFonts w:eastAsiaTheme="minorEastAsia"/>
        </w:rPr>
      </w:pPr>
      <w:r>
        <w:rPr>
          <w:rFonts w:eastAsiaTheme="minorEastAsia" w:hint="eastAsia"/>
        </w:rPr>
        <w:t>可以看到完美符合预期结果</w:t>
      </w:r>
    </w:p>
    <w:p w14:paraId="192219E7" w14:textId="77777777" w:rsidR="005566A1" w:rsidRDefault="005566A1" w:rsidP="00911814">
      <w:pPr>
        <w:rPr>
          <w:rFonts w:eastAsiaTheme="minorEastAsia"/>
        </w:rPr>
      </w:pPr>
    </w:p>
    <w:p w14:paraId="26895357" w14:textId="44FDB715" w:rsidR="005566A1" w:rsidRDefault="00E81AAF" w:rsidP="00E81AAF">
      <w:pPr>
        <w:pStyle w:val="3"/>
        <w:ind w:firstLine="560"/>
      </w:pPr>
      <w:bookmarkStart w:id="38" w:name="_Toc202541788"/>
      <w:r>
        <w:rPr>
          <w:rFonts w:hint="eastAsia"/>
        </w:rPr>
        <w:lastRenderedPageBreak/>
        <w:t>3.4.2</w:t>
      </w:r>
      <w:r w:rsidR="005566A1">
        <w:rPr>
          <w:rFonts w:hint="eastAsia"/>
        </w:rPr>
        <w:t>寄存器组仿真与分析</w:t>
      </w:r>
      <w:bookmarkEnd w:id="38"/>
    </w:p>
    <w:p w14:paraId="285D76EE" w14:textId="1F45E459" w:rsidR="00CC2921" w:rsidRPr="00CC292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eastAsiaTheme="minorEastAsia" w:hint="eastAsia"/>
        </w:rPr>
        <w:t>这里我</w:t>
      </w:r>
      <w:r w:rsidR="00CC2921">
        <w:rPr>
          <w:rFonts w:ascii="宋体" w:eastAsia="宋体" w:hAnsi="宋体" w:cs="宋体" w:hint="eastAsia"/>
          <w:noProof/>
        </w:rPr>
        <w:t>先复位后取消复位,打开写使能,</w:t>
      </w:r>
      <w:r w:rsidR="00CC2921" w:rsidRPr="00CC2921">
        <w:rPr>
          <w:rFonts w:eastAsiaTheme="minorEastAsia" w:hint="eastAsia"/>
        </w:rPr>
        <w:t xml:space="preserve"> </w:t>
      </w:r>
      <w:r w:rsidR="00CC2921">
        <w:rPr>
          <w:rFonts w:eastAsiaTheme="minorEastAsia" w:hint="eastAsia"/>
        </w:rPr>
        <w:t>采用学</w:t>
      </w:r>
      <w:r w:rsidR="00CC2921">
        <w:rPr>
          <w:rFonts w:ascii="宋体" w:eastAsia="宋体" w:hAnsi="宋体" w:cs="宋体" w:hint="eastAsia"/>
          <w:noProof/>
        </w:rPr>
        <w:t>号后4位2351与1存入地址为b00和b001的寄存器,</w:t>
      </w:r>
      <w:r>
        <w:rPr>
          <w:rFonts w:ascii="宋体" w:eastAsia="宋体" w:hAnsi="宋体" w:cs="宋体" w:hint="eastAsia"/>
          <w:noProof/>
        </w:rPr>
        <w:t>进行</w:t>
      </w:r>
      <w:r w:rsidR="00CC2921">
        <w:rPr>
          <w:rFonts w:ascii="宋体" w:eastAsia="宋体" w:hAnsi="宋体" w:cs="宋体" w:hint="eastAsia"/>
          <w:noProof/>
        </w:rPr>
        <w:t>6</w:t>
      </w:r>
      <w:r>
        <w:rPr>
          <w:rFonts w:ascii="宋体" w:eastAsia="宋体" w:hAnsi="宋体" w:cs="宋体" w:hint="eastAsia"/>
          <w:noProof/>
        </w:rPr>
        <w:t>个运算,</w:t>
      </w:r>
      <w:r w:rsidR="00CC2921">
        <w:rPr>
          <w:rFonts w:ascii="宋体" w:eastAsia="宋体" w:hAnsi="宋体" w:cs="宋体" w:hint="eastAsia"/>
          <w:noProof/>
        </w:rPr>
        <w:t>运算结果存入剩下的6个寄存器中,</w:t>
      </w:r>
      <w:r>
        <w:rPr>
          <w:rFonts w:ascii="宋体" w:eastAsia="宋体" w:hAnsi="宋体" w:cs="宋体" w:hint="eastAsia"/>
          <w:noProof/>
        </w:rPr>
        <w:t>并且每过10ns进行一次</w:t>
      </w:r>
      <w:r w:rsidR="00CC2921">
        <w:rPr>
          <w:rFonts w:ascii="宋体" w:eastAsia="宋体" w:hAnsi="宋体" w:cs="宋体" w:hint="eastAsia"/>
          <w:noProof/>
        </w:rPr>
        <w:t>,</w:t>
      </w:r>
      <w:r w:rsidR="00CC2921">
        <w:rPr>
          <w:rFonts w:ascii="宋体" w:eastAsia="宋体" w:hAnsi="宋体" w:cs="宋体"/>
          <w:noProof/>
        </w:rPr>
        <w:t xml:space="preserve"> </w:t>
      </w:r>
    </w:p>
    <w:p w14:paraId="5FE0FD66" w14:textId="452D972A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利用</w:t>
      </w:r>
      <w:r w:rsidRPr="005566A1">
        <w:rPr>
          <w:rFonts w:ascii="宋体" w:eastAsia="宋体" w:hAnsi="宋体" w:cs="宋体"/>
          <w:noProof/>
        </w:rPr>
        <w:t>repeat (</w:t>
      </w:r>
      <w:r w:rsidR="00CC2921">
        <w:rPr>
          <w:rFonts w:ascii="宋体" w:eastAsia="宋体" w:hAnsi="宋体" w:cs="宋体" w:hint="eastAsia"/>
          <w:noProof/>
        </w:rPr>
        <w:t>6</w:t>
      </w:r>
      <w:r w:rsidRPr="005566A1">
        <w:rPr>
          <w:rFonts w:ascii="宋体" w:eastAsia="宋体" w:hAnsi="宋体" w:cs="宋体"/>
          <w:noProof/>
        </w:rPr>
        <w:t>)</w:t>
      </w:r>
      <w:r>
        <w:rPr>
          <w:rFonts w:ascii="宋体" w:eastAsia="宋体" w:hAnsi="宋体" w:cs="宋体" w:hint="eastAsia"/>
          <w:noProof/>
        </w:rPr>
        <w:t>进行循环</w:t>
      </w:r>
      <w:r w:rsidR="00CC2921">
        <w:rPr>
          <w:rFonts w:ascii="宋体" w:eastAsia="宋体" w:hAnsi="宋体" w:cs="宋体" w:hint="eastAsia"/>
          <w:noProof/>
        </w:rPr>
        <w:t>,然后全部取出读出来</w:t>
      </w:r>
    </w:p>
    <w:p w14:paraId="25213E1C" w14:textId="77777777" w:rsidR="00CC2921" w:rsidRDefault="00CC2921" w:rsidP="00911814">
      <w:pPr>
        <w:rPr>
          <w:rFonts w:ascii="宋体" w:eastAsia="宋体" w:hAnsi="宋体" w:cs="宋体" w:hint="eastAsia"/>
          <w:noProof/>
        </w:rPr>
      </w:pPr>
    </w:p>
    <w:p w14:paraId="1E1F6A2B" w14:textId="55B9B6A2" w:rsidR="005566A1" w:rsidRDefault="00E81AAF" w:rsidP="00E81AAF">
      <w:pPr>
        <w:rPr>
          <w:rFonts w:eastAsia="宋体"/>
          <w:noProof/>
        </w:rPr>
      </w:pPr>
      <w:r>
        <w:rPr>
          <w:rFonts w:eastAsia="宋体" w:hint="eastAsia"/>
          <w:noProof/>
        </w:rPr>
        <w:t>寄存器组</w:t>
      </w:r>
      <w:r w:rsidR="00CC2921">
        <w:rPr>
          <w:rFonts w:eastAsia="宋体" w:hint="eastAsia"/>
          <w:noProof/>
        </w:rPr>
        <w:t>测试</w:t>
      </w:r>
      <w:r>
        <w:rPr>
          <w:rFonts w:eastAsia="宋体" w:hint="eastAsia"/>
          <w:noProof/>
        </w:rPr>
        <w:t>程序</w:t>
      </w:r>
    </w:p>
    <w:p w14:paraId="16420A4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>module register_file_tb;</w:t>
      </w:r>
    </w:p>
    <w:p w14:paraId="7E9096F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// </w:t>
      </w:r>
      <w:r w:rsidRPr="00CC2921">
        <w:rPr>
          <w:rFonts w:ascii="宋体" w:eastAsia="宋体" w:hAnsi="宋体" w:cs="宋体" w:hint="eastAsia"/>
          <w:noProof/>
        </w:rPr>
        <w:t>定义测试信号</w:t>
      </w:r>
    </w:p>
    <w:p w14:paraId="0BFC476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clk;</w:t>
      </w:r>
    </w:p>
    <w:p w14:paraId="684C84A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rst;</w:t>
      </w:r>
    </w:p>
    <w:p w14:paraId="5A89B7A9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[2:0] read_addr1;</w:t>
      </w:r>
    </w:p>
    <w:p w14:paraId="7057A2B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[2:0] read_addr2;</w:t>
      </w:r>
    </w:p>
    <w:p w14:paraId="6D092109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[2:0] write_addr;</w:t>
      </w:r>
    </w:p>
    <w:p w14:paraId="1245541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[15:0] write_data;</w:t>
      </w:r>
    </w:p>
    <w:p w14:paraId="08B735D9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write_enable;</w:t>
      </w:r>
    </w:p>
    <w:p w14:paraId="77996A3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wire [15:0] read_data1;</w:t>
      </w:r>
    </w:p>
    <w:p w14:paraId="538DD75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wire [15:0] read_data2;</w:t>
      </w:r>
    </w:p>
    <w:p w14:paraId="038BFAF5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 [2:0] op_code;</w:t>
      </w:r>
    </w:p>
    <w:p w14:paraId="2C273942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77CC71EA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register_file uut (</w:t>
      </w:r>
    </w:p>
    <w:p w14:paraId="793B0F25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.clk(clk),</w:t>
      </w:r>
    </w:p>
    <w:p w14:paraId="69C1096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.rst(rst),</w:t>
      </w:r>
    </w:p>
    <w:p w14:paraId="2D93BF1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.read_addr1(read_addr1),</w:t>
      </w:r>
    </w:p>
    <w:p w14:paraId="1815BD8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.read_addr2(read_addr2),</w:t>
      </w:r>
    </w:p>
    <w:p w14:paraId="1515A3EA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.write_addr(write_addr),</w:t>
      </w:r>
    </w:p>
    <w:p w14:paraId="7A3E0BB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.write_data(write_data),</w:t>
      </w:r>
    </w:p>
    <w:p w14:paraId="395559A8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.write_enable(write_enable),</w:t>
      </w:r>
    </w:p>
    <w:p w14:paraId="1A5D4F9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.read_data1(read_data1),</w:t>
      </w:r>
    </w:p>
    <w:p w14:paraId="08C2E0E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lastRenderedPageBreak/>
        <w:t xml:space="preserve">        .read_data2(read_data2)</w:t>
      </w:r>
    </w:p>
    <w:p w14:paraId="373A7BE5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);</w:t>
      </w:r>
    </w:p>
    <w:p w14:paraId="59AFDDB3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4AD9103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always #5 clk = ~clk;</w:t>
      </w:r>
    </w:p>
    <w:p w14:paraId="0450E9C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2F2617B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initial begin</w:t>
      </w:r>
    </w:p>
    <w:p w14:paraId="6367C04F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1E497CD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clk = 0;</w:t>
      </w:r>
    </w:p>
    <w:p w14:paraId="04469A99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rst = 1;</w:t>
      </w:r>
    </w:p>
    <w:p w14:paraId="23A5A14C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read_addr1 = 0;</w:t>
      </w:r>
    </w:p>
    <w:p w14:paraId="24299F8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read_addr2 = 0;</w:t>
      </w:r>
    </w:p>
    <w:p w14:paraId="6BDAADE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write_addr = 0;</w:t>
      </w:r>
    </w:p>
    <w:p w14:paraId="3F4D596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write_data = 0;</w:t>
      </w:r>
    </w:p>
    <w:p w14:paraId="156C3F35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write_enable = 0;</w:t>
      </w:r>
    </w:p>
    <w:p w14:paraId="74C185D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op_code = 0;</w:t>
      </w:r>
    </w:p>
    <w:p w14:paraId="3F3905D7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</w:t>
      </w:r>
    </w:p>
    <w:p w14:paraId="09A1D683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// </w:t>
      </w:r>
      <w:r w:rsidRPr="00CC2921">
        <w:rPr>
          <w:rFonts w:ascii="宋体" w:eastAsia="宋体" w:hAnsi="宋体" w:cs="宋体" w:hint="eastAsia"/>
          <w:noProof/>
        </w:rPr>
        <w:t>复位释放</w:t>
      </w:r>
    </w:p>
    <w:p w14:paraId="20AF050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#10 rst = 0;</w:t>
      </w:r>
    </w:p>
    <w:p w14:paraId="7561BD07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</w:t>
      </w:r>
    </w:p>
    <w:p w14:paraId="419DB8A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// </w:t>
      </w:r>
      <w:r w:rsidRPr="00CC2921">
        <w:rPr>
          <w:rFonts w:ascii="宋体" w:eastAsia="宋体" w:hAnsi="宋体" w:cs="宋体" w:hint="eastAsia"/>
          <w:noProof/>
        </w:rPr>
        <w:t>初始化寄存器</w:t>
      </w:r>
      <w:r w:rsidRPr="00CC2921">
        <w:rPr>
          <w:rFonts w:ascii="宋体" w:eastAsia="宋体" w:hAnsi="宋体" w:cs="宋体"/>
          <w:noProof/>
        </w:rPr>
        <w:t>1</w:t>
      </w:r>
      <w:r w:rsidRPr="00CC2921">
        <w:rPr>
          <w:rFonts w:ascii="宋体" w:eastAsia="宋体" w:hAnsi="宋体" w:cs="宋体" w:hint="eastAsia"/>
          <w:noProof/>
        </w:rPr>
        <w:t>和寄存器</w:t>
      </w:r>
      <w:r w:rsidRPr="00CC2921">
        <w:rPr>
          <w:rFonts w:ascii="宋体" w:eastAsia="宋体" w:hAnsi="宋体" w:cs="宋体"/>
          <w:noProof/>
        </w:rPr>
        <w:t>2</w:t>
      </w:r>
    </w:p>
    <w:p w14:paraId="5AC24D2A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write_enable = 1;</w:t>
      </w:r>
    </w:p>
    <w:p w14:paraId="6B17245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write_addr = 3'b000;   // </w:t>
      </w:r>
      <w:r w:rsidRPr="00CC2921">
        <w:rPr>
          <w:rFonts w:ascii="宋体" w:eastAsia="宋体" w:hAnsi="宋体" w:cs="宋体" w:hint="eastAsia"/>
          <w:noProof/>
        </w:rPr>
        <w:t>寄存器</w:t>
      </w:r>
      <w:r w:rsidRPr="00CC2921">
        <w:rPr>
          <w:rFonts w:ascii="宋体" w:eastAsia="宋体" w:hAnsi="宋体" w:cs="宋体"/>
          <w:noProof/>
        </w:rPr>
        <w:t>0</w:t>
      </w:r>
    </w:p>
    <w:p w14:paraId="71D90C0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write_data = 16'h2351; // </w:t>
      </w:r>
      <w:r w:rsidRPr="00CC2921">
        <w:rPr>
          <w:rFonts w:ascii="宋体" w:eastAsia="宋体" w:hAnsi="宋体" w:cs="宋体" w:hint="eastAsia"/>
          <w:noProof/>
        </w:rPr>
        <w:t>操作数</w:t>
      </w:r>
      <w:r w:rsidRPr="00CC2921">
        <w:rPr>
          <w:rFonts w:ascii="宋体" w:eastAsia="宋体" w:hAnsi="宋体" w:cs="宋体"/>
          <w:noProof/>
        </w:rPr>
        <w:t>in0=0x2351</w:t>
      </w:r>
    </w:p>
    <w:p w14:paraId="2EAEF88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#10;</w:t>
      </w:r>
    </w:p>
    <w:p w14:paraId="09803AD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</w:t>
      </w:r>
    </w:p>
    <w:p w14:paraId="175F0D8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write_addr = 3'b001;   // </w:t>
      </w:r>
      <w:r w:rsidRPr="00CC2921">
        <w:rPr>
          <w:rFonts w:ascii="宋体" w:eastAsia="宋体" w:hAnsi="宋体" w:cs="宋体" w:hint="eastAsia"/>
          <w:noProof/>
        </w:rPr>
        <w:t>寄存器</w:t>
      </w:r>
      <w:r w:rsidRPr="00CC2921">
        <w:rPr>
          <w:rFonts w:ascii="宋体" w:eastAsia="宋体" w:hAnsi="宋体" w:cs="宋体"/>
          <w:noProof/>
        </w:rPr>
        <w:t>1</w:t>
      </w:r>
    </w:p>
    <w:p w14:paraId="3495997A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write_data = 16'h0001; // </w:t>
      </w:r>
      <w:r w:rsidRPr="00CC2921">
        <w:rPr>
          <w:rFonts w:ascii="宋体" w:eastAsia="宋体" w:hAnsi="宋体" w:cs="宋体" w:hint="eastAsia"/>
          <w:noProof/>
        </w:rPr>
        <w:t>操作数</w:t>
      </w:r>
      <w:r w:rsidRPr="00CC2921">
        <w:rPr>
          <w:rFonts w:ascii="宋体" w:eastAsia="宋体" w:hAnsi="宋体" w:cs="宋体"/>
          <w:noProof/>
        </w:rPr>
        <w:t>in1=0x0001</w:t>
      </w:r>
    </w:p>
    <w:p w14:paraId="6A2DBD1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#10;</w:t>
      </w:r>
    </w:p>
    <w:p w14:paraId="77BB8759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70444E6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write_enable = 0;</w:t>
      </w:r>
    </w:p>
    <w:p w14:paraId="0781976C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lastRenderedPageBreak/>
        <w:t xml:space="preserve">        read_addr1 = 3'b000;   // </w:t>
      </w:r>
      <w:r w:rsidRPr="00CC2921">
        <w:rPr>
          <w:rFonts w:ascii="宋体" w:eastAsia="宋体" w:hAnsi="宋体" w:cs="宋体" w:hint="eastAsia"/>
          <w:noProof/>
        </w:rPr>
        <w:t>读取寄存器</w:t>
      </w:r>
      <w:r w:rsidRPr="00CC2921">
        <w:rPr>
          <w:rFonts w:ascii="宋体" w:eastAsia="宋体" w:hAnsi="宋体" w:cs="宋体"/>
          <w:noProof/>
        </w:rPr>
        <w:t>0(in0)</w:t>
      </w:r>
    </w:p>
    <w:p w14:paraId="119ACC6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read_addr2 = 3'b001;   // </w:t>
      </w:r>
      <w:r w:rsidRPr="00CC2921">
        <w:rPr>
          <w:rFonts w:ascii="宋体" w:eastAsia="宋体" w:hAnsi="宋体" w:cs="宋体" w:hint="eastAsia"/>
          <w:noProof/>
        </w:rPr>
        <w:t>读取寄存器</w:t>
      </w:r>
      <w:r w:rsidRPr="00CC2921">
        <w:rPr>
          <w:rFonts w:ascii="宋体" w:eastAsia="宋体" w:hAnsi="宋体" w:cs="宋体"/>
          <w:noProof/>
        </w:rPr>
        <w:t>1(in1)</w:t>
      </w:r>
    </w:p>
    <w:p w14:paraId="7AA0277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6D15F157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repeat (6) begin</w:t>
      </w:r>
    </w:p>
    <w:p w14:paraId="7DD887F8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</w:t>
      </w:r>
    </w:p>
    <w:p w14:paraId="76E52E8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case (op_code)</w:t>
      </w:r>
    </w:p>
    <w:p w14:paraId="5137C1FF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3'b000: write_data = read_data1 + read_data2;             </w:t>
      </w:r>
    </w:p>
    <w:p w14:paraId="631A275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3'b001: write_data = read_data1 - read_data2;             </w:t>
      </w:r>
    </w:p>
    <w:p w14:paraId="7D63BD98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3'b010: write_data = read_data1 &amp; read_data2;            </w:t>
      </w:r>
    </w:p>
    <w:p w14:paraId="766D68A0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3'b011: write_data = read_data1 | read_data2;           </w:t>
      </w:r>
    </w:p>
    <w:p w14:paraId="5E53BE6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3'b100: write_data = read_data1 &lt;&lt; read_data2[3:0];     </w:t>
      </w:r>
    </w:p>
    <w:p w14:paraId="4DBD68F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    3'b101: write_data = read_data1 &gt;&gt; read_data2[3:0];      </w:t>
      </w:r>
    </w:p>
    <w:p w14:paraId="7671826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endcase</w:t>
      </w:r>
    </w:p>
    <w:p w14:paraId="7BA3C69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</w:t>
      </w:r>
    </w:p>
    <w:p w14:paraId="5506525D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// </w:t>
      </w:r>
      <w:r w:rsidRPr="00CC2921">
        <w:rPr>
          <w:rFonts w:ascii="宋体" w:eastAsia="宋体" w:hAnsi="宋体" w:cs="宋体" w:hint="eastAsia"/>
          <w:noProof/>
        </w:rPr>
        <w:t>将结果写入寄存器</w:t>
      </w:r>
    </w:p>
    <w:p w14:paraId="6E92ACF3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write_addr = 3'b010 + op_code;  // 2, 3, 4, 5, 6, 7</w:t>
      </w:r>
    </w:p>
    <w:p w14:paraId="0C01C717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write_enable = 1;</w:t>
      </w:r>
    </w:p>
    <w:p w14:paraId="3B3F648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#10;</w:t>
      </w:r>
    </w:p>
    <w:p w14:paraId="0A01024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op_code = op_code + 1;</w:t>
      </w:r>
    </w:p>
    <w:p w14:paraId="63C08F0B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end</w:t>
      </w:r>
    </w:p>
    <w:p w14:paraId="6D3C768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</w:t>
      </w:r>
    </w:p>
    <w:p w14:paraId="439B271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// </w:t>
      </w:r>
      <w:r w:rsidRPr="00CC2921">
        <w:rPr>
          <w:rFonts w:ascii="宋体" w:eastAsia="宋体" w:hAnsi="宋体" w:cs="宋体" w:hint="eastAsia"/>
          <w:noProof/>
        </w:rPr>
        <w:t>测试读取所有计算结果</w:t>
      </w:r>
    </w:p>
    <w:p w14:paraId="3236F99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write_enable = 0;</w:t>
      </w:r>
    </w:p>
    <w:p w14:paraId="0212E397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</w:t>
      </w:r>
    </w:p>
    <w:p w14:paraId="29B1CC62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for (op_code = 0; op_code &lt; 6; op_code = op_code + 1) begin</w:t>
      </w:r>
    </w:p>
    <w:p w14:paraId="24FA8BBF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read_addr1 = 3'b010 + op_code;</w:t>
      </w:r>
    </w:p>
    <w:p w14:paraId="3ACFD516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    #10;</w:t>
      </w:r>
    </w:p>
    <w:p w14:paraId="522E7765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end</w:t>
      </w:r>
    </w:p>
    <w:p w14:paraId="5BA745B1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3B2975A3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 xml:space="preserve">        $finish;</w:t>
      </w:r>
    </w:p>
    <w:p w14:paraId="4092BBFE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lastRenderedPageBreak/>
        <w:t xml:space="preserve">    end</w:t>
      </w:r>
    </w:p>
    <w:p w14:paraId="5842C794" w14:textId="77777777" w:rsidR="00CC2921" w:rsidRPr="00CC2921" w:rsidRDefault="00CC2921" w:rsidP="00CC2921">
      <w:pPr>
        <w:rPr>
          <w:rFonts w:ascii="宋体" w:eastAsia="宋体" w:hAnsi="宋体" w:cs="宋体" w:hint="eastAsia"/>
          <w:noProof/>
        </w:rPr>
      </w:pPr>
    </w:p>
    <w:p w14:paraId="702D3F50" w14:textId="14EF5D79" w:rsidR="00CC2921" w:rsidRDefault="00CC2921" w:rsidP="00CC2921">
      <w:pPr>
        <w:rPr>
          <w:rFonts w:ascii="宋体" w:eastAsia="宋体" w:hAnsi="宋体" w:cs="宋体" w:hint="eastAsia"/>
          <w:noProof/>
        </w:rPr>
      </w:pPr>
      <w:r w:rsidRPr="00CC2921">
        <w:rPr>
          <w:rFonts w:ascii="宋体" w:eastAsia="宋体" w:hAnsi="宋体" w:cs="宋体"/>
          <w:noProof/>
        </w:rPr>
        <w:t>endmodule</w:t>
      </w:r>
    </w:p>
    <w:p w14:paraId="189FEC94" w14:textId="4D53D797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预期结果:</w:t>
      </w:r>
      <w:r>
        <w:rPr>
          <w:rFonts w:ascii="宋体" w:eastAsia="宋体" w:hAnsi="宋体" w:cs="宋体"/>
          <w:noProof/>
        </w:rPr>
        <w:br/>
      </w:r>
      <w:r>
        <w:rPr>
          <w:rFonts w:ascii="宋体" w:eastAsia="宋体" w:hAnsi="宋体" w:cs="宋体" w:hint="eastAsia"/>
          <w:noProof/>
        </w:rPr>
        <w:t>加法:2352</w:t>
      </w:r>
    </w:p>
    <w:p w14:paraId="3EE6D428" w14:textId="4AFCA263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减法:2350</w:t>
      </w:r>
    </w:p>
    <w:p w14:paraId="53AD840C" w14:textId="53F06DAF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与运算:0001</w:t>
      </w:r>
    </w:p>
    <w:p w14:paraId="03AC4A29" w14:textId="114F9F7F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或运算:2351</w:t>
      </w:r>
    </w:p>
    <w:p w14:paraId="2E484835" w14:textId="26A10235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逻辑左移:46a2</w:t>
      </w:r>
    </w:p>
    <w:p w14:paraId="4097DF0E" w14:textId="50B770D1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逻辑右移:11a8</w:t>
      </w:r>
    </w:p>
    <w:p w14:paraId="0A3EB748" w14:textId="6DAE71C2" w:rsidR="005566A1" w:rsidRDefault="005566A1" w:rsidP="00911814">
      <w:pPr>
        <w:rPr>
          <w:rFonts w:ascii="宋体" w:eastAsia="宋体" w:hAnsi="宋体" w:cs="宋体" w:hint="eastAsia"/>
          <w:noProof/>
        </w:rPr>
      </w:pPr>
      <w:r>
        <w:rPr>
          <w:rFonts w:ascii="宋体" w:eastAsia="宋体" w:hAnsi="宋体" w:cs="宋体" w:hint="eastAsia"/>
          <w:noProof/>
        </w:rPr>
        <w:t>仿真结果如下,如图3.</w:t>
      </w:r>
      <w:r w:rsidR="00886BAB">
        <w:rPr>
          <w:rFonts w:ascii="宋体" w:eastAsia="宋体" w:hAnsi="宋体" w:cs="宋体" w:hint="eastAsia"/>
          <w:noProof/>
        </w:rPr>
        <w:t>4</w:t>
      </w:r>
      <w:r>
        <w:rPr>
          <w:rFonts w:ascii="宋体" w:eastAsia="宋体" w:hAnsi="宋体" w:cs="宋体" w:hint="eastAsia"/>
          <w:noProof/>
        </w:rPr>
        <w:t>:</w:t>
      </w:r>
    </w:p>
    <w:p w14:paraId="6148814D" w14:textId="12A68655" w:rsidR="005566A1" w:rsidRDefault="00CC2921" w:rsidP="00911814">
      <w:pPr>
        <w:rPr>
          <w:rFonts w:eastAsiaTheme="minorEastAsia"/>
        </w:rPr>
      </w:pPr>
      <w:r w:rsidRPr="00CC2921">
        <w:rPr>
          <w:rFonts w:eastAsiaTheme="minorEastAsia"/>
          <w:noProof/>
        </w:rPr>
        <w:drawing>
          <wp:inline distT="0" distB="0" distL="0" distR="0" wp14:anchorId="197C21A7" wp14:editId="49FC6322">
            <wp:extent cx="5473065" cy="1920240"/>
            <wp:effectExtent l="0" t="0" r="0" b="3810"/>
            <wp:docPr id="488222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228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423D" w14:textId="11219756" w:rsidR="005566A1" w:rsidRDefault="005566A1" w:rsidP="005566A1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3</w:t>
      </w:r>
      <w:r w:rsidR="00886BAB">
        <w:rPr>
          <w:rFonts w:eastAsiaTheme="minorEastAsia" w:hint="eastAsia"/>
        </w:rPr>
        <w:t>.4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寄存器组仿真结果</w:t>
      </w:r>
    </w:p>
    <w:p w14:paraId="65AE787C" w14:textId="68B85165" w:rsidR="00CC2921" w:rsidRDefault="00CC2921" w:rsidP="00CC2921">
      <w:pPr>
        <w:rPr>
          <w:rFonts w:eastAsiaTheme="minorEastAsia"/>
        </w:rPr>
      </w:pPr>
      <w:r>
        <w:rPr>
          <w:rFonts w:eastAsiaTheme="minorEastAsia" w:hint="eastAsia"/>
        </w:rPr>
        <w:t>可以看到完美符合预期</w:t>
      </w:r>
      <w:r>
        <w:rPr>
          <w:rFonts w:eastAsiaTheme="minorEastAsia" w:hint="eastAsia"/>
        </w:rPr>
        <w:t>.</w:t>
      </w:r>
    </w:p>
    <w:p w14:paraId="2593734C" w14:textId="4EB0DCA1" w:rsidR="00160FB6" w:rsidRDefault="00160FB6" w:rsidP="00CC29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720CF8FB" w14:textId="77777777" w:rsidR="00160FB6" w:rsidRDefault="00160FB6" w:rsidP="00CC2921">
      <w:pPr>
        <w:rPr>
          <w:rFonts w:eastAsiaTheme="minorEastAsia"/>
        </w:rPr>
      </w:pPr>
    </w:p>
    <w:p w14:paraId="54E16690" w14:textId="6D8FB443" w:rsidR="00E512EB" w:rsidRDefault="00E512EB" w:rsidP="00E512EB">
      <w:pPr>
        <w:pStyle w:val="1"/>
        <w:rPr>
          <w:rFonts w:eastAsiaTheme="minorEastAsia"/>
        </w:rPr>
      </w:pPr>
      <w:bookmarkStart w:id="39" w:name="_Toc202541789"/>
      <w:r>
        <w:rPr>
          <w:rFonts w:hint="eastAsia"/>
        </w:rPr>
        <w:t>实验四</w:t>
      </w:r>
      <w:r>
        <w:t>CPU</w:t>
      </w:r>
      <w:r>
        <w:rPr>
          <w:rFonts w:hint="eastAsia"/>
        </w:rPr>
        <w:t>部件实现之</w:t>
      </w:r>
      <w:r>
        <w:t>PC</w:t>
      </w:r>
      <w:r>
        <w:rPr>
          <w:rFonts w:hint="eastAsia"/>
        </w:rPr>
        <w:t>和半导体存储器</w:t>
      </w:r>
      <w:r>
        <w:t>RAM</w:t>
      </w:r>
      <w:bookmarkEnd w:id="39"/>
    </w:p>
    <w:p w14:paraId="516E8CAE" w14:textId="426301D8" w:rsidR="00E512EB" w:rsidRPr="00E512EB" w:rsidRDefault="00E512EB" w:rsidP="00E512EB">
      <w:pPr>
        <w:pStyle w:val="2"/>
      </w:pPr>
      <w:bookmarkStart w:id="40" w:name="_Toc202541790"/>
      <w:r w:rsidRPr="00E512EB">
        <w:rPr>
          <w:rFonts w:hint="eastAsia"/>
        </w:rPr>
        <w:t>4.1</w:t>
      </w:r>
      <w:r w:rsidRPr="00E512EB">
        <w:rPr>
          <w:rFonts w:hint="eastAsia"/>
        </w:rPr>
        <w:t>设计要求</w:t>
      </w:r>
      <w:bookmarkEnd w:id="40"/>
    </w:p>
    <w:p w14:paraId="38BA06A7" w14:textId="4F632440" w:rsidR="00E512EB" w:rsidRDefault="00E512EB" w:rsidP="00E512EB">
      <w:pPr>
        <w:ind w:left="60"/>
        <w:rPr>
          <w:rFonts w:ascii="宋体" w:eastAsia="宋体" w:hAnsi="宋体" w:cs="宋体" w:hint="eastAsia"/>
        </w:rPr>
      </w:pPr>
      <w:r w:rsidRPr="00E512EB">
        <w:rPr>
          <w:rFonts w:ascii="宋体" w:eastAsia="宋体" w:hAnsi="宋体" w:cs="宋体" w:hint="eastAsia"/>
        </w:rPr>
        <w:t>理解和掌握</w:t>
      </w:r>
      <w:r>
        <w:t xml:space="preserve"> CPU </w:t>
      </w:r>
      <w:r w:rsidRPr="00E512EB">
        <w:rPr>
          <w:rFonts w:ascii="宋体" w:eastAsia="宋体" w:hAnsi="宋体" w:cs="宋体" w:hint="eastAsia"/>
        </w:rPr>
        <w:t>中程序计数器</w:t>
      </w:r>
      <w:r>
        <w:t xml:space="preserve"> PC </w:t>
      </w:r>
      <w:r w:rsidRPr="00E512EB">
        <w:rPr>
          <w:rFonts w:ascii="宋体" w:eastAsia="宋体" w:hAnsi="宋体" w:cs="宋体" w:hint="eastAsia"/>
        </w:rPr>
        <w:t>和半导体存储器</w:t>
      </w:r>
      <w:r>
        <w:t xml:space="preserve">RAM </w:t>
      </w:r>
      <w:r w:rsidRPr="00E512EB">
        <w:rPr>
          <w:rFonts w:ascii="宋体" w:eastAsia="宋体" w:hAnsi="宋体" w:cs="宋体" w:hint="eastAsia"/>
        </w:rPr>
        <w:t>的工作原理，并使用</w:t>
      </w:r>
      <w:r>
        <w:t xml:space="preserve">Verilog </w:t>
      </w:r>
      <w:r w:rsidRPr="00E512EB">
        <w:rPr>
          <w:rFonts w:ascii="宋体" w:eastAsia="宋体" w:hAnsi="宋体" w:cs="宋体" w:hint="eastAsia"/>
        </w:rPr>
        <w:t>和</w:t>
      </w:r>
      <w:r>
        <w:t xml:space="preserve"> Vivado </w:t>
      </w:r>
      <w:r w:rsidRPr="00E512EB">
        <w:rPr>
          <w:rFonts w:ascii="宋体" w:eastAsia="宋体" w:hAnsi="宋体" w:cs="宋体" w:hint="eastAsia"/>
        </w:rPr>
        <w:t>进行设计和仿真。</w:t>
      </w:r>
    </w:p>
    <w:p w14:paraId="6039A487" w14:textId="77777777" w:rsidR="00E512EB" w:rsidRPr="00E512EB" w:rsidRDefault="00E512EB" w:rsidP="00E512EB">
      <w:pPr>
        <w:ind w:left="60"/>
        <w:rPr>
          <w:rFonts w:ascii="宋体" w:eastAsia="宋体" w:hAnsi="宋体" w:cs="宋体" w:hint="eastAsia"/>
        </w:rPr>
      </w:pPr>
    </w:p>
    <w:p w14:paraId="715A6600" w14:textId="2FD7A9AF" w:rsidR="00E512EB" w:rsidRDefault="00E512EB" w:rsidP="005E1DFE">
      <w:pPr>
        <w:rPr>
          <w:rFonts w:ascii="宋体" w:eastAsia="宋体" w:hAnsi="宋体" w:cs="宋体" w:hint="eastAsia"/>
        </w:rPr>
      </w:pPr>
      <w:r>
        <w:t>1.</w:t>
      </w:r>
      <w:r>
        <w:rPr>
          <w:rFonts w:ascii="宋体" w:eastAsia="宋体" w:hAnsi="宋体" w:cs="宋体" w:hint="eastAsia"/>
        </w:rPr>
        <w:t>使用</w:t>
      </w:r>
      <w:r>
        <w:t>Verilog</w:t>
      </w:r>
      <w:r>
        <w:rPr>
          <w:rFonts w:ascii="宋体" w:eastAsia="宋体" w:hAnsi="宋体" w:cs="宋体" w:hint="eastAsia"/>
        </w:rPr>
        <w:t>完成程序计数器</w:t>
      </w:r>
      <w:r>
        <w:t>PC</w:t>
      </w:r>
      <w:r>
        <w:rPr>
          <w:rFonts w:ascii="宋体" w:eastAsia="宋体" w:hAnsi="宋体" w:cs="宋体" w:hint="eastAsia"/>
        </w:rPr>
        <w:t>的设计</w:t>
      </w:r>
    </w:p>
    <w:p w14:paraId="5C62FF7E" w14:textId="7EABBDCE" w:rsidR="00E512EB" w:rsidRDefault="00E512EB" w:rsidP="005E1DFE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  <w:r>
        <w:t xml:space="preserve"> PC</w:t>
      </w:r>
      <w:r>
        <w:rPr>
          <w:rFonts w:ascii="宋体" w:eastAsia="宋体" w:hAnsi="宋体" w:cs="宋体" w:hint="eastAsia"/>
        </w:rPr>
        <w:t>为</w:t>
      </w:r>
      <w:r>
        <w:t>8</w:t>
      </w:r>
      <w:r>
        <w:rPr>
          <w:rFonts w:ascii="宋体" w:eastAsia="宋体" w:hAnsi="宋体" w:cs="宋体" w:hint="eastAsia"/>
        </w:rPr>
        <w:t>位计数器</w:t>
      </w:r>
    </w:p>
    <w:p w14:paraId="31978F59" w14:textId="3A2112BA" w:rsidR="00E512EB" w:rsidRDefault="00E512EB" w:rsidP="005E1DFE">
      <w:pPr>
        <w:rPr>
          <w:rFonts w:ascii="宋体" w:eastAsia="宋体" w:hAnsi="宋体" w:cs="宋体" w:hint="eastAsia"/>
        </w:rPr>
      </w:pPr>
      <w:r>
        <w:t xml:space="preserve"> 2. </w:t>
      </w:r>
      <w:r>
        <w:rPr>
          <w:rFonts w:ascii="宋体" w:eastAsia="宋体" w:hAnsi="宋体" w:cs="宋体" w:hint="eastAsia"/>
        </w:rPr>
        <w:t>使用</w:t>
      </w:r>
      <w:r>
        <w:t xml:space="preserve">Verilog </w:t>
      </w:r>
      <w:r>
        <w:rPr>
          <w:rFonts w:ascii="宋体" w:eastAsia="宋体" w:hAnsi="宋体" w:cs="宋体" w:hint="eastAsia"/>
        </w:rPr>
        <w:t>完成数据存储器的设计，并编写测试仿真文件验证其正确性</w:t>
      </w:r>
    </w:p>
    <w:p w14:paraId="2361B5E2" w14:textId="77777777" w:rsidR="00E512EB" w:rsidRDefault="00E512EB" w:rsidP="005E1DFE">
      <w:pPr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要求：</w:t>
      </w:r>
      <w:r>
        <w:t xml:space="preserve"> </w:t>
      </w:r>
      <w:r>
        <w:rPr>
          <w:rFonts w:ascii="宋体" w:eastAsia="宋体" w:hAnsi="宋体" w:cs="宋体" w:hint="eastAsia"/>
        </w:rPr>
        <w:t>存储字长</w:t>
      </w:r>
      <w:r>
        <w:t xml:space="preserve"> 16 </w:t>
      </w:r>
      <w:r>
        <w:rPr>
          <w:rFonts w:ascii="宋体" w:eastAsia="宋体" w:hAnsi="宋体" w:cs="宋体" w:hint="eastAsia"/>
        </w:rPr>
        <w:t>位，存储容量</w:t>
      </w:r>
      <w:r>
        <w:t xml:space="preserve"> 1K </w:t>
      </w:r>
      <w:r>
        <w:rPr>
          <w:rFonts w:ascii="宋体" w:eastAsia="宋体" w:hAnsi="宋体" w:cs="宋体" w:hint="eastAsia"/>
        </w:rPr>
        <w:t>字节；</w:t>
      </w:r>
    </w:p>
    <w:p w14:paraId="5DBD05CC" w14:textId="587275E1" w:rsidR="005E1DFE" w:rsidRDefault="00E512EB" w:rsidP="005E1DFE">
      <w:pPr>
        <w:rPr>
          <w:rFonts w:eastAsiaTheme="minorEastAsia"/>
        </w:rPr>
      </w:pPr>
      <w:r>
        <w:rPr>
          <w:rFonts w:ascii="宋体" w:eastAsia="宋体" w:hAnsi="宋体" w:cs="宋体" w:hint="eastAsia"/>
        </w:rPr>
        <w:t>一根读写控制信号线控制读写，低电平有效。</w:t>
      </w:r>
    </w:p>
    <w:p w14:paraId="06BBA78C" w14:textId="65772B22" w:rsidR="00E512EB" w:rsidRDefault="00E512EB" w:rsidP="00E512EB">
      <w:pPr>
        <w:pStyle w:val="2"/>
      </w:pPr>
      <w:bookmarkStart w:id="41" w:name="_Toc202541791"/>
      <w:r>
        <w:rPr>
          <w:rFonts w:hint="eastAsia"/>
        </w:rPr>
        <w:t>4.2</w:t>
      </w:r>
      <w:r>
        <w:rPr>
          <w:rFonts w:hint="eastAsia"/>
        </w:rPr>
        <w:t>方案设计</w:t>
      </w:r>
      <w:bookmarkEnd w:id="41"/>
    </w:p>
    <w:p w14:paraId="20DD0AB5" w14:textId="77777777" w:rsidR="00D00671" w:rsidRPr="00D00671" w:rsidRDefault="00D00671" w:rsidP="00D00671">
      <w:pPr>
        <w:pStyle w:val="3"/>
        <w:ind w:firstLine="560"/>
      </w:pPr>
      <w:bookmarkStart w:id="42" w:name="_Toc23505"/>
      <w:bookmarkStart w:id="43" w:name="_Toc202541792"/>
      <w:r w:rsidRPr="00D00671">
        <w:rPr>
          <w:rFonts w:hint="eastAsia"/>
        </w:rPr>
        <w:t>4.2.1  PC</w:t>
      </w:r>
      <w:r w:rsidRPr="00D00671">
        <w:rPr>
          <w:rFonts w:hint="eastAsia"/>
        </w:rPr>
        <w:t>方案设计</w:t>
      </w:r>
      <w:bookmarkEnd w:id="42"/>
      <w:bookmarkEnd w:id="43"/>
    </w:p>
    <w:p w14:paraId="4EBDFEF6" w14:textId="17787332" w:rsidR="00E512EB" w:rsidRDefault="00D00671" w:rsidP="00D00671">
      <w:pPr>
        <w:ind w:firstLineChars="177" w:firstLine="425"/>
        <w:rPr>
          <w:rFonts w:eastAsiaTheme="minorEastAsia"/>
        </w:rPr>
      </w:pPr>
      <w:r>
        <w:rPr>
          <w:rFonts w:hint="eastAsia"/>
        </w:rPr>
        <w:t>PC</w:t>
      </w:r>
      <w:r>
        <w:rPr>
          <w:rFonts w:ascii="宋体" w:eastAsia="宋体" w:hAnsi="宋体" w:cs="宋体" w:hint="eastAsia"/>
        </w:rPr>
        <w:t>在每个时钟周期的信号上升沿使取指令的地址加一，当</w:t>
      </w:r>
      <w:r>
        <w:rPr>
          <w:rFonts w:hint="eastAsia"/>
        </w:rPr>
        <w:t>rst</w:t>
      </w:r>
      <w:r>
        <w:rPr>
          <w:rFonts w:ascii="宋体" w:eastAsia="宋体" w:hAnsi="宋体" w:cs="宋体" w:hint="eastAsia"/>
        </w:rPr>
        <w:t>复位信号为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时重置取值信号。于是可以用一个</w:t>
      </w:r>
      <w:r>
        <w:t>8</w:t>
      </w:r>
      <w:r>
        <w:rPr>
          <w:rFonts w:ascii="宋体" w:eastAsia="宋体" w:hAnsi="宋体" w:cs="宋体" w:hint="eastAsia"/>
        </w:rPr>
        <w:t>位的寄存器来实现</w:t>
      </w:r>
      <w:r>
        <w:rPr>
          <w:rFonts w:eastAsiaTheme="minorEastAsia" w:hint="eastAsia"/>
        </w:rPr>
        <w:t>,</w:t>
      </w:r>
      <w:r w:rsidRPr="00D00671">
        <w:rPr>
          <w:rFonts w:hint="eastAsia"/>
        </w:rPr>
        <w:t xml:space="preserve"> </w:t>
      </w:r>
      <w:r>
        <w:rPr>
          <w:rFonts w:ascii="宋体" w:eastAsia="宋体" w:hAnsi="宋体" w:cs="宋体" w:hint="eastAsia"/>
        </w:rPr>
        <w:t>在该代码中，输出值的位宽为</w:t>
      </w:r>
      <w:r>
        <w:rPr>
          <w:rFonts w:hint="eastAsia"/>
        </w:rPr>
        <w:t>8</w:t>
      </w:r>
      <w:r>
        <w:rPr>
          <w:rFonts w:ascii="宋体" w:eastAsia="宋体" w:hAnsi="宋体" w:cs="宋体" w:hint="eastAsia"/>
        </w:rPr>
        <w:t>位，可以表示</w:t>
      </w:r>
      <w:r>
        <w:rPr>
          <w:rFonts w:hint="eastAsia"/>
        </w:rPr>
        <w:t>0~255</w:t>
      </w:r>
      <w:r>
        <w:rPr>
          <w:rFonts w:ascii="宋体" w:eastAsia="宋体" w:hAnsi="宋体" w:cs="宋体" w:hint="eastAsia"/>
        </w:rPr>
        <w:t>的计数值,</w:t>
      </w:r>
      <w:r w:rsidRPr="00D00671">
        <w:rPr>
          <w:rFonts w:hint="eastAsia"/>
        </w:rPr>
        <w:t xml:space="preserve"> </w:t>
      </w:r>
      <w:r>
        <w:rPr>
          <w:rFonts w:hint="eastAsia"/>
        </w:rPr>
        <w:t>计数器在时钟信号上升沿触发计数操作</w:t>
      </w:r>
      <w:r>
        <w:rPr>
          <w:rFonts w:eastAsiaTheme="minorEastAsia" w:hint="eastAsia"/>
        </w:rPr>
        <w:t>,</w:t>
      </w:r>
      <w:r w:rsidRPr="00D00671">
        <w:rPr>
          <w:rFonts w:hint="eastAsia"/>
        </w:rPr>
        <w:t xml:space="preserve"> </w:t>
      </w:r>
      <w:r>
        <w:rPr>
          <w:rFonts w:hint="eastAsia"/>
        </w:rPr>
        <w:t>直到达到上限</w:t>
      </w:r>
      <w:r>
        <w:rPr>
          <w:rFonts w:eastAsiaTheme="minorEastAsia" w:hint="eastAsia"/>
        </w:rPr>
        <w:t>.</w:t>
      </w:r>
    </w:p>
    <w:p w14:paraId="660A3EF4" w14:textId="3839BBAA" w:rsidR="00F034B4" w:rsidRDefault="00F034B4" w:rsidP="00D00671">
      <w:pPr>
        <w:ind w:firstLineChars="177" w:firstLine="425"/>
        <w:rPr>
          <w:rFonts w:eastAsiaTheme="minorEastAsia"/>
        </w:rPr>
      </w:pPr>
      <w:r>
        <w:rPr>
          <w:rFonts w:eastAsiaTheme="minorEastAsia" w:hint="eastAsia"/>
        </w:rPr>
        <w:t>设计图如下图</w:t>
      </w:r>
      <w:r>
        <w:rPr>
          <w:rFonts w:eastAsiaTheme="minorEastAsia" w:hint="eastAsia"/>
        </w:rPr>
        <w:t>4.1</w:t>
      </w:r>
    </w:p>
    <w:p w14:paraId="20923A33" w14:textId="7ECA2D61" w:rsidR="00F034B4" w:rsidRDefault="00F034B4" w:rsidP="00F034B4">
      <w:pPr>
        <w:ind w:firstLineChars="177" w:firstLine="425"/>
        <w:jc w:val="center"/>
        <w:rPr>
          <w:rFonts w:eastAsiaTheme="minorEastAsia"/>
        </w:rPr>
      </w:pPr>
      <w:r w:rsidRPr="00F034B4">
        <w:rPr>
          <w:rFonts w:eastAsiaTheme="minorEastAsia"/>
          <w:noProof/>
        </w:rPr>
        <w:drawing>
          <wp:inline distT="0" distB="0" distL="0" distR="0" wp14:anchorId="2D3BE4C4" wp14:editId="7292B2C7">
            <wp:extent cx="5219065" cy="1412096"/>
            <wp:effectExtent l="0" t="0" r="635" b="0"/>
            <wp:docPr id="484754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541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6922" cy="141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38BC" w14:textId="5A2802A3" w:rsidR="00F034B4" w:rsidRDefault="00F034B4" w:rsidP="00F034B4">
      <w:pPr>
        <w:ind w:firstLineChars="177" w:firstLine="425"/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4.1</w:t>
      </w:r>
      <w:r w:rsidR="00AD474A">
        <w:rPr>
          <w:rFonts w:eastAsiaTheme="minorEastAsia" w:hint="eastAsia"/>
        </w:rPr>
        <w:t>pc</w:t>
      </w:r>
      <w:r w:rsidR="00AD474A">
        <w:rPr>
          <w:rFonts w:eastAsiaTheme="minorEastAsia" w:hint="eastAsia"/>
        </w:rPr>
        <w:t>设计图</w:t>
      </w:r>
    </w:p>
    <w:p w14:paraId="324223F1" w14:textId="69DF96F6" w:rsidR="00FF285F" w:rsidRPr="006052F3" w:rsidRDefault="00FF285F" w:rsidP="00FF285F">
      <w:pPr>
        <w:pStyle w:val="3"/>
        <w:ind w:firstLine="560"/>
      </w:pPr>
      <w:bookmarkStart w:id="44" w:name="_Toc202541793"/>
      <w:r>
        <w:rPr>
          <w:rFonts w:hint="eastAsia"/>
        </w:rPr>
        <w:lastRenderedPageBreak/>
        <w:t>4.2.2</w:t>
      </w:r>
      <w:r w:rsidRPr="002611B9">
        <w:rPr>
          <w:rFonts w:hint="eastAsia"/>
        </w:rPr>
        <w:t xml:space="preserve"> Verilog</w:t>
      </w:r>
      <w:r w:rsidRPr="002611B9">
        <w:rPr>
          <w:rFonts w:hint="eastAsia"/>
        </w:rPr>
        <w:t>代码实现</w:t>
      </w:r>
      <w:bookmarkEnd w:id="44"/>
    </w:p>
    <w:p w14:paraId="3E59EA94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>module pc(clk, rst, pc);</w:t>
      </w:r>
    </w:p>
    <w:p w14:paraId="1A88FE5E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input wire clk;</w:t>
      </w:r>
    </w:p>
    <w:p w14:paraId="14932462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input wire rst;</w:t>
      </w:r>
    </w:p>
    <w:p w14:paraId="6BE77AF9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output reg[7:0] pc;</w:t>
      </w:r>
    </w:p>
    <w:p w14:paraId="2A658537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</w:t>
      </w:r>
    </w:p>
    <w:p w14:paraId="13B4520B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always @(posedge clk) begin</w:t>
      </w:r>
    </w:p>
    <w:p w14:paraId="07BC3948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    if(rst)</w:t>
      </w:r>
    </w:p>
    <w:p w14:paraId="5AEE24FE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        pc &lt;= 0;</w:t>
      </w:r>
    </w:p>
    <w:p w14:paraId="7D0E1A0F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    else</w:t>
      </w:r>
    </w:p>
    <w:p w14:paraId="210A9FF8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        pc &lt;= pc + 1;</w:t>
      </w:r>
    </w:p>
    <w:p w14:paraId="2FA7C3F0" w14:textId="77777777" w:rsidR="00FF285F" w:rsidRP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 xml:space="preserve">    end</w:t>
      </w:r>
    </w:p>
    <w:p w14:paraId="1F6FB33C" w14:textId="521495AB" w:rsidR="00FF285F" w:rsidRDefault="00FF285F" w:rsidP="00FF285F">
      <w:pPr>
        <w:ind w:firstLineChars="177" w:firstLine="425"/>
        <w:rPr>
          <w:rFonts w:eastAsiaTheme="minorEastAsia"/>
        </w:rPr>
      </w:pPr>
      <w:r w:rsidRPr="00FF285F">
        <w:rPr>
          <w:rFonts w:eastAsiaTheme="minorEastAsia"/>
        </w:rPr>
        <w:t>endmodule</w:t>
      </w:r>
    </w:p>
    <w:p w14:paraId="77A7D1DB" w14:textId="2F9B653D" w:rsidR="00AD474A" w:rsidRDefault="00AD474A" w:rsidP="00AD474A">
      <w:pPr>
        <w:pStyle w:val="3"/>
        <w:ind w:firstLine="560"/>
      </w:pPr>
      <w:bookmarkStart w:id="45" w:name="_Toc202541794"/>
      <w:r>
        <w:rPr>
          <w:rFonts w:hint="eastAsia"/>
        </w:rPr>
        <w:t>4.2.3</w:t>
      </w:r>
      <w:r>
        <w:rPr>
          <w:rFonts w:hint="eastAsia"/>
        </w:rPr>
        <w:t>寄存器堆方案设计</w:t>
      </w:r>
      <w:bookmarkEnd w:id="45"/>
    </w:p>
    <w:p w14:paraId="3AEE2FC0" w14:textId="334D75A3" w:rsidR="00AD474A" w:rsidRDefault="00AD474A" w:rsidP="00AD474A">
      <w:pPr>
        <w:ind w:firstLineChars="177" w:firstLine="425"/>
        <w:rPr>
          <w:rFonts w:ascii="宋体" w:eastAsia="宋体" w:hAnsi="宋体" w:cs="宋体" w:hint="eastAsia"/>
        </w:rPr>
      </w:pPr>
      <w:r>
        <w:rPr>
          <w:rFonts w:hint="eastAsia"/>
        </w:rPr>
        <w:t>RAM</w:t>
      </w:r>
      <w:r>
        <w:rPr>
          <w:rFonts w:ascii="宋体" w:eastAsia="宋体" w:hAnsi="宋体" w:cs="宋体" w:hint="eastAsia"/>
        </w:rPr>
        <w:t>模块功能为存取数据，</w:t>
      </w:r>
      <w:r>
        <w:rPr>
          <w:rFonts w:hint="eastAsia"/>
        </w:rPr>
        <w:t>RAM</w:t>
      </w:r>
      <w:r>
        <w:rPr>
          <w:rFonts w:ascii="宋体" w:eastAsia="宋体" w:hAnsi="宋体" w:cs="宋体" w:hint="eastAsia"/>
        </w:rPr>
        <w:t>单元有</w:t>
      </w:r>
      <w:r>
        <w:rPr>
          <w:rFonts w:hint="eastAsia"/>
        </w:rPr>
        <w:t>512</w:t>
      </w:r>
      <w:r>
        <w:rPr>
          <w:rFonts w:ascii="宋体" w:eastAsia="宋体" w:hAnsi="宋体" w:cs="宋体" w:hint="eastAsia"/>
        </w:rPr>
        <w:t>个存储字，每个存储字为</w:t>
      </w:r>
      <w:r>
        <w:rPr>
          <w:rFonts w:hint="eastAsia"/>
        </w:rPr>
        <w:t>16</w:t>
      </w:r>
      <w:r>
        <w:rPr>
          <w:rFonts w:ascii="宋体" w:eastAsia="宋体" w:hAnsi="宋体" w:cs="宋体" w:hint="eastAsia"/>
        </w:rPr>
        <w:t>位。当每个时钟周期的时钟信号为上升沿且写使能信号为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，则将数据写入</w:t>
      </w:r>
      <w:r>
        <w:rPr>
          <w:rFonts w:hint="eastAsia"/>
        </w:rPr>
        <w:t>RAM</w:t>
      </w:r>
      <w:r>
        <w:rPr>
          <w:rFonts w:ascii="宋体" w:eastAsia="宋体" w:hAnsi="宋体" w:cs="宋体" w:hint="eastAsia"/>
        </w:rPr>
        <w:t>模块中对应的地址中；若写使能信号为</w:t>
      </w:r>
      <w:r>
        <w:rPr>
          <w:rFonts w:hint="eastAsia"/>
        </w:rPr>
        <w:t>0</w:t>
      </w:r>
      <w:r>
        <w:rPr>
          <w:rFonts w:ascii="宋体" w:eastAsia="宋体" w:hAnsi="宋体" w:cs="宋体" w:hint="eastAsia"/>
        </w:rPr>
        <w:t>，则将</w:t>
      </w:r>
      <w:r>
        <w:rPr>
          <w:rFonts w:hint="eastAsia"/>
        </w:rPr>
        <w:t>RAM</w:t>
      </w:r>
      <w:r>
        <w:rPr>
          <w:rFonts w:ascii="宋体" w:eastAsia="宋体" w:hAnsi="宋体" w:cs="宋体" w:hint="eastAsia"/>
        </w:rPr>
        <w:t>模块中对应地址的数据读取出来。</w:t>
      </w:r>
    </w:p>
    <w:p w14:paraId="772CE241" w14:textId="77777777" w:rsidR="006F4010" w:rsidRPr="006F4010" w:rsidRDefault="006F4010" w:rsidP="006F4010">
      <w:pPr>
        <w:rPr>
          <w:rFonts w:eastAsia="宋体"/>
        </w:rPr>
      </w:pPr>
      <w:r w:rsidRPr="006F4010">
        <w:rPr>
          <w:rFonts w:eastAsia="宋体"/>
        </w:rPr>
        <w:t>端口定义：输入包括时钟信号</w:t>
      </w:r>
      <w:r w:rsidRPr="006F4010">
        <w:rPr>
          <w:rFonts w:eastAsia="宋体"/>
        </w:rPr>
        <w:t>clk</w:t>
      </w:r>
      <w:r w:rsidRPr="006F4010">
        <w:rPr>
          <w:rFonts w:eastAsia="宋体"/>
        </w:rPr>
        <w:t>、写使能信号</w:t>
      </w:r>
      <w:r w:rsidRPr="006F4010">
        <w:rPr>
          <w:rFonts w:eastAsia="宋体"/>
        </w:rPr>
        <w:t>wr_en</w:t>
      </w:r>
      <w:r w:rsidRPr="006F4010">
        <w:rPr>
          <w:rFonts w:eastAsia="宋体"/>
        </w:rPr>
        <w:t>、</w:t>
      </w:r>
      <w:r w:rsidRPr="006F4010">
        <w:rPr>
          <w:rFonts w:eastAsia="宋体"/>
        </w:rPr>
        <w:t>10</w:t>
      </w:r>
      <w:r w:rsidRPr="006F4010">
        <w:rPr>
          <w:rFonts w:eastAsia="宋体"/>
        </w:rPr>
        <w:t>位地址</w:t>
      </w:r>
      <w:r w:rsidRPr="006F4010">
        <w:rPr>
          <w:rFonts w:eastAsia="宋体"/>
        </w:rPr>
        <w:t>addr</w:t>
      </w:r>
      <w:r w:rsidRPr="006F4010">
        <w:rPr>
          <w:rFonts w:eastAsia="宋体"/>
        </w:rPr>
        <w:t>和</w:t>
      </w:r>
      <w:r w:rsidRPr="006F4010">
        <w:rPr>
          <w:rFonts w:eastAsia="宋体"/>
        </w:rPr>
        <w:t>16</w:t>
      </w:r>
      <w:r w:rsidRPr="006F4010">
        <w:rPr>
          <w:rFonts w:eastAsia="宋体"/>
        </w:rPr>
        <w:t>位写入数据</w:t>
      </w:r>
      <w:r w:rsidRPr="006F4010">
        <w:rPr>
          <w:rFonts w:eastAsia="宋体"/>
        </w:rPr>
        <w:t>data_in</w:t>
      </w:r>
      <w:r w:rsidRPr="006F4010">
        <w:rPr>
          <w:rFonts w:eastAsia="宋体"/>
        </w:rPr>
        <w:t>，输出为</w:t>
      </w:r>
      <w:r w:rsidRPr="006F4010">
        <w:rPr>
          <w:rFonts w:eastAsia="宋体"/>
        </w:rPr>
        <w:t>16</w:t>
      </w:r>
      <w:r w:rsidRPr="006F4010">
        <w:rPr>
          <w:rFonts w:eastAsia="宋体"/>
        </w:rPr>
        <w:t>位读取数据</w:t>
      </w:r>
      <w:r w:rsidRPr="006F4010">
        <w:rPr>
          <w:rFonts w:eastAsia="宋体"/>
        </w:rPr>
        <w:t>data_out</w:t>
      </w:r>
      <w:r w:rsidRPr="006F4010">
        <w:rPr>
          <w:rFonts w:eastAsia="宋体"/>
        </w:rPr>
        <w:t>。</w:t>
      </w:r>
    </w:p>
    <w:p w14:paraId="0FF0DA5E" w14:textId="77777777" w:rsidR="006F4010" w:rsidRPr="006F4010" w:rsidRDefault="006F4010" w:rsidP="006F4010">
      <w:pPr>
        <w:rPr>
          <w:rFonts w:eastAsia="宋体"/>
        </w:rPr>
      </w:pPr>
      <w:r w:rsidRPr="006F4010">
        <w:rPr>
          <w:rFonts w:eastAsia="宋体"/>
        </w:rPr>
        <w:t>存储结构：定义</w:t>
      </w:r>
      <w:r w:rsidRPr="006F4010">
        <w:rPr>
          <w:rFonts w:eastAsia="宋体"/>
        </w:rPr>
        <w:t>16</w:t>
      </w:r>
      <w:r w:rsidRPr="006F4010">
        <w:rPr>
          <w:rFonts w:eastAsia="宋体"/>
        </w:rPr>
        <w:t>位宽、</w:t>
      </w:r>
      <w:r w:rsidRPr="006F4010">
        <w:rPr>
          <w:rFonts w:eastAsia="宋体"/>
        </w:rPr>
        <w:t>512</w:t>
      </w:r>
      <w:r w:rsidRPr="006F4010">
        <w:rPr>
          <w:rFonts w:eastAsia="宋体"/>
        </w:rPr>
        <w:t>深度的寄存器数组</w:t>
      </w:r>
      <w:r w:rsidRPr="006F4010">
        <w:rPr>
          <w:rFonts w:eastAsia="宋体"/>
        </w:rPr>
        <w:t>ram[511:0]</w:t>
      </w:r>
      <w:r w:rsidRPr="006F4010">
        <w:rPr>
          <w:rFonts w:eastAsia="宋体"/>
        </w:rPr>
        <w:t>，总容量为</w:t>
      </w:r>
      <w:r w:rsidRPr="006F4010">
        <w:rPr>
          <w:rFonts w:eastAsia="宋体"/>
        </w:rPr>
        <w:t>1KB</w:t>
      </w:r>
      <w:r w:rsidRPr="006F4010">
        <w:rPr>
          <w:rFonts w:eastAsia="宋体"/>
        </w:rPr>
        <w:t>字。</w:t>
      </w:r>
    </w:p>
    <w:p w14:paraId="25F5FA47" w14:textId="77777777" w:rsidR="006F4010" w:rsidRPr="006F4010" w:rsidRDefault="006F4010" w:rsidP="006F4010">
      <w:pPr>
        <w:rPr>
          <w:rFonts w:eastAsia="宋体"/>
        </w:rPr>
      </w:pPr>
      <w:r w:rsidRPr="006F4010">
        <w:rPr>
          <w:rFonts w:eastAsia="宋体"/>
        </w:rPr>
        <w:t>读写逻辑：采用时序逻辑设计，在</w:t>
      </w:r>
      <w:r w:rsidRPr="006F4010">
        <w:rPr>
          <w:rFonts w:eastAsia="宋体"/>
        </w:rPr>
        <w:t>clk</w:t>
      </w:r>
      <w:r w:rsidRPr="006F4010">
        <w:rPr>
          <w:rFonts w:eastAsia="宋体"/>
        </w:rPr>
        <w:t>上升沿触发操作。当</w:t>
      </w:r>
      <w:r w:rsidRPr="006F4010">
        <w:rPr>
          <w:rFonts w:eastAsia="宋体"/>
        </w:rPr>
        <w:t>wr_en=1</w:t>
      </w:r>
      <w:r w:rsidRPr="006F4010">
        <w:rPr>
          <w:rFonts w:eastAsia="宋体"/>
        </w:rPr>
        <w:t>时执行写操作，将</w:t>
      </w:r>
      <w:r w:rsidRPr="006F4010">
        <w:rPr>
          <w:rFonts w:eastAsia="宋体"/>
        </w:rPr>
        <w:t>data_in</w:t>
      </w:r>
      <w:r w:rsidRPr="006F4010">
        <w:rPr>
          <w:rFonts w:eastAsia="宋体"/>
        </w:rPr>
        <w:t>写入</w:t>
      </w:r>
      <w:r w:rsidRPr="006F4010">
        <w:rPr>
          <w:rFonts w:eastAsia="宋体"/>
        </w:rPr>
        <w:t>ram[addr]</w:t>
      </w:r>
      <w:r w:rsidRPr="006F4010">
        <w:rPr>
          <w:rFonts w:eastAsia="宋体"/>
        </w:rPr>
        <w:t>；当</w:t>
      </w:r>
      <w:r w:rsidRPr="006F4010">
        <w:rPr>
          <w:rFonts w:eastAsia="宋体"/>
        </w:rPr>
        <w:t>wr_en=0</w:t>
      </w:r>
      <w:r w:rsidRPr="006F4010">
        <w:rPr>
          <w:rFonts w:eastAsia="宋体"/>
        </w:rPr>
        <w:t>时执行读操作，将</w:t>
      </w:r>
      <w:r w:rsidRPr="006F4010">
        <w:rPr>
          <w:rFonts w:eastAsia="宋体"/>
        </w:rPr>
        <w:t>ram[addr]</w:t>
      </w:r>
      <w:r w:rsidRPr="006F4010">
        <w:rPr>
          <w:rFonts w:eastAsia="宋体"/>
        </w:rPr>
        <w:t>读出到</w:t>
      </w:r>
      <w:r w:rsidRPr="006F4010">
        <w:rPr>
          <w:rFonts w:eastAsia="宋体"/>
        </w:rPr>
        <w:t>data_out</w:t>
      </w:r>
      <w:r w:rsidRPr="006F4010">
        <w:rPr>
          <w:rFonts w:eastAsia="宋体"/>
        </w:rPr>
        <w:t>。</w:t>
      </w:r>
    </w:p>
    <w:p w14:paraId="688F3D1F" w14:textId="77777777" w:rsidR="006F4010" w:rsidRPr="006F4010" w:rsidRDefault="006F4010" w:rsidP="006F4010">
      <w:pPr>
        <w:rPr>
          <w:rFonts w:eastAsia="宋体"/>
        </w:rPr>
      </w:pPr>
      <w:r w:rsidRPr="006F4010">
        <w:rPr>
          <w:rFonts w:eastAsia="宋体"/>
        </w:rPr>
        <w:t>时序控制：所有操作在时钟上升沿同步进行</w:t>
      </w:r>
    </w:p>
    <w:p w14:paraId="78A831B1" w14:textId="77777777" w:rsidR="006F4010" w:rsidRPr="006F4010" w:rsidRDefault="006F4010" w:rsidP="00AD474A">
      <w:pPr>
        <w:ind w:firstLineChars="177" w:firstLine="425"/>
      </w:pPr>
    </w:p>
    <w:p w14:paraId="130DF446" w14:textId="31FA23C8" w:rsidR="006F4010" w:rsidRPr="006052F3" w:rsidRDefault="006F4010" w:rsidP="006F4010">
      <w:pPr>
        <w:pStyle w:val="3"/>
        <w:ind w:firstLine="560"/>
      </w:pPr>
      <w:bookmarkStart w:id="46" w:name="_Toc202541795"/>
      <w:r>
        <w:rPr>
          <w:rFonts w:hint="eastAsia"/>
        </w:rPr>
        <w:lastRenderedPageBreak/>
        <w:t>4.2.4</w:t>
      </w:r>
      <w:r w:rsidRPr="002611B9">
        <w:rPr>
          <w:rFonts w:hint="eastAsia"/>
        </w:rPr>
        <w:t xml:space="preserve"> Verilog</w:t>
      </w:r>
      <w:r w:rsidRPr="002611B9">
        <w:rPr>
          <w:rFonts w:hint="eastAsia"/>
        </w:rPr>
        <w:t>代码实现</w:t>
      </w:r>
      <w:bookmarkEnd w:id="46"/>
    </w:p>
    <w:p w14:paraId="74727AE0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>module ram(</w:t>
      </w:r>
    </w:p>
    <w:p w14:paraId="66E0D226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input wire clk,</w:t>
      </w:r>
    </w:p>
    <w:p w14:paraId="59EAF69C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input wire wr_en,</w:t>
      </w:r>
    </w:p>
    <w:p w14:paraId="2603B3B6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input wire [9:0] addr,</w:t>
      </w:r>
    </w:p>
    <w:p w14:paraId="77121C50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input wire [15:0] data_in,</w:t>
      </w:r>
    </w:p>
    <w:p w14:paraId="0CD5290B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output reg [15:0] data_out</w:t>
      </w:r>
    </w:p>
    <w:p w14:paraId="689447C3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>);</w:t>
      </w:r>
    </w:p>
    <w:p w14:paraId="1B91E998" w14:textId="77777777" w:rsidR="005305B1" w:rsidRPr="005305B1" w:rsidRDefault="005305B1" w:rsidP="005305B1">
      <w:pPr>
        <w:rPr>
          <w:rFonts w:eastAsiaTheme="minorEastAsia"/>
        </w:rPr>
      </w:pPr>
    </w:p>
    <w:p w14:paraId="47BB3952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reg [15:0] ram[511:0];</w:t>
      </w:r>
    </w:p>
    <w:p w14:paraId="7492D51B" w14:textId="77777777" w:rsidR="005305B1" w:rsidRPr="005305B1" w:rsidRDefault="005305B1" w:rsidP="005305B1">
      <w:pPr>
        <w:rPr>
          <w:rFonts w:eastAsiaTheme="minorEastAsia"/>
        </w:rPr>
      </w:pPr>
    </w:p>
    <w:p w14:paraId="4006503D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always @(posedge clk) begin</w:t>
      </w:r>
    </w:p>
    <w:p w14:paraId="4D410F7F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if (wr_en) begin</w:t>
      </w:r>
    </w:p>
    <w:p w14:paraId="53FC6516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    ram[addr] &lt;= data_in;</w:t>
      </w:r>
    </w:p>
    <w:p w14:paraId="14BED0B1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end</w:t>
      </w:r>
    </w:p>
    <w:p w14:paraId="7758C5A7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else begin</w:t>
      </w:r>
    </w:p>
    <w:p w14:paraId="23A39014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    data_out &lt;= ram[addr];</w:t>
      </w:r>
    </w:p>
    <w:p w14:paraId="54DB2535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    end</w:t>
      </w:r>
    </w:p>
    <w:p w14:paraId="762F4934" w14:textId="77777777" w:rsidR="005305B1" w:rsidRPr="005305B1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 xml:space="preserve">    end</w:t>
      </w:r>
    </w:p>
    <w:p w14:paraId="4766D3D3" w14:textId="0F183FC3" w:rsidR="00AD474A" w:rsidRPr="00AD474A" w:rsidRDefault="005305B1" w:rsidP="005305B1">
      <w:pPr>
        <w:rPr>
          <w:rFonts w:eastAsiaTheme="minorEastAsia"/>
        </w:rPr>
      </w:pPr>
      <w:r w:rsidRPr="005305B1">
        <w:rPr>
          <w:rFonts w:eastAsiaTheme="minorEastAsia"/>
        </w:rPr>
        <w:t>endmodule</w:t>
      </w:r>
    </w:p>
    <w:p w14:paraId="5741BA8A" w14:textId="3E1B055B" w:rsidR="00E512EB" w:rsidRDefault="00E512EB" w:rsidP="00E512EB">
      <w:pPr>
        <w:pStyle w:val="2"/>
      </w:pPr>
      <w:bookmarkStart w:id="47" w:name="_Toc202541796"/>
      <w:r>
        <w:rPr>
          <w:rFonts w:hint="eastAsia"/>
        </w:rPr>
        <w:t>4.3</w:t>
      </w:r>
      <w:r>
        <w:rPr>
          <w:rFonts w:hint="eastAsia"/>
        </w:rPr>
        <w:t>实验步骤</w:t>
      </w:r>
      <w:bookmarkEnd w:id="47"/>
    </w:p>
    <w:p w14:paraId="08AFD84B" w14:textId="7E265B2D" w:rsidR="00E512EB" w:rsidRPr="00E512EB" w:rsidRDefault="00F034B4" w:rsidP="00E512EB">
      <w:pPr>
        <w:rPr>
          <w:rFonts w:eastAsiaTheme="minorEastAsia"/>
        </w:rPr>
      </w:pPr>
      <w:r>
        <w:rPr>
          <w:rFonts w:eastAsiaTheme="minorEastAsia" w:hint="eastAsia"/>
        </w:rPr>
        <w:t>基本同</w:t>
      </w:r>
      <w:r>
        <w:rPr>
          <w:rFonts w:eastAsiaTheme="minorEastAsia" w:hint="eastAsia"/>
        </w:rPr>
        <w:t>2.3</w:t>
      </w:r>
    </w:p>
    <w:p w14:paraId="51FECF29" w14:textId="321A1CD1" w:rsidR="00E512EB" w:rsidRDefault="00E512EB" w:rsidP="00E512EB">
      <w:pPr>
        <w:pStyle w:val="2"/>
      </w:pPr>
      <w:bookmarkStart w:id="48" w:name="_Toc202541797"/>
      <w:r>
        <w:rPr>
          <w:rFonts w:hint="eastAsia"/>
        </w:rPr>
        <w:t>4.4</w:t>
      </w:r>
      <w:r>
        <w:rPr>
          <w:rFonts w:hint="eastAsia"/>
        </w:rPr>
        <w:t>仿真与分析</w:t>
      </w:r>
      <w:r>
        <w:rPr>
          <w:rFonts w:hint="eastAsia"/>
        </w:rPr>
        <w:t>(</w:t>
      </w:r>
      <w:r>
        <w:rPr>
          <w:rFonts w:hint="eastAsia"/>
        </w:rPr>
        <w:t>附测试程序</w:t>
      </w:r>
      <w:r>
        <w:rPr>
          <w:rFonts w:hint="eastAsia"/>
        </w:rPr>
        <w:t>)</w:t>
      </w:r>
      <w:bookmarkEnd w:id="48"/>
    </w:p>
    <w:p w14:paraId="6CF8398B" w14:textId="49911A86" w:rsidR="00886BAB" w:rsidRDefault="00FF285F" w:rsidP="00FF285F">
      <w:pPr>
        <w:pStyle w:val="3"/>
        <w:ind w:firstLine="560"/>
      </w:pPr>
      <w:bookmarkStart w:id="49" w:name="_Toc202541798"/>
      <w:r>
        <w:rPr>
          <w:rFonts w:hint="eastAsia"/>
        </w:rPr>
        <w:t>4.4.1pc</w:t>
      </w:r>
      <w:r>
        <w:rPr>
          <w:rFonts w:hint="eastAsia"/>
        </w:rPr>
        <w:t>仿真与分析</w:t>
      </w:r>
      <w:bookmarkEnd w:id="49"/>
    </w:p>
    <w:p w14:paraId="24568B4C" w14:textId="484BFD86" w:rsidR="00FF285F" w:rsidRPr="00E512EB" w:rsidRDefault="00FF285F" w:rsidP="005E1DFE">
      <w:pPr>
        <w:rPr>
          <w:rFonts w:eastAsiaTheme="minorEastAsia"/>
        </w:rPr>
      </w:pPr>
      <w:r>
        <w:rPr>
          <w:rFonts w:eastAsiaTheme="minorEastAsia" w:hint="eastAsia"/>
        </w:rPr>
        <w:t>这里设置了周期为</w:t>
      </w:r>
      <w:r>
        <w:rPr>
          <w:rFonts w:eastAsiaTheme="minorEastAsia" w:hint="eastAsia"/>
        </w:rPr>
        <w:t>10ns</w:t>
      </w:r>
      <w:r>
        <w:rPr>
          <w:rFonts w:eastAsiaTheme="minorEastAsia" w:hint="eastAsia"/>
        </w:rPr>
        <w:t>的时钟</w:t>
      </w:r>
    </w:p>
    <w:p w14:paraId="298C9B3D" w14:textId="77777777" w:rsidR="00FF285F" w:rsidRPr="00FF285F" w:rsidRDefault="00FF285F" w:rsidP="00FF285F">
      <w:pPr>
        <w:rPr>
          <w:rFonts w:eastAsia="宋体"/>
        </w:rPr>
      </w:pPr>
      <w:r w:rsidRPr="00FF285F">
        <w:rPr>
          <w:rFonts w:eastAsia="宋体"/>
        </w:rPr>
        <w:t>初始化阶段：设置时钟初值为</w:t>
      </w:r>
      <w:r w:rsidRPr="00FF285F">
        <w:rPr>
          <w:rFonts w:eastAsia="宋体"/>
        </w:rPr>
        <w:t>0</w:t>
      </w:r>
      <w:r w:rsidRPr="00FF285F">
        <w:rPr>
          <w:rFonts w:eastAsia="宋体"/>
        </w:rPr>
        <w:t>，复位信号为</w:t>
      </w:r>
      <w:r w:rsidRPr="00FF285F">
        <w:rPr>
          <w:rFonts w:eastAsia="宋体"/>
        </w:rPr>
        <w:t>1</w:t>
      </w:r>
    </w:p>
    <w:p w14:paraId="122C3540" w14:textId="77777777" w:rsidR="00FF285F" w:rsidRPr="00FF285F" w:rsidRDefault="00FF285F" w:rsidP="00FF285F">
      <w:pPr>
        <w:rPr>
          <w:rFonts w:eastAsia="宋体"/>
        </w:rPr>
      </w:pPr>
      <w:r w:rsidRPr="00FF285F">
        <w:rPr>
          <w:rFonts w:eastAsia="宋体"/>
        </w:rPr>
        <w:lastRenderedPageBreak/>
        <w:t>复位测试：保持复位</w:t>
      </w:r>
      <w:r w:rsidRPr="00FF285F">
        <w:rPr>
          <w:rFonts w:eastAsia="宋体"/>
        </w:rPr>
        <w:t>5</w:t>
      </w:r>
      <w:r w:rsidRPr="00FF285F">
        <w:rPr>
          <w:rFonts w:eastAsia="宋体"/>
        </w:rPr>
        <w:t>个时钟周期，确保</w:t>
      </w:r>
      <w:r w:rsidRPr="00FF285F">
        <w:rPr>
          <w:rFonts w:eastAsia="宋体"/>
        </w:rPr>
        <w:t>PC</w:t>
      </w:r>
      <w:r w:rsidRPr="00FF285F">
        <w:rPr>
          <w:rFonts w:eastAsia="宋体"/>
        </w:rPr>
        <w:t>稳定在</w:t>
      </w:r>
      <w:r w:rsidRPr="00FF285F">
        <w:rPr>
          <w:rFonts w:eastAsia="宋体"/>
        </w:rPr>
        <w:t>0</w:t>
      </w:r>
    </w:p>
    <w:p w14:paraId="450393AB" w14:textId="6170883B" w:rsidR="00FF285F" w:rsidRPr="00FF285F" w:rsidRDefault="00FF285F" w:rsidP="00FF285F">
      <w:pPr>
        <w:rPr>
          <w:rFonts w:eastAsia="宋体"/>
        </w:rPr>
      </w:pPr>
      <w:r w:rsidRPr="00FF285F">
        <w:rPr>
          <w:rFonts w:eastAsia="宋体"/>
        </w:rPr>
        <w:t>计数测试：释放复位，让</w:t>
      </w:r>
      <w:r w:rsidRPr="00FF285F">
        <w:rPr>
          <w:rFonts w:eastAsia="宋体"/>
        </w:rPr>
        <w:t>PC</w:t>
      </w:r>
      <w:r w:rsidRPr="00FF285F">
        <w:rPr>
          <w:rFonts w:eastAsia="宋体"/>
        </w:rPr>
        <w:t>自增</w:t>
      </w:r>
      <w:r>
        <w:rPr>
          <w:rFonts w:eastAsia="宋体" w:hint="eastAsia"/>
        </w:rPr>
        <w:t>6</w:t>
      </w:r>
      <w:r w:rsidRPr="00FF285F">
        <w:rPr>
          <w:rFonts w:eastAsia="宋体"/>
        </w:rPr>
        <w:t>个周期，观察连续计数行为</w:t>
      </w:r>
    </w:p>
    <w:p w14:paraId="468BE226" w14:textId="77777777" w:rsidR="00FF285F" w:rsidRPr="00FF285F" w:rsidRDefault="00FF285F" w:rsidP="00FF285F">
      <w:pPr>
        <w:rPr>
          <w:rFonts w:eastAsia="宋体"/>
        </w:rPr>
      </w:pPr>
      <w:r w:rsidRPr="00FF285F">
        <w:rPr>
          <w:rFonts w:eastAsia="宋体"/>
        </w:rPr>
        <w:t>二次复位测试：再次激活复位，验证</w:t>
      </w:r>
      <w:r w:rsidRPr="00FF285F">
        <w:rPr>
          <w:rFonts w:eastAsia="宋体"/>
        </w:rPr>
        <w:t>PC</w:t>
      </w:r>
      <w:r w:rsidRPr="00FF285F">
        <w:rPr>
          <w:rFonts w:eastAsia="宋体"/>
        </w:rPr>
        <w:t>能否在运行中途正确复位到</w:t>
      </w:r>
      <w:r w:rsidRPr="00FF285F">
        <w:rPr>
          <w:rFonts w:eastAsia="宋体"/>
        </w:rPr>
        <w:t>0</w:t>
      </w:r>
    </w:p>
    <w:p w14:paraId="7F6FAC75" w14:textId="77777777" w:rsidR="00FF285F" w:rsidRPr="00FF285F" w:rsidRDefault="00FF285F" w:rsidP="00FF285F">
      <w:pPr>
        <w:rPr>
          <w:rFonts w:eastAsia="宋体"/>
        </w:rPr>
      </w:pPr>
      <w:r w:rsidRPr="00FF285F">
        <w:rPr>
          <w:rFonts w:eastAsia="宋体"/>
        </w:rPr>
        <w:t>复位后计数：释放复位，再次观察</w:t>
      </w:r>
      <w:r w:rsidRPr="00FF285F">
        <w:rPr>
          <w:rFonts w:eastAsia="宋体"/>
        </w:rPr>
        <w:t>PC</w:t>
      </w:r>
      <w:r w:rsidRPr="00FF285F">
        <w:rPr>
          <w:rFonts w:eastAsia="宋体"/>
        </w:rPr>
        <w:t>从</w:t>
      </w:r>
      <w:r w:rsidRPr="00FF285F">
        <w:rPr>
          <w:rFonts w:eastAsia="宋体"/>
        </w:rPr>
        <w:t>0</w:t>
      </w:r>
      <w:r w:rsidRPr="00FF285F">
        <w:rPr>
          <w:rFonts w:eastAsia="宋体"/>
        </w:rPr>
        <w:t>开始计数</w:t>
      </w:r>
    </w:p>
    <w:p w14:paraId="529E9876" w14:textId="5B2335DC" w:rsidR="00886BAB" w:rsidRDefault="00886BAB" w:rsidP="005E1DFE">
      <w:pPr>
        <w:rPr>
          <w:rFonts w:eastAsiaTheme="minorEastAsia"/>
        </w:rPr>
      </w:pPr>
    </w:p>
    <w:p w14:paraId="636628CC" w14:textId="63E0DDE8" w:rsidR="00FF285F" w:rsidRDefault="00FF285F" w:rsidP="005E1DFE">
      <w:pPr>
        <w:rPr>
          <w:rFonts w:eastAsiaTheme="minorEastAsia"/>
        </w:rPr>
      </w:pPr>
      <w:r>
        <w:rPr>
          <w:rFonts w:eastAsiaTheme="minorEastAsia" w:hint="eastAsia"/>
        </w:rPr>
        <w:t>测试程序如下</w:t>
      </w:r>
      <w:r>
        <w:rPr>
          <w:rFonts w:eastAsiaTheme="minorEastAsia" w:hint="eastAsia"/>
        </w:rPr>
        <w:t>:</w:t>
      </w:r>
    </w:p>
    <w:p w14:paraId="29209805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>module test;</w:t>
      </w:r>
    </w:p>
    <w:p w14:paraId="6274CC55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reg clk;</w:t>
      </w:r>
    </w:p>
    <w:p w14:paraId="35CFD4E3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reg rst;</w:t>
      </w:r>
    </w:p>
    <w:p w14:paraId="0126D38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wire [7:0] pc;</w:t>
      </w:r>
    </w:p>
    <w:p w14:paraId="498E557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pc uut (</w:t>
      </w:r>
    </w:p>
    <w:p w14:paraId="747255A7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.clk(clk),</w:t>
      </w:r>
    </w:p>
    <w:p w14:paraId="614CEAA4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.rst(rst),</w:t>
      </w:r>
    </w:p>
    <w:p w14:paraId="5ED282E6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.pc(pc)</w:t>
      </w:r>
    </w:p>
    <w:p w14:paraId="4CF48BEB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);</w:t>
      </w:r>
    </w:p>
    <w:p w14:paraId="5CA89275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</w:t>
      </w:r>
    </w:p>
    <w:p w14:paraId="4A077569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// </w:t>
      </w:r>
      <w:r w:rsidRPr="00FF285F">
        <w:rPr>
          <w:rFonts w:eastAsiaTheme="minorEastAsia" w:hint="eastAsia"/>
        </w:rPr>
        <w:t>生成时钟，周期为</w:t>
      </w:r>
      <w:r w:rsidRPr="00FF285F">
        <w:rPr>
          <w:rFonts w:eastAsiaTheme="minorEastAsia"/>
        </w:rPr>
        <w:t>10ns</w:t>
      </w:r>
    </w:p>
    <w:p w14:paraId="1B300DF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always #5 clk = ~clk;</w:t>
      </w:r>
    </w:p>
    <w:p w14:paraId="1D95A2BE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initial begin</w:t>
      </w:r>
    </w:p>
    <w:p w14:paraId="109101DB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clk = 0;</w:t>
      </w:r>
    </w:p>
    <w:p w14:paraId="2600F631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rst = 1;</w:t>
      </w:r>
    </w:p>
    <w:p w14:paraId="0DF18228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</w:t>
      </w:r>
    </w:p>
    <w:p w14:paraId="051AEF88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// </w:t>
      </w:r>
      <w:r w:rsidRPr="00FF285F">
        <w:rPr>
          <w:rFonts w:eastAsiaTheme="minorEastAsia" w:hint="eastAsia"/>
        </w:rPr>
        <w:t>复位</w:t>
      </w:r>
      <w:r w:rsidRPr="00FF285F">
        <w:rPr>
          <w:rFonts w:eastAsiaTheme="minorEastAsia"/>
        </w:rPr>
        <w:t>5</w:t>
      </w:r>
      <w:r w:rsidRPr="00FF285F">
        <w:rPr>
          <w:rFonts w:eastAsiaTheme="minorEastAsia" w:hint="eastAsia"/>
        </w:rPr>
        <w:t>个时钟周期</w:t>
      </w:r>
    </w:p>
    <w:p w14:paraId="7563F451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#50;</w:t>
      </w:r>
    </w:p>
    <w:p w14:paraId="16A0C54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</w:t>
      </w:r>
    </w:p>
    <w:p w14:paraId="30BE212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// </w:t>
      </w:r>
      <w:r w:rsidRPr="00FF285F">
        <w:rPr>
          <w:rFonts w:eastAsiaTheme="minorEastAsia" w:hint="eastAsia"/>
        </w:rPr>
        <w:t>释放复位，开始计数</w:t>
      </w:r>
    </w:p>
    <w:p w14:paraId="090B54AD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rst = 0;</w:t>
      </w:r>
    </w:p>
    <w:p w14:paraId="12BC3376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</w:t>
      </w:r>
    </w:p>
    <w:p w14:paraId="590EFBB3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// </w:t>
      </w:r>
      <w:r w:rsidRPr="00FF285F">
        <w:rPr>
          <w:rFonts w:eastAsiaTheme="minorEastAsia" w:hint="eastAsia"/>
        </w:rPr>
        <w:t>观察</w:t>
      </w:r>
      <w:r w:rsidRPr="00FF285F">
        <w:rPr>
          <w:rFonts w:eastAsiaTheme="minorEastAsia"/>
        </w:rPr>
        <w:t>PC</w:t>
      </w:r>
      <w:r w:rsidRPr="00FF285F">
        <w:rPr>
          <w:rFonts w:eastAsiaTheme="minorEastAsia" w:hint="eastAsia"/>
        </w:rPr>
        <w:t>计数</w:t>
      </w:r>
      <w:r w:rsidRPr="00FF285F">
        <w:rPr>
          <w:rFonts w:eastAsiaTheme="minorEastAsia"/>
        </w:rPr>
        <w:t>20</w:t>
      </w:r>
      <w:r w:rsidRPr="00FF285F">
        <w:rPr>
          <w:rFonts w:eastAsiaTheme="minorEastAsia" w:hint="eastAsia"/>
        </w:rPr>
        <w:t>个周期</w:t>
      </w:r>
    </w:p>
    <w:p w14:paraId="2EDAE6F5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#60;</w:t>
      </w:r>
    </w:p>
    <w:p w14:paraId="1EDB122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lastRenderedPageBreak/>
        <w:t xml:space="preserve">        </w:t>
      </w:r>
    </w:p>
    <w:p w14:paraId="55554BF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// </w:t>
      </w:r>
      <w:r w:rsidRPr="00FF285F">
        <w:rPr>
          <w:rFonts w:eastAsiaTheme="minorEastAsia" w:hint="eastAsia"/>
        </w:rPr>
        <w:t>再次复位</w:t>
      </w:r>
    </w:p>
    <w:p w14:paraId="445154F2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rst = 1;</w:t>
      </w:r>
    </w:p>
    <w:p w14:paraId="7F34A38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#20;</w:t>
      </w:r>
    </w:p>
    <w:p w14:paraId="217337A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</w:t>
      </w:r>
    </w:p>
    <w:p w14:paraId="5C2BF7E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// </w:t>
      </w:r>
      <w:r w:rsidRPr="00FF285F">
        <w:rPr>
          <w:rFonts w:eastAsiaTheme="minorEastAsia" w:hint="eastAsia"/>
        </w:rPr>
        <w:t>再次释放复位，继续计数</w:t>
      </w:r>
    </w:p>
    <w:p w14:paraId="1DD370FB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rst = 0;</w:t>
      </w:r>
    </w:p>
    <w:p w14:paraId="53A208E7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#40;</w:t>
      </w:r>
    </w:p>
    <w:p w14:paraId="0A3C56D8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$finish;</w:t>
      </w:r>
    </w:p>
    <w:p w14:paraId="47DC568A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end</w:t>
      </w:r>
    </w:p>
    <w:p w14:paraId="6AF0BD34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</w:t>
      </w:r>
    </w:p>
    <w:p w14:paraId="30976243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// </w:t>
      </w:r>
      <w:r w:rsidRPr="00FF285F">
        <w:rPr>
          <w:rFonts w:eastAsiaTheme="minorEastAsia" w:hint="eastAsia"/>
        </w:rPr>
        <w:t>监视</w:t>
      </w:r>
      <w:r w:rsidRPr="00FF285F">
        <w:rPr>
          <w:rFonts w:eastAsiaTheme="minorEastAsia"/>
        </w:rPr>
        <w:t>PC</w:t>
      </w:r>
      <w:r w:rsidRPr="00FF285F">
        <w:rPr>
          <w:rFonts w:eastAsiaTheme="minorEastAsia" w:hint="eastAsia"/>
        </w:rPr>
        <w:t>值变化</w:t>
      </w:r>
    </w:p>
    <w:p w14:paraId="3AA16D3F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initial begin</w:t>
      </w:r>
    </w:p>
    <w:p w14:paraId="5DE8D99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    $monitor("Time=%t, rst=%b, pc=%d", $time, rst, pc);</w:t>
      </w:r>
    </w:p>
    <w:p w14:paraId="48F119B3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end</w:t>
      </w:r>
    </w:p>
    <w:p w14:paraId="6473D4AC" w14:textId="77777777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 xml:space="preserve">    </w:t>
      </w:r>
    </w:p>
    <w:p w14:paraId="627C3469" w14:textId="4AB2B2DC" w:rsidR="00FF285F" w:rsidRPr="00FF285F" w:rsidRDefault="00FF285F" w:rsidP="00FF285F">
      <w:pPr>
        <w:rPr>
          <w:rFonts w:eastAsiaTheme="minorEastAsia"/>
        </w:rPr>
      </w:pPr>
      <w:r w:rsidRPr="00FF285F">
        <w:rPr>
          <w:rFonts w:eastAsiaTheme="minorEastAsia"/>
        </w:rPr>
        <w:t>endmodule</w:t>
      </w:r>
    </w:p>
    <w:p w14:paraId="5CFE30F7" w14:textId="3D781F7B" w:rsidR="00886BAB" w:rsidRDefault="00AD474A" w:rsidP="005E1DFE">
      <w:pPr>
        <w:rPr>
          <w:rFonts w:eastAsiaTheme="minorEastAsia"/>
        </w:rPr>
      </w:pPr>
      <w:r>
        <w:rPr>
          <w:rFonts w:eastAsiaTheme="minorEastAsia" w:hint="eastAsia"/>
        </w:rPr>
        <w:t>仿真结果如图</w:t>
      </w:r>
      <w:r>
        <w:rPr>
          <w:rFonts w:eastAsiaTheme="minorEastAsia" w:hint="eastAsia"/>
        </w:rPr>
        <w:t>4.2</w:t>
      </w:r>
      <w:r>
        <w:rPr>
          <w:rFonts w:eastAsiaTheme="minorEastAsia" w:hint="eastAsia"/>
        </w:rPr>
        <w:t>所示</w:t>
      </w:r>
      <w:r>
        <w:rPr>
          <w:rFonts w:eastAsiaTheme="minorEastAsia" w:hint="eastAsia"/>
        </w:rPr>
        <w:t>:</w:t>
      </w:r>
    </w:p>
    <w:p w14:paraId="2BFA1585" w14:textId="79152DAD" w:rsidR="00AD474A" w:rsidRDefault="00AD474A" w:rsidP="005E1DFE">
      <w:pPr>
        <w:rPr>
          <w:rFonts w:eastAsiaTheme="minorEastAsia"/>
        </w:rPr>
      </w:pPr>
      <w:r w:rsidRPr="00AD474A">
        <w:rPr>
          <w:rFonts w:eastAsiaTheme="minorEastAsia"/>
          <w:noProof/>
        </w:rPr>
        <w:drawing>
          <wp:inline distT="0" distB="0" distL="0" distR="0" wp14:anchorId="3C864108" wp14:editId="782ED84E">
            <wp:extent cx="5473065" cy="2213610"/>
            <wp:effectExtent l="0" t="0" r="0" b="0"/>
            <wp:docPr id="183128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1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0A07" w14:textId="787067E5" w:rsidR="00886BAB" w:rsidRDefault="00AD474A" w:rsidP="00AD474A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4.2 pc</w:t>
      </w:r>
      <w:r>
        <w:rPr>
          <w:rFonts w:eastAsiaTheme="minorEastAsia" w:hint="eastAsia"/>
        </w:rPr>
        <w:t>仿真结果图</w:t>
      </w:r>
    </w:p>
    <w:p w14:paraId="556FE34E" w14:textId="34A6874D" w:rsidR="006F4010" w:rsidRDefault="006F4010" w:rsidP="006F4010">
      <w:pPr>
        <w:rPr>
          <w:rFonts w:eastAsiaTheme="minorEastAsia"/>
        </w:rPr>
      </w:pPr>
      <w:r>
        <w:rPr>
          <w:rFonts w:eastAsiaTheme="minorEastAsia" w:hint="eastAsia"/>
        </w:rPr>
        <w:t>可以看到符合上面说的各个测试</w:t>
      </w:r>
    </w:p>
    <w:p w14:paraId="264BE217" w14:textId="59F9FD76" w:rsidR="00886BAB" w:rsidRDefault="00AD474A" w:rsidP="00AD474A">
      <w:pPr>
        <w:pStyle w:val="3"/>
        <w:ind w:firstLine="560"/>
      </w:pPr>
      <w:bookmarkStart w:id="50" w:name="_Toc202541799"/>
      <w:r>
        <w:rPr>
          <w:rFonts w:hint="eastAsia"/>
        </w:rPr>
        <w:lastRenderedPageBreak/>
        <w:t>4.4.2</w:t>
      </w:r>
      <w:r>
        <w:rPr>
          <w:rFonts w:hint="eastAsia"/>
        </w:rPr>
        <w:t>寄存器堆仿真与分析</w:t>
      </w:r>
      <w:bookmarkEnd w:id="50"/>
    </w:p>
    <w:p w14:paraId="2987602F" w14:textId="77777777" w:rsidR="005305B1" w:rsidRPr="005305B1" w:rsidRDefault="005305B1" w:rsidP="005305B1">
      <w:pPr>
        <w:rPr>
          <w:rFonts w:eastAsia="宋体"/>
        </w:rPr>
      </w:pPr>
      <w:r w:rsidRPr="005305B1">
        <w:rPr>
          <w:rFonts w:eastAsia="宋体"/>
        </w:rPr>
        <w:t>首先初始化所有测试信号</w:t>
      </w:r>
    </w:p>
    <w:p w14:paraId="4981A764" w14:textId="77777777" w:rsidR="005305B1" w:rsidRPr="005305B1" w:rsidRDefault="005305B1" w:rsidP="005305B1">
      <w:pPr>
        <w:rPr>
          <w:rFonts w:eastAsia="宋体"/>
        </w:rPr>
      </w:pPr>
      <w:r w:rsidRPr="005305B1">
        <w:rPr>
          <w:rFonts w:eastAsia="宋体"/>
        </w:rPr>
        <w:t>测试写操作，向不同地址</w:t>
      </w:r>
      <w:r w:rsidRPr="005305B1">
        <w:rPr>
          <w:rFonts w:eastAsia="宋体"/>
        </w:rPr>
        <w:t>(0, 1, 10, 100)</w:t>
      </w:r>
      <w:r w:rsidRPr="005305B1">
        <w:rPr>
          <w:rFonts w:eastAsia="宋体"/>
        </w:rPr>
        <w:t>写入不同的数据</w:t>
      </w:r>
    </w:p>
    <w:p w14:paraId="0DFF89A3" w14:textId="77777777" w:rsidR="005305B1" w:rsidRPr="005305B1" w:rsidRDefault="005305B1" w:rsidP="005305B1">
      <w:pPr>
        <w:rPr>
          <w:rFonts w:eastAsia="宋体"/>
        </w:rPr>
      </w:pPr>
      <w:r w:rsidRPr="005305B1">
        <w:rPr>
          <w:rFonts w:eastAsia="宋体"/>
        </w:rPr>
        <w:t>测试读操作，从之前写入的地址读取数据并验证其正确性</w:t>
      </w:r>
    </w:p>
    <w:p w14:paraId="1F4FF1AE" w14:textId="77777777" w:rsidR="005305B1" w:rsidRPr="005305B1" w:rsidRDefault="005305B1" w:rsidP="005305B1">
      <w:pPr>
        <w:rPr>
          <w:rFonts w:eastAsia="宋体"/>
        </w:rPr>
      </w:pPr>
      <w:r w:rsidRPr="005305B1">
        <w:rPr>
          <w:rFonts w:eastAsia="宋体"/>
        </w:rPr>
        <w:t>尝试读取未初始化的地址，观察默认值</w:t>
      </w:r>
    </w:p>
    <w:p w14:paraId="58F77447" w14:textId="77777777" w:rsidR="005305B1" w:rsidRPr="005305B1" w:rsidRDefault="005305B1" w:rsidP="005305B1">
      <w:pPr>
        <w:rPr>
          <w:rFonts w:eastAsia="宋体"/>
        </w:rPr>
      </w:pPr>
      <w:r w:rsidRPr="005305B1">
        <w:rPr>
          <w:rFonts w:eastAsia="宋体"/>
        </w:rPr>
        <w:t>测试读写交替场景，确认写入后立即读取的正确性</w:t>
      </w:r>
    </w:p>
    <w:p w14:paraId="778E06C2" w14:textId="7ED20EDA" w:rsidR="00AD474A" w:rsidRDefault="005305B1" w:rsidP="005E1DFE">
      <w:pPr>
        <w:rPr>
          <w:rFonts w:eastAsiaTheme="minorEastAsia"/>
        </w:rPr>
      </w:pPr>
      <w:r>
        <w:rPr>
          <w:rFonts w:eastAsiaTheme="minorEastAsia" w:hint="eastAsia"/>
        </w:rPr>
        <w:t>仿真结果如图</w:t>
      </w:r>
      <w:r>
        <w:rPr>
          <w:rFonts w:eastAsiaTheme="minorEastAsia" w:hint="eastAsia"/>
        </w:rPr>
        <w:t>4.3</w:t>
      </w:r>
    </w:p>
    <w:p w14:paraId="139E4E71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>module simram();</w:t>
      </w:r>
    </w:p>
    <w:p w14:paraId="3B3410E1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reg clk;</w:t>
      </w:r>
    </w:p>
    <w:p w14:paraId="57785AAF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reg wr_en;</w:t>
      </w:r>
    </w:p>
    <w:p w14:paraId="3F3BC856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reg [9:0] addr;</w:t>
      </w:r>
    </w:p>
    <w:p w14:paraId="73816022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reg [15:0] data_in;</w:t>
      </w:r>
    </w:p>
    <w:p w14:paraId="4551F0D6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wire [15:0] data_out;</w:t>
      </w:r>
    </w:p>
    <w:p w14:paraId="73911E93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</w:t>
      </w:r>
    </w:p>
    <w:p w14:paraId="214EEFA1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ram dut(</w:t>
      </w:r>
    </w:p>
    <w:p w14:paraId="6C4BC1A3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.clk(clk),</w:t>
      </w:r>
    </w:p>
    <w:p w14:paraId="3150755D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.wr_en(wr_en),</w:t>
      </w:r>
    </w:p>
    <w:p w14:paraId="76B34108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.addr(addr),</w:t>
      </w:r>
    </w:p>
    <w:p w14:paraId="55D2BE59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.data_in(data_in),</w:t>
      </w:r>
    </w:p>
    <w:p w14:paraId="10DD52A6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.data_out(data_out)</w:t>
      </w:r>
    </w:p>
    <w:p w14:paraId="15B85684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);</w:t>
      </w:r>
    </w:p>
    <w:p w14:paraId="5BDBBFDF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</w:t>
      </w:r>
    </w:p>
    <w:p w14:paraId="185CB783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initial begin</w:t>
      </w:r>
    </w:p>
    <w:p w14:paraId="37F8ECD7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clk = 1;</w:t>
      </w:r>
    </w:p>
    <w:p w14:paraId="63A2BC2F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wr_en = 0;</w:t>
      </w:r>
    </w:p>
    <w:p w14:paraId="751A4D3C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addr = 0;</w:t>
      </w:r>
    </w:p>
    <w:p w14:paraId="0D11E1CC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data_in = 0;</w:t>
      </w:r>
    </w:p>
    <w:p w14:paraId="02101146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#10;</w:t>
      </w:r>
    </w:p>
    <w:p w14:paraId="3D736CD1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wr_en = 1;</w:t>
      </w:r>
    </w:p>
    <w:p w14:paraId="10226539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lastRenderedPageBreak/>
        <w:t xml:space="preserve">        addr = 0;</w:t>
      </w:r>
    </w:p>
    <w:p w14:paraId="1291F747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data_in = 16'h2351;</w:t>
      </w:r>
    </w:p>
    <w:p w14:paraId="04C821C8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#10;</w:t>
      </w:r>
    </w:p>
    <w:p w14:paraId="0CC4B7F9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wr_en = 0;</w:t>
      </w:r>
    </w:p>
    <w:p w14:paraId="71D2756A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addr = 0;</w:t>
      </w:r>
    </w:p>
    <w:p w14:paraId="31EF58EC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#10;</w:t>
      </w:r>
    </w:p>
    <w:p w14:paraId="4633217D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#10;</w:t>
      </w:r>
    </w:p>
    <w:p w14:paraId="32988463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    $finish;</w:t>
      </w:r>
    </w:p>
    <w:p w14:paraId="201BAAD9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end</w:t>
      </w:r>
    </w:p>
    <w:p w14:paraId="60761B59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  </w:t>
      </w:r>
    </w:p>
    <w:p w14:paraId="2E042157" w14:textId="77777777" w:rsidR="00F00D11" w:rsidRPr="00F00D1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 xml:space="preserve">  always #5 clk = ~clk;</w:t>
      </w:r>
    </w:p>
    <w:p w14:paraId="5B389926" w14:textId="6F7FD1AE" w:rsidR="005305B1" w:rsidRDefault="00F00D11" w:rsidP="00F00D11">
      <w:pPr>
        <w:rPr>
          <w:rFonts w:eastAsiaTheme="minorEastAsia"/>
        </w:rPr>
      </w:pPr>
      <w:r w:rsidRPr="00F00D11">
        <w:rPr>
          <w:rFonts w:eastAsiaTheme="minorEastAsia"/>
        </w:rPr>
        <w:t>endmodule</w:t>
      </w:r>
    </w:p>
    <w:p w14:paraId="41E3405D" w14:textId="77777777" w:rsidR="005305B1" w:rsidRDefault="005305B1" w:rsidP="005E1DFE">
      <w:pPr>
        <w:rPr>
          <w:rFonts w:eastAsiaTheme="minorEastAsia"/>
        </w:rPr>
      </w:pPr>
    </w:p>
    <w:p w14:paraId="1CCE7400" w14:textId="024727BA" w:rsidR="00F00D11" w:rsidRDefault="00F00D11" w:rsidP="005E1DFE">
      <w:pPr>
        <w:rPr>
          <w:rFonts w:eastAsiaTheme="minorEastAsia"/>
        </w:rPr>
      </w:pPr>
      <w:r>
        <w:rPr>
          <w:rFonts w:eastAsiaTheme="minorEastAsia" w:hint="eastAsia"/>
        </w:rPr>
        <w:t>仿真结果如下图</w:t>
      </w:r>
      <w:r>
        <w:rPr>
          <w:rFonts w:eastAsiaTheme="minorEastAsia" w:hint="eastAsia"/>
        </w:rPr>
        <w:t>4.3</w:t>
      </w:r>
      <w:r>
        <w:rPr>
          <w:rFonts w:eastAsiaTheme="minorEastAsia" w:hint="eastAsia"/>
        </w:rPr>
        <w:t>所示</w:t>
      </w:r>
      <w:r>
        <w:rPr>
          <w:rFonts w:eastAsiaTheme="minorEastAsia" w:hint="eastAsia"/>
        </w:rPr>
        <w:t>:</w:t>
      </w:r>
    </w:p>
    <w:p w14:paraId="29AED70E" w14:textId="25E9189C" w:rsidR="00F00D11" w:rsidRDefault="00F00D11" w:rsidP="005E1DFE">
      <w:pPr>
        <w:rPr>
          <w:rFonts w:eastAsiaTheme="minorEastAsia"/>
        </w:rPr>
      </w:pPr>
      <w:r w:rsidRPr="00F00D11">
        <w:rPr>
          <w:rFonts w:eastAsiaTheme="minorEastAsia"/>
          <w:noProof/>
        </w:rPr>
        <w:drawing>
          <wp:inline distT="0" distB="0" distL="0" distR="0" wp14:anchorId="7A61E8D8" wp14:editId="37F0458E">
            <wp:extent cx="5473065" cy="3133090"/>
            <wp:effectExtent l="0" t="0" r="0" b="0"/>
            <wp:docPr id="884899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93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9EFA" w14:textId="47217371" w:rsidR="00F00D11" w:rsidRDefault="00F00D11" w:rsidP="00F00D11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>4.3</w:t>
      </w:r>
    </w:p>
    <w:p w14:paraId="37094474" w14:textId="14C1429D" w:rsidR="00F00D11" w:rsidRDefault="00F00D11" w:rsidP="00F00D11">
      <w:pPr>
        <w:rPr>
          <w:rFonts w:eastAsiaTheme="minorEastAsia"/>
        </w:rPr>
      </w:pPr>
      <w:r>
        <w:rPr>
          <w:rFonts w:eastAsiaTheme="minorEastAsia" w:hint="eastAsia"/>
        </w:rPr>
        <w:t>可以看到结果符合预期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正常写入读出学号</w:t>
      </w:r>
      <w:r>
        <w:rPr>
          <w:rFonts w:eastAsiaTheme="minorEastAsia" w:hint="eastAsia"/>
        </w:rPr>
        <w:t>2351</w:t>
      </w:r>
    </w:p>
    <w:p w14:paraId="63450617" w14:textId="3C29BEDD" w:rsidR="00160FB6" w:rsidRDefault="00160FB6" w:rsidP="00F00D1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88BEB9E" w14:textId="77777777" w:rsidR="00160FB6" w:rsidRDefault="00160FB6" w:rsidP="00F00D11">
      <w:pPr>
        <w:rPr>
          <w:rFonts w:eastAsiaTheme="minorEastAsia"/>
        </w:rPr>
      </w:pPr>
    </w:p>
    <w:p w14:paraId="001E9BDB" w14:textId="796A11EC" w:rsidR="00F00D11" w:rsidRDefault="00F00D11" w:rsidP="00F00D11">
      <w:pPr>
        <w:pStyle w:val="1"/>
      </w:pPr>
      <w:bookmarkStart w:id="51" w:name="_Toc23386"/>
      <w:bookmarkStart w:id="52" w:name="_Toc202541800"/>
      <w:r>
        <w:rPr>
          <w:rFonts w:hint="eastAsia"/>
        </w:rPr>
        <w:t>实验</w:t>
      </w:r>
      <w:r w:rsidR="003144CC">
        <w:rPr>
          <w:rFonts w:hint="eastAsia"/>
        </w:rPr>
        <w:t>六</w:t>
      </w:r>
      <w:r w:rsidR="003144CC">
        <w:rPr>
          <w:rFonts w:hint="eastAsia"/>
        </w:rPr>
        <w:t xml:space="preserve"> </w:t>
      </w:r>
      <w:r>
        <w:rPr>
          <w:rFonts w:hint="eastAsia"/>
        </w:rPr>
        <w:t>单周期</w:t>
      </w:r>
      <w:r>
        <w:rPr>
          <w:rFonts w:hint="eastAsia"/>
        </w:rPr>
        <w:t>CPU</w:t>
      </w:r>
      <w:r>
        <w:rPr>
          <w:rFonts w:hint="eastAsia"/>
        </w:rPr>
        <w:t>设计与实现——十条指令</w:t>
      </w:r>
      <w:r>
        <w:rPr>
          <w:rFonts w:hint="eastAsia"/>
        </w:rPr>
        <w:t>CPU</w:t>
      </w:r>
      <w:bookmarkEnd w:id="51"/>
      <w:bookmarkEnd w:id="52"/>
    </w:p>
    <w:p w14:paraId="314DC114" w14:textId="77777777" w:rsidR="00F00D11" w:rsidRDefault="00F00D11" w:rsidP="00F00D11">
      <w:pPr>
        <w:pStyle w:val="2"/>
        <w:ind w:firstLine="600"/>
      </w:pPr>
      <w:bookmarkStart w:id="53" w:name="_Toc8705"/>
      <w:bookmarkStart w:id="54" w:name="_Toc202541801"/>
      <w:r>
        <w:rPr>
          <w:rFonts w:hint="eastAsia"/>
        </w:rPr>
        <w:t>5</w:t>
      </w:r>
      <w:r w:rsidRPr="00F00D11">
        <w:rPr>
          <w:rFonts w:hint="eastAsia"/>
        </w:rPr>
        <w:t xml:space="preserve">.1 </w:t>
      </w:r>
      <w:r w:rsidRPr="00F00D11">
        <w:rPr>
          <w:rFonts w:hint="eastAsia"/>
        </w:rPr>
        <w:t>设计要求</w:t>
      </w:r>
      <w:bookmarkEnd w:id="53"/>
      <w:bookmarkEnd w:id="54"/>
    </w:p>
    <w:p w14:paraId="0EF4EFAA" w14:textId="77777777" w:rsidR="00F00D11" w:rsidRDefault="00F00D11" w:rsidP="00F00D11">
      <w:pPr>
        <w:ind w:firstLine="480"/>
      </w:pPr>
      <w:r>
        <w:rPr>
          <w:rFonts w:hint="eastAsia"/>
        </w:rPr>
        <w:t xml:space="preserve">通过设计并实现支持 </w:t>
      </w:r>
      <w:r>
        <w:t xml:space="preserve">10 </w:t>
      </w:r>
      <w:r>
        <w:rPr>
          <w:rFonts w:hint="eastAsia"/>
        </w:rPr>
        <w:t>条指令的 CPU，进一步理解和掌握 CPU 设计的基本原理和过程。</w:t>
      </w:r>
      <w:r>
        <w:rPr>
          <w:rFonts w:ascii="宋体" w:eastAsia="宋体" w:hAnsi="宋体" w:cs="宋体" w:hint="eastAsia"/>
          <w:color w:val="000000"/>
          <w:kern w:val="0"/>
          <w:szCs w:val="21"/>
          <w:lang w:bidi="ar"/>
        </w:rPr>
        <w:t xml:space="preserve"> </w:t>
      </w:r>
    </w:p>
    <w:p w14:paraId="659B14FD" w14:textId="77777777" w:rsidR="00F00D11" w:rsidRDefault="00F00D11" w:rsidP="00F00D11">
      <w:pPr>
        <w:ind w:firstLine="480"/>
      </w:pPr>
      <w:r>
        <w:t xml:space="preserve">➢ 非访存指令 </w:t>
      </w:r>
    </w:p>
    <w:p w14:paraId="09810BA6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清除累加器指令 </w:t>
      </w:r>
      <w:r>
        <w:t xml:space="preserve">CLA </w:t>
      </w:r>
    </w:p>
    <w:p w14:paraId="36A89BB3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累加器取反指令 COM </w:t>
      </w:r>
    </w:p>
    <w:p w14:paraId="7D69E4EF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算术右移一位指令 SHR：将累加器 ACC 中的数右移一位，结果放回 ACC </w:t>
      </w:r>
    </w:p>
    <w:p w14:paraId="6280ACE4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循环左移一位指令 CSL：对累加器中的数据进行操作 </w:t>
      </w:r>
    </w:p>
    <w:p w14:paraId="7D75A1A2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停机指令STP </w:t>
      </w:r>
    </w:p>
    <w:p w14:paraId="24C6B8E4" w14:textId="77777777" w:rsidR="00F00D11" w:rsidRDefault="00F00D11" w:rsidP="00F00D11">
      <w:pPr>
        <w:ind w:firstLine="480"/>
      </w:pPr>
      <w:r>
        <w:t xml:space="preserve">➢ 访存指令 </w:t>
      </w:r>
    </w:p>
    <w:p w14:paraId="76AFD22D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加法指令 ADD X：[X] + [ACC] -&gt; ACC，X 为存储器地址，直接寻址 </w:t>
      </w:r>
    </w:p>
    <w:p w14:paraId="521EEFE6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存数指令 STA X，采用直接寻址方式 </w:t>
      </w:r>
    </w:p>
    <w:p w14:paraId="07E62599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取数指令 LDA X，采用直接寻址 </w:t>
      </w:r>
    </w:p>
    <w:p w14:paraId="233D064C" w14:textId="77777777" w:rsidR="00F00D11" w:rsidRDefault="00F00D11" w:rsidP="00F00D11">
      <w:pPr>
        <w:ind w:firstLine="480"/>
      </w:pPr>
      <w:r>
        <w:t xml:space="preserve">➢ 转移类指令 </w:t>
      </w:r>
    </w:p>
    <w:p w14:paraId="77274F6C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 xml:space="preserve">无条件转移指令 JMP imm：signExt(imm) -&gt; PC </w:t>
      </w:r>
    </w:p>
    <w:p w14:paraId="3A1EDCD1" w14:textId="77777777" w:rsidR="00F00D11" w:rsidRDefault="00F00D11" w:rsidP="00F00D11">
      <w:pPr>
        <w:ind w:firstLine="480"/>
      </w:pPr>
      <w:r>
        <w:t xml:space="preserve">◆ </w:t>
      </w:r>
      <w:r>
        <w:rPr>
          <w:rFonts w:hint="eastAsia"/>
        </w:rPr>
        <w:t>有条件转移（负则转）指令 BAN X: ACC 最高位为 1 则（PC）+ X -&gt; PC,否则 PC 不变</w:t>
      </w:r>
    </w:p>
    <w:p w14:paraId="4D0A1E0F" w14:textId="77777777" w:rsidR="00F00D11" w:rsidRDefault="00F00D11" w:rsidP="00F00D11">
      <w:pPr>
        <w:pStyle w:val="2"/>
        <w:ind w:firstLine="600"/>
      </w:pPr>
      <w:bookmarkStart w:id="55" w:name="_Toc1589"/>
      <w:bookmarkStart w:id="56" w:name="_Toc202541802"/>
      <w:r>
        <w:rPr>
          <w:rFonts w:hint="eastAsia"/>
        </w:rPr>
        <w:t xml:space="preserve">5.2 </w:t>
      </w:r>
      <w:r>
        <w:rPr>
          <w:rFonts w:hint="eastAsia"/>
        </w:rPr>
        <w:t>方案设计</w:t>
      </w:r>
      <w:bookmarkEnd w:id="55"/>
      <w:bookmarkEnd w:id="56"/>
    </w:p>
    <w:p w14:paraId="18300104" w14:textId="77777777" w:rsidR="00F00D11" w:rsidRDefault="00F00D11" w:rsidP="00F00D11">
      <w:pPr>
        <w:ind w:firstLine="480"/>
        <w:rPr>
          <w:rFonts w:eastAsiaTheme="minorEastAsia"/>
        </w:rPr>
      </w:pPr>
      <w:r>
        <w:rPr>
          <w:rFonts w:hint="eastAsia"/>
        </w:rPr>
        <w:t>单周期CPU是指指令均在一个周期内完成的CPU。CPU由数据通路及其控制部件两部分构成，因而要完成一个支持若干条指令 CPU 的设计，需要依次完成以下两件事：（1）根据指令功能和格式设计CPU数据通路；（2）根据指令功能和数据通路设计控制部件。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_Ref138183190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图 5</w:t>
      </w:r>
      <w:r>
        <w:t>.1</w:t>
      </w:r>
      <w:r>
        <w:fldChar w:fldCharType="end"/>
      </w:r>
      <w:r>
        <w:rPr>
          <w:rFonts w:hint="eastAsia"/>
        </w:rPr>
        <w:t>为整合了控制单元后的目标CPU原理图。</w:t>
      </w:r>
    </w:p>
    <w:p w14:paraId="21641A82" w14:textId="1E232723" w:rsidR="0007493B" w:rsidRPr="0007493B" w:rsidRDefault="0007493B" w:rsidP="00F00D11">
      <w:pPr>
        <w:ind w:firstLine="480"/>
        <w:rPr>
          <w:rFonts w:eastAsiaTheme="minorEastAsia" w:hint="eastAsia"/>
        </w:rPr>
      </w:pPr>
      <w:r w:rsidRPr="0007493B">
        <w:rPr>
          <w:rFonts w:eastAsiaTheme="minorEastAsia"/>
        </w:rPr>
        <w:lastRenderedPageBreak/>
        <w:drawing>
          <wp:inline distT="0" distB="0" distL="0" distR="0" wp14:anchorId="45A120A3" wp14:editId="6FA2088F">
            <wp:extent cx="5473065" cy="3024505"/>
            <wp:effectExtent l="0" t="0" r="0" b="4445"/>
            <wp:docPr id="1600393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933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A896" w14:textId="753E89BC" w:rsidR="00F00D11" w:rsidRDefault="00F00D11" w:rsidP="00F00D11">
      <w:pPr>
        <w:pStyle w:val="a2"/>
        <w:keepNext/>
        <w:spacing w:line="240" w:lineRule="auto"/>
        <w:ind w:firstLineChars="0" w:firstLine="0"/>
        <w:jc w:val="center"/>
      </w:pPr>
    </w:p>
    <w:p w14:paraId="15872377" w14:textId="77777777" w:rsidR="00F00D11" w:rsidRDefault="00F00D11" w:rsidP="00F00D11">
      <w:pPr>
        <w:ind w:firstLine="480"/>
        <w:jc w:val="center"/>
      </w:pPr>
      <w:r>
        <w:rPr>
          <w:rFonts w:hint="eastAsia"/>
        </w:rPr>
        <w:t>图5.1  单周期CPU原理图</w:t>
      </w:r>
    </w:p>
    <w:p w14:paraId="7C683CB5" w14:textId="77777777" w:rsidR="00F00D11" w:rsidRDefault="00F00D11" w:rsidP="00F00D11">
      <w:pPr>
        <w:pStyle w:val="3"/>
        <w:ind w:firstLine="560"/>
      </w:pPr>
      <w:bookmarkStart w:id="57" w:name="_Toc30158"/>
      <w:bookmarkStart w:id="58" w:name="_Toc202541803"/>
      <w:r>
        <w:rPr>
          <w:rFonts w:hint="eastAsia"/>
        </w:rPr>
        <w:t>5.2.1  Verilog</w:t>
      </w:r>
      <w:r>
        <w:rPr>
          <w:rFonts w:hint="eastAsia"/>
        </w:rPr>
        <w:t>关键代码实现</w:t>
      </w:r>
      <w:bookmarkEnd w:id="57"/>
      <w:bookmarkEnd w:id="58"/>
    </w:p>
    <w:p w14:paraId="125BD4BC" w14:textId="478383B0" w:rsidR="00F00D11" w:rsidRDefault="001E3899" w:rsidP="00F00D11">
      <w:pPr>
        <w:rPr>
          <w:rFonts w:eastAsiaTheme="minorEastAsia"/>
        </w:rPr>
      </w:pPr>
      <w:r>
        <w:rPr>
          <w:rFonts w:eastAsiaTheme="minorEastAsia" w:hint="eastAsia"/>
        </w:rPr>
        <w:t>完整代码实现</w:t>
      </w:r>
      <w:r>
        <w:rPr>
          <w:rFonts w:eastAsiaTheme="minorEastAsia" w:hint="eastAsia"/>
        </w:rPr>
        <w:t>:</w:t>
      </w:r>
    </w:p>
    <w:p w14:paraId="6E05F06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`timescale 1ns / 1ps</w:t>
      </w:r>
    </w:p>
    <w:p w14:paraId="74E595D5" w14:textId="77777777" w:rsidR="00F53246" w:rsidRPr="00F53246" w:rsidRDefault="00F53246" w:rsidP="00F53246">
      <w:pPr>
        <w:rPr>
          <w:rFonts w:eastAsiaTheme="minorEastAsia"/>
        </w:rPr>
      </w:pPr>
    </w:p>
    <w:p w14:paraId="26B1FF8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cpu(</w:t>
      </w:r>
    </w:p>
    <w:p w14:paraId="15A5586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clk,            </w:t>
      </w:r>
    </w:p>
    <w:p w14:paraId="033C55C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rst,            </w:t>
      </w:r>
    </w:p>
    <w:p w14:paraId="3CB2C91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wire[15:0] acc_out  </w:t>
      </w:r>
    </w:p>
    <w:p w14:paraId="31DA755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24D47B9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0696732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stop;                 </w:t>
      </w:r>
    </w:p>
    <w:p w14:paraId="54CB649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ct;                   </w:t>
      </w:r>
    </w:p>
    <w:p w14:paraId="19DF107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uct;                  </w:t>
      </w:r>
    </w:p>
    <w:p w14:paraId="1D8822C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acc_wr;               </w:t>
      </w:r>
    </w:p>
    <w:p w14:paraId="0AAB6CA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dataMem_wr;           </w:t>
      </w:r>
    </w:p>
    <w:p w14:paraId="6D73671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[11:0] pc_addr;       </w:t>
      </w:r>
    </w:p>
    <w:p w14:paraId="7F4751F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wire [3:0] alu_op;         </w:t>
      </w:r>
    </w:p>
    <w:p w14:paraId="6E217FB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[15:0] ins;           </w:t>
      </w:r>
    </w:p>
    <w:p w14:paraId="162DBF3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[15:0] in1;         </w:t>
      </w:r>
    </w:p>
    <w:p w14:paraId="740C6C5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[15:0] in2;          </w:t>
      </w:r>
    </w:p>
    <w:p w14:paraId="1BA4AED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[15:0] Z;           </w:t>
      </w:r>
    </w:p>
    <w:p w14:paraId="17D3CC7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3357B5B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46E3081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assign acc_out = in1;</w:t>
      </w:r>
    </w:p>
    <w:p w14:paraId="0EB9652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796AF92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17E5923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pc pc_inst(</w:t>
      </w:r>
    </w:p>
    <w:p w14:paraId="5D27B07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.clk(clk),</w:t>
      </w:r>
    </w:p>
    <w:p w14:paraId="56AA50B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.rst(rst),</w:t>
      </w:r>
    </w:p>
    <w:p w14:paraId="5EE7B49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.stop(stop),</w:t>
      </w:r>
    </w:p>
    <w:p w14:paraId="7A0776C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.ct(ct),</w:t>
      </w:r>
    </w:p>
    <w:p w14:paraId="0B6437B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.uct(uct),</w:t>
      </w:r>
    </w:p>
    <w:p w14:paraId="1EBA1A5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.offset(ins[11:0]),     </w:t>
      </w:r>
    </w:p>
    <w:p w14:paraId="6491FBB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.pc(pc_addr)</w:t>
      </w:r>
    </w:p>
    <w:p w14:paraId="4F72491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6E6BA8C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333628C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3FC6BEA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insMem insMem(</w:t>
      </w:r>
    </w:p>
    <w:p w14:paraId="468C98C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.addr(pc_addr),         </w:t>
      </w:r>
    </w:p>
    <w:p w14:paraId="1ACF010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.Ins(ins)               </w:t>
      </w:r>
    </w:p>
    <w:p w14:paraId="1266925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040869E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51D2632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0F33CD6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acc acc(</w:t>
      </w:r>
    </w:p>
    <w:p w14:paraId="515ACAC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.clk(clk),</w:t>
      </w:r>
    </w:p>
    <w:p w14:paraId="2321BAD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.acc_wr(acc_wr),        </w:t>
      </w:r>
    </w:p>
    <w:p w14:paraId="60088FD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.data_in(Z),            </w:t>
      </w:r>
    </w:p>
    <w:p w14:paraId="4382C92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.data_out(in1)          </w:t>
      </w:r>
    </w:p>
    <w:p w14:paraId="0B6BB0C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3D6A042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272D628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13295DD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dataMem dataMem(</w:t>
      </w:r>
    </w:p>
    <w:p w14:paraId="3500B1B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.clk(clk),</w:t>
      </w:r>
    </w:p>
    <w:p w14:paraId="76AE289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.dataMem_wr(dataMem_wr),  </w:t>
      </w:r>
    </w:p>
    <w:p w14:paraId="12593AA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.addr(ins[11:0]),         </w:t>
      </w:r>
    </w:p>
    <w:p w14:paraId="042ABE1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.data_in(in1),            </w:t>
      </w:r>
    </w:p>
    <w:p w14:paraId="76CBCB3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.data_out(in2)            </w:t>
      </w:r>
    </w:p>
    <w:p w14:paraId="033F68F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32AB05A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6603BDE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3899B55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cu cu(</w:t>
      </w:r>
    </w:p>
    <w:p w14:paraId="7BCEA3B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.operate(ins[15:12]),     </w:t>
      </w:r>
    </w:p>
    <w:p w14:paraId="416ABC6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.stop(stop),              </w:t>
      </w:r>
    </w:p>
    <w:p w14:paraId="36C9B17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.uct(uct),                </w:t>
      </w:r>
    </w:p>
    <w:p w14:paraId="72AA5FC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.ct(ct),                  </w:t>
      </w:r>
    </w:p>
    <w:p w14:paraId="0D2A041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.acc_wr(acc_wr),          </w:t>
      </w:r>
    </w:p>
    <w:p w14:paraId="1FEB4D8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.dataMem_wr(dataMem_wr),  </w:t>
      </w:r>
    </w:p>
    <w:p w14:paraId="210B15B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.alu_op(alu_op)           </w:t>
      </w:r>
    </w:p>
    <w:p w14:paraId="414C816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2F0DB65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3C192AF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2C91BC7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alu alu(</w:t>
      </w:r>
    </w:p>
    <w:p w14:paraId="6DF700C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.in1(in1),                </w:t>
      </w:r>
    </w:p>
    <w:p w14:paraId="37E6E32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.in2(in2),                </w:t>
      </w:r>
    </w:p>
    <w:p w14:paraId="2FA56D5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.alu_op(alu_op),          </w:t>
      </w:r>
    </w:p>
    <w:p w14:paraId="78608D7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.ct(ct),                  </w:t>
      </w:r>
    </w:p>
    <w:p w14:paraId="2B1F75B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.Z(Z)                     </w:t>
      </w:r>
    </w:p>
    <w:p w14:paraId="70F451A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67ECB7B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7F51286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67888682" w14:textId="77777777" w:rsidR="00F53246" w:rsidRPr="00F53246" w:rsidRDefault="00F53246" w:rsidP="00F53246">
      <w:pPr>
        <w:rPr>
          <w:rFonts w:eastAsiaTheme="minorEastAsia"/>
        </w:rPr>
      </w:pPr>
    </w:p>
    <w:p w14:paraId="7B9D09F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5293E8F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0F5C905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6D19255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pc(</w:t>
      </w:r>
    </w:p>
    <w:p w14:paraId="78B9E04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clk,         // </w:t>
      </w:r>
      <w:r w:rsidRPr="00F53246">
        <w:rPr>
          <w:rFonts w:eastAsiaTheme="minorEastAsia" w:hint="eastAsia"/>
        </w:rPr>
        <w:t>时钟信号</w:t>
      </w:r>
    </w:p>
    <w:p w14:paraId="0DDEF39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rst,         // </w:t>
      </w:r>
      <w:r w:rsidRPr="00F53246">
        <w:rPr>
          <w:rFonts w:eastAsiaTheme="minorEastAsia" w:hint="eastAsia"/>
        </w:rPr>
        <w:t>复位信号</w:t>
      </w:r>
    </w:p>
    <w:p w14:paraId="3D34C1C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stop,        // </w:t>
      </w:r>
      <w:r w:rsidRPr="00F53246">
        <w:rPr>
          <w:rFonts w:eastAsiaTheme="minorEastAsia" w:hint="eastAsia"/>
        </w:rPr>
        <w:t>停机信号，为</w:t>
      </w:r>
      <w:r w:rsidRPr="00F53246">
        <w:rPr>
          <w:rFonts w:eastAsiaTheme="minorEastAsia"/>
        </w:rPr>
        <w:t>1</w:t>
      </w:r>
      <w:r w:rsidRPr="00F53246">
        <w:rPr>
          <w:rFonts w:eastAsiaTheme="minorEastAsia" w:hint="eastAsia"/>
        </w:rPr>
        <w:t>时停止</w:t>
      </w:r>
      <w:r w:rsidRPr="00F53246">
        <w:rPr>
          <w:rFonts w:eastAsiaTheme="minorEastAsia"/>
        </w:rPr>
        <w:t>PC</w:t>
      </w:r>
      <w:r w:rsidRPr="00F53246">
        <w:rPr>
          <w:rFonts w:eastAsiaTheme="minorEastAsia" w:hint="eastAsia"/>
        </w:rPr>
        <w:t>自增</w:t>
      </w:r>
    </w:p>
    <w:p w14:paraId="2BFBA14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ct,          // </w:t>
      </w:r>
      <w:r w:rsidRPr="00F53246">
        <w:rPr>
          <w:rFonts w:eastAsiaTheme="minorEastAsia" w:hint="eastAsia"/>
        </w:rPr>
        <w:t>条件转移信号，由</w:t>
      </w:r>
      <w:r w:rsidRPr="00F53246">
        <w:rPr>
          <w:rFonts w:eastAsiaTheme="minorEastAsia"/>
        </w:rPr>
        <w:t>ALU</w:t>
      </w:r>
      <w:r w:rsidRPr="00F53246">
        <w:rPr>
          <w:rFonts w:eastAsiaTheme="minorEastAsia" w:hint="eastAsia"/>
        </w:rPr>
        <w:t>根据</w:t>
      </w:r>
      <w:r w:rsidRPr="00F53246">
        <w:rPr>
          <w:rFonts w:eastAsiaTheme="minorEastAsia"/>
        </w:rPr>
        <w:t>ACC</w:t>
      </w:r>
      <w:r w:rsidRPr="00F53246">
        <w:rPr>
          <w:rFonts w:eastAsiaTheme="minorEastAsia" w:hint="eastAsia"/>
        </w:rPr>
        <w:t>值产生</w:t>
      </w:r>
    </w:p>
    <w:p w14:paraId="6F67D9E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uct,         // </w:t>
      </w:r>
      <w:r w:rsidRPr="00F53246">
        <w:rPr>
          <w:rFonts w:eastAsiaTheme="minorEastAsia" w:hint="eastAsia"/>
        </w:rPr>
        <w:t>无条件转移信号，来自控制单元</w:t>
      </w:r>
    </w:p>
    <w:p w14:paraId="7E1FE92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input wire [11:0] offset, // </w:t>
      </w:r>
      <w:r w:rsidRPr="00F53246">
        <w:rPr>
          <w:rFonts w:eastAsiaTheme="minorEastAsia" w:hint="eastAsia"/>
        </w:rPr>
        <w:t>指令中的偏移量</w:t>
      </w:r>
    </w:p>
    <w:p w14:paraId="293F926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output reg [11:0] pc     // </w:t>
      </w:r>
      <w:r w:rsidRPr="00F53246">
        <w:rPr>
          <w:rFonts w:eastAsiaTheme="minorEastAsia" w:hint="eastAsia"/>
        </w:rPr>
        <w:t>程序计数器值</w:t>
      </w:r>
    </w:p>
    <w:p w14:paraId="06E00CD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5C58D63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571ED47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54C9ED4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always@(posedge clk) begin</w:t>
      </w:r>
    </w:p>
    <w:p w14:paraId="61A106B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if(rst == 1)</w:t>
      </w:r>
    </w:p>
    <w:p w14:paraId="798BD50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pc &lt;= 0;               </w:t>
      </w:r>
    </w:p>
    <w:p w14:paraId="0479388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else if(stop == 0)         </w:t>
      </w:r>
    </w:p>
    <w:p w14:paraId="39796C2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pc &lt;= pc + 1;</w:t>
      </w:r>
    </w:p>
    <w:p w14:paraId="0237E6D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359FC6E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4D9E955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57D3FA0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always@(negedge clk) begin</w:t>
      </w:r>
    </w:p>
    <w:p w14:paraId="7A2BCD0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if(!rst) begin             </w:t>
      </w:r>
    </w:p>
    <w:p w14:paraId="7D66B59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if(uct == 1)           </w:t>
      </w:r>
    </w:p>
    <w:p w14:paraId="6850D5C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        pc &lt;= offset;      </w:t>
      </w:r>
    </w:p>
    <w:p w14:paraId="00269D4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else if(ct == 1)       </w:t>
      </w:r>
    </w:p>
    <w:p w14:paraId="646D2A3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pc &lt;= pc + offset;  </w:t>
      </w:r>
    </w:p>
    <w:p w14:paraId="4AF8CC3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end</w:t>
      </w:r>
    </w:p>
    <w:p w14:paraId="45BEE1C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    </w:t>
      </w:r>
    </w:p>
    <w:p w14:paraId="46E83E9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56B5587B" w14:textId="77777777" w:rsidR="00F53246" w:rsidRPr="00F53246" w:rsidRDefault="00F53246" w:rsidP="00F53246">
      <w:pPr>
        <w:rPr>
          <w:rFonts w:eastAsiaTheme="minorEastAsia"/>
        </w:rPr>
      </w:pPr>
    </w:p>
    <w:p w14:paraId="061040A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388DE61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36C0F7D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23F1CEA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alu(</w:t>
      </w:r>
    </w:p>
    <w:p w14:paraId="0E9094D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[15:0] in1,     </w:t>
      </w:r>
    </w:p>
    <w:p w14:paraId="5BAA9ED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[15:0] in2,     </w:t>
      </w:r>
    </w:p>
    <w:p w14:paraId="3B9DB5A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[3:0] alu_op,   </w:t>
      </w:r>
    </w:p>
    <w:p w14:paraId="2C4E2C3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ct,             </w:t>
      </w:r>
    </w:p>
    <w:p w14:paraId="4E04344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[15:0] Z        </w:t>
      </w:r>
    </w:p>
    <w:p w14:paraId="1256FF0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2E83A5D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0B7CDB5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4FF7EDC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ct = 0;</w:t>
      </w:r>
    </w:p>
    <w:p w14:paraId="7569BC3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Z = 0;</w:t>
      </w:r>
    </w:p>
    <w:p w14:paraId="74666A6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180D35A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4DD03D1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48C41A4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always@(*) begin</w:t>
      </w:r>
    </w:p>
    <w:p w14:paraId="26320DB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case(alu_op)</w:t>
      </w:r>
    </w:p>
    <w:p w14:paraId="6944BDC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4'b0000: Z = 16'h0000;                      // CLA: </w:t>
      </w:r>
      <w:r w:rsidRPr="00F53246">
        <w:rPr>
          <w:rFonts w:eastAsiaTheme="minorEastAsia" w:hint="eastAsia"/>
        </w:rPr>
        <w:t>清除累加器</w:t>
      </w:r>
    </w:p>
    <w:p w14:paraId="0D308FA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4'b0001: Z = ~in1;                          // COM: </w:t>
      </w:r>
      <w:r w:rsidRPr="00F53246">
        <w:rPr>
          <w:rFonts w:eastAsiaTheme="minorEastAsia" w:hint="eastAsia"/>
        </w:rPr>
        <w:t>累加器取反</w:t>
      </w:r>
    </w:p>
    <w:p w14:paraId="1B029FE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4'b0010: Z = {in1[15], in1[15:1]};          // SHR: </w:t>
      </w:r>
      <w:r w:rsidRPr="00F53246">
        <w:rPr>
          <w:rFonts w:eastAsiaTheme="minorEastAsia" w:hint="eastAsia"/>
        </w:rPr>
        <w:t>算术右移一位</w:t>
      </w:r>
    </w:p>
    <w:p w14:paraId="4EBE26C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4'b0011: Z = {in1[14:0], in1[15]};          // CSL: </w:t>
      </w:r>
      <w:r w:rsidRPr="00F53246">
        <w:rPr>
          <w:rFonts w:eastAsiaTheme="minorEastAsia" w:hint="eastAsia"/>
        </w:rPr>
        <w:t>循环左移一位</w:t>
      </w:r>
    </w:p>
    <w:p w14:paraId="6FE29EC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    4'b0100: Z = in1 + in2;                     // ADD: </w:t>
      </w:r>
      <w:r w:rsidRPr="00F53246">
        <w:rPr>
          <w:rFonts w:eastAsiaTheme="minorEastAsia" w:hint="eastAsia"/>
        </w:rPr>
        <w:t>加法</w:t>
      </w:r>
    </w:p>
    <w:p w14:paraId="63F1DCC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4'b0101: Z = in1;                           // STA: </w:t>
      </w:r>
      <w:r w:rsidRPr="00F53246">
        <w:rPr>
          <w:rFonts w:eastAsiaTheme="minorEastAsia" w:hint="eastAsia"/>
        </w:rPr>
        <w:t>存数（保持输入不变）</w:t>
      </w:r>
    </w:p>
    <w:p w14:paraId="50AFD02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4'b0110: Z = in2;                           // LDA: </w:t>
      </w:r>
      <w:r w:rsidRPr="00F53246">
        <w:rPr>
          <w:rFonts w:eastAsiaTheme="minorEastAsia" w:hint="eastAsia"/>
        </w:rPr>
        <w:t>取数（将输入</w:t>
      </w:r>
      <w:r w:rsidRPr="00F53246">
        <w:rPr>
          <w:rFonts w:eastAsiaTheme="minorEastAsia"/>
        </w:rPr>
        <w:t>2</w:t>
      </w:r>
      <w:r w:rsidRPr="00F53246">
        <w:rPr>
          <w:rFonts w:eastAsiaTheme="minorEastAsia" w:hint="eastAsia"/>
        </w:rPr>
        <w:t>传递到输出）</w:t>
      </w:r>
    </w:p>
    <w:p w14:paraId="03D2414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4'b0111: Z = in1;                           // JMP: </w:t>
      </w:r>
      <w:r w:rsidRPr="00F53246">
        <w:rPr>
          <w:rFonts w:eastAsiaTheme="minorEastAsia" w:hint="eastAsia"/>
        </w:rPr>
        <w:t>无需</w:t>
      </w:r>
      <w:r w:rsidRPr="00F53246">
        <w:rPr>
          <w:rFonts w:eastAsiaTheme="minorEastAsia"/>
        </w:rPr>
        <w:t>ALU</w:t>
      </w:r>
      <w:r w:rsidRPr="00F53246">
        <w:rPr>
          <w:rFonts w:eastAsiaTheme="minorEastAsia" w:hint="eastAsia"/>
        </w:rPr>
        <w:t>操作</w:t>
      </w:r>
    </w:p>
    <w:p w14:paraId="341F7FC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4'b1000: begin                              // BAN: </w:t>
      </w:r>
      <w:r w:rsidRPr="00F53246">
        <w:rPr>
          <w:rFonts w:eastAsiaTheme="minorEastAsia" w:hint="eastAsia"/>
        </w:rPr>
        <w:t>检查累加器最高位</w:t>
      </w:r>
    </w:p>
    <w:p w14:paraId="37761BE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     Z = in1;                           // </w:t>
      </w:r>
      <w:r w:rsidRPr="00F53246">
        <w:rPr>
          <w:rFonts w:eastAsiaTheme="minorEastAsia" w:hint="eastAsia"/>
        </w:rPr>
        <w:t>保持累加器值不变</w:t>
      </w:r>
    </w:p>
    <w:p w14:paraId="491A787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     ct = (in1[15] == 1) ? 1 : 0;       // </w:t>
      </w:r>
      <w:r w:rsidRPr="00F53246">
        <w:rPr>
          <w:rFonts w:eastAsiaTheme="minorEastAsia" w:hint="eastAsia"/>
        </w:rPr>
        <w:t>如果</w:t>
      </w:r>
      <w:r w:rsidRPr="00F53246">
        <w:rPr>
          <w:rFonts w:eastAsiaTheme="minorEastAsia"/>
        </w:rPr>
        <w:t>ACC</w:t>
      </w:r>
      <w:r w:rsidRPr="00F53246">
        <w:rPr>
          <w:rFonts w:eastAsiaTheme="minorEastAsia" w:hint="eastAsia"/>
        </w:rPr>
        <w:t>为负数，设置条件转移信号</w:t>
      </w:r>
    </w:p>
    <w:p w14:paraId="178C428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     end</w:t>
      </w:r>
    </w:p>
    <w:p w14:paraId="7ADFF71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4'b1001: Z = in1;                           // STP: </w:t>
      </w:r>
      <w:r w:rsidRPr="00F53246">
        <w:rPr>
          <w:rFonts w:eastAsiaTheme="minorEastAsia" w:hint="eastAsia"/>
        </w:rPr>
        <w:t>无需</w:t>
      </w:r>
      <w:r w:rsidRPr="00F53246">
        <w:rPr>
          <w:rFonts w:eastAsiaTheme="minorEastAsia"/>
        </w:rPr>
        <w:t>ALU</w:t>
      </w:r>
      <w:r w:rsidRPr="00F53246">
        <w:rPr>
          <w:rFonts w:eastAsiaTheme="minorEastAsia" w:hint="eastAsia"/>
        </w:rPr>
        <w:t>操作</w:t>
      </w:r>
    </w:p>
    <w:p w14:paraId="7D1768A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default: Z = 16'h0000;                      // </w:t>
      </w:r>
      <w:r w:rsidRPr="00F53246">
        <w:rPr>
          <w:rFonts w:eastAsiaTheme="minorEastAsia" w:hint="eastAsia"/>
        </w:rPr>
        <w:t>默认情况，清零</w:t>
      </w:r>
    </w:p>
    <w:p w14:paraId="0617929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endcase</w:t>
      </w:r>
    </w:p>
    <w:p w14:paraId="515F40F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4E4BE73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50F33979" w14:textId="77777777" w:rsidR="00F53246" w:rsidRPr="00F53246" w:rsidRDefault="00F53246" w:rsidP="00F53246">
      <w:pPr>
        <w:rPr>
          <w:rFonts w:eastAsiaTheme="minorEastAsia"/>
        </w:rPr>
      </w:pPr>
    </w:p>
    <w:p w14:paraId="1DF0ABC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cu(</w:t>
      </w:r>
    </w:p>
    <w:p w14:paraId="34FABC7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wire[3:0] operate,         // </w:t>
      </w:r>
      <w:r w:rsidRPr="00F53246">
        <w:rPr>
          <w:rFonts w:eastAsiaTheme="minorEastAsia" w:hint="eastAsia"/>
        </w:rPr>
        <w:t>操作码，指令的高</w:t>
      </w:r>
      <w:r w:rsidRPr="00F53246">
        <w:rPr>
          <w:rFonts w:eastAsiaTheme="minorEastAsia"/>
        </w:rPr>
        <w:t>4</w:t>
      </w:r>
      <w:r w:rsidRPr="00F53246">
        <w:rPr>
          <w:rFonts w:eastAsiaTheme="minorEastAsia" w:hint="eastAsia"/>
        </w:rPr>
        <w:t>位</w:t>
      </w:r>
    </w:p>
    <w:p w14:paraId="121C426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stop,                  // </w:t>
      </w:r>
      <w:r w:rsidRPr="00F53246">
        <w:rPr>
          <w:rFonts w:eastAsiaTheme="minorEastAsia" w:hint="eastAsia"/>
        </w:rPr>
        <w:t>停机信号</w:t>
      </w:r>
    </w:p>
    <w:p w14:paraId="612B11F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uct,                   // </w:t>
      </w:r>
      <w:r w:rsidRPr="00F53246">
        <w:rPr>
          <w:rFonts w:eastAsiaTheme="minorEastAsia" w:hint="eastAsia"/>
        </w:rPr>
        <w:t>无条件转移信号</w:t>
      </w:r>
    </w:p>
    <w:p w14:paraId="4C5E5B8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ct,                    // </w:t>
      </w:r>
      <w:r w:rsidRPr="00F53246">
        <w:rPr>
          <w:rFonts w:eastAsiaTheme="minorEastAsia" w:hint="eastAsia"/>
        </w:rPr>
        <w:t>条件转移信号</w:t>
      </w:r>
    </w:p>
    <w:p w14:paraId="5AE9EF2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acc_wr,                // </w:t>
      </w:r>
      <w:r w:rsidRPr="00F53246">
        <w:rPr>
          <w:rFonts w:eastAsiaTheme="minorEastAsia" w:hint="eastAsia"/>
        </w:rPr>
        <w:t>累加器写使能</w:t>
      </w:r>
    </w:p>
    <w:p w14:paraId="5B87C1D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dataMem_wr,            // </w:t>
      </w:r>
      <w:r w:rsidRPr="00F53246">
        <w:rPr>
          <w:rFonts w:eastAsiaTheme="minorEastAsia" w:hint="eastAsia"/>
        </w:rPr>
        <w:t>数据存储器写使能</w:t>
      </w:r>
    </w:p>
    <w:p w14:paraId="0223604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reg [3:0] alu_op          // ALU</w:t>
      </w:r>
      <w:r w:rsidRPr="00F53246">
        <w:rPr>
          <w:rFonts w:eastAsiaTheme="minorEastAsia" w:hint="eastAsia"/>
        </w:rPr>
        <w:t>操作码</w:t>
      </w:r>
    </w:p>
    <w:p w14:paraId="2231F04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70DB446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初始化所有控制信号</w:t>
      </w:r>
    </w:p>
    <w:p w14:paraId="26DD3E1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10A434F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stop = 0;</w:t>
      </w:r>
    </w:p>
    <w:p w14:paraId="06902F6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uct = 0;</w:t>
      </w:r>
    </w:p>
    <w:p w14:paraId="6476AC0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ct = 0;</w:t>
      </w:r>
    </w:p>
    <w:p w14:paraId="37B251D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acc_wr = 0;</w:t>
      </w:r>
    </w:p>
    <w:p w14:paraId="4EF9D7D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dataMem_wr = 0;</w:t>
      </w:r>
    </w:p>
    <w:p w14:paraId="61DABBF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alu_op = 4'b0000;</w:t>
      </w:r>
    </w:p>
    <w:p w14:paraId="1F6A7AB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52F2222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2E153F6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002E61A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always@(operate) begin</w:t>
      </w:r>
    </w:p>
    <w:p w14:paraId="0E66357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021CF2B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stop = 0;</w:t>
      </w:r>
    </w:p>
    <w:p w14:paraId="2B9917D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uct = 0;</w:t>
      </w:r>
    </w:p>
    <w:p w14:paraId="2B3403E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ct = 0;</w:t>
      </w:r>
    </w:p>
    <w:p w14:paraId="0585A5E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acc_wr = 0;</w:t>
      </w:r>
    </w:p>
    <w:p w14:paraId="733AFC0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dataMem_wr = 0;</w:t>
      </w:r>
    </w:p>
    <w:p w14:paraId="38E37DF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0A64075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3A7A0DD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alu_op = operate;</w:t>
      </w:r>
    </w:p>
    <w:p w14:paraId="7772A3C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0402415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case(operate)</w:t>
      </w:r>
    </w:p>
    <w:p w14:paraId="65909E7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4'b0000: acc_wr = 1;                         // CLA: </w:t>
      </w:r>
      <w:r w:rsidRPr="00F53246">
        <w:rPr>
          <w:rFonts w:eastAsiaTheme="minorEastAsia" w:hint="eastAsia"/>
        </w:rPr>
        <w:t>写入累加器</w:t>
      </w:r>
    </w:p>
    <w:p w14:paraId="781BED2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4'b0001: acc_wr = 1;                         // COM: </w:t>
      </w:r>
      <w:r w:rsidRPr="00F53246">
        <w:rPr>
          <w:rFonts w:eastAsiaTheme="minorEastAsia" w:hint="eastAsia"/>
        </w:rPr>
        <w:t>写入累加器</w:t>
      </w:r>
    </w:p>
    <w:p w14:paraId="62650A2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4'b0010: acc_wr = 1;                         // SHR: </w:t>
      </w:r>
      <w:r w:rsidRPr="00F53246">
        <w:rPr>
          <w:rFonts w:eastAsiaTheme="minorEastAsia" w:hint="eastAsia"/>
        </w:rPr>
        <w:t>写入累加器</w:t>
      </w:r>
    </w:p>
    <w:p w14:paraId="5942EA5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4'b0011: acc_wr = 1;                         // CSL: </w:t>
      </w:r>
      <w:r w:rsidRPr="00F53246">
        <w:rPr>
          <w:rFonts w:eastAsiaTheme="minorEastAsia" w:hint="eastAsia"/>
        </w:rPr>
        <w:t>写入累加器</w:t>
      </w:r>
    </w:p>
    <w:p w14:paraId="772598B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4'b0100: acc_wr = 1;                         // ADD: </w:t>
      </w:r>
      <w:r w:rsidRPr="00F53246">
        <w:rPr>
          <w:rFonts w:eastAsiaTheme="minorEastAsia" w:hint="eastAsia"/>
        </w:rPr>
        <w:t>写入累加器</w:t>
      </w:r>
    </w:p>
    <w:p w14:paraId="7861C29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4'b0101: dataMem_wr = 1;                     // STA: </w:t>
      </w:r>
      <w:r w:rsidRPr="00F53246">
        <w:rPr>
          <w:rFonts w:eastAsiaTheme="minorEastAsia" w:hint="eastAsia"/>
        </w:rPr>
        <w:t>写入数据存储器</w:t>
      </w:r>
    </w:p>
    <w:p w14:paraId="5973B1D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4'b0110: acc_wr = 1;                         // LDA: </w:t>
      </w:r>
      <w:r w:rsidRPr="00F53246">
        <w:rPr>
          <w:rFonts w:eastAsiaTheme="minorEastAsia" w:hint="eastAsia"/>
        </w:rPr>
        <w:t>写入累加器</w:t>
      </w:r>
    </w:p>
    <w:p w14:paraId="46795BF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4'b0111: uct = 1;                            // JMP: </w:t>
      </w:r>
      <w:r w:rsidRPr="00F53246">
        <w:rPr>
          <w:rFonts w:eastAsiaTheme="minorEastAsia" w:hint="eastAsia"/>
        </w:rPr>
        <w:t>无条件转移</w:t>
      </w:r>
    </w:p>
    <w:p w14:paraId="38CAFA8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4'b1000: ct = 0;                             // BAN: </w:t>
      </w:r>
      <w:r w:rsidRPr="00F53246">
        <w:rPr>
          <w:rFonts w:eastAsiaTheme="minorEastAsia" w:hint="eastAsia"/>
        </w:rPr>
        <w:t>条件转移（由</w:t>
      </w:r>
      <w:r w:rsidRPr="00F53246">
        <w:rPr>
          <w:rFonts w:eastAsiaTheme="minorEastAsia"/>
        </w:rPr>
        <w:t>ALU</w:t>
      </w:r>
      <w:r w:rsidRPr="00F53246">
        <w:rPr>
          <w:rFonts w:eastAsiaTheme="minorEastAsia" w:hint="eastAsia"/>
        </w:rPr>
        <w:t>设置</w:t>
      </w:r>
      <w:r w:rsidRPr="00F53246">
        <w:rPr>
          <w:rFonts w:eastAsiaTheme="minorEastAsia"/>
        </w:rPr>
        <w:t>ct</w:t>
      </w:r>
      <w:r w:rsidRPr="00F53246">
        <w:rPr>
          <w:rFonts w:eastAsiaTheme="minorEastAsia" w:hint="eastAsia"/>
        </w:rPr>
        <w:t>信号）</w:t>
      </w:r>
    </w:p>
    <w:p w14:paraId="5DFA3CC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4'b1001: stop = 1;                           // STP: </w:t>
      </w:r>
      <w:r w:rsidRPr="00F53246">
        <w:rPr>
          <w:rFonts w:eastAsiaTheme="minorEastAsia" w:hint="eastAsia"/>
        </w:rPr>
        <w:t>停机</w:t>
      </w:r>
    </w:p>
    <w:p w14:paraId="63F9699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default: ;                                   // </w:t>
      </w:r>
      <w:r w:rsidRPr="00F53246">
        <w:rPr>
          <w:rFonts w:eastAsiaTheme="minorEastAsia" w:hint="eastAsia"/>
        </w:rPr>
        <w:t>默认无操作</w:t>
      </w:r>
    </w:p>
    <w:p w14:paraId="7253B50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endcase</w:t>
      </w:r>
    </w:p>
    <w:p w14:paraId="1054566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0E82D83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4CADEEC1" w14:textId="77777777" w:rsidR="00F53246" w:rsidRPr="00F53246" w:rsidRDefault="00F53246" w:rsidP="00F53246">
      <w:pPr>
        <w:rPr>
          <w:rFonts w:eastAsiaTheme="minorEastAsia"/>
        </w:rPr>
      </w:pPr>
    </w:p>
    <w:p w14:paraId="47AD391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acc(</w:t>
      </w:r>
    </w:p>
    <w:p w14:paraId="5B74963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clk,                 // </w:t>
      </w:r>
      <w:r w:rsidRPr="00F53246">
        <w:rPr>
          <w:rFonts w:eastAsiaTheme="minorEastAsia" w:hint="eastAsia"/>
        </w:rPr>
        <w:t>时钟信号</w:t>
      </w:r>
    </w:p>
    <w:p w14:paraId="22B40B9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acc_wr,              // </w:t>
      </w:r>
      <w:r w:rsidRPr="00F53246">
        <w:rPr>
          <w:rFonts w:eastAsiaTheme="minorEastAsia" w:hint="eastAsia"/>
        </w:rPr>
        <w:t>累加器写使能</w:t>
      </w:r>
    </w:p>
    <w:p w14:paraId="702E1FA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[15:0] data_in,      // </w:t>
      </w:r>
      <w:r w:rsidRPr="00F53246">
        <w:rPr>
          <w:rFonts w:eastAsiaTheme="minorEastAsia" w:hint="eastAsia"/>
        </w:rPr>
        <w:t>输入数据，来自</w:t>
      </w:r>
      <w:r w:rsidRPr="00F53246">
        <w:rPr>
          <w:rFonts w:eastAsiaTheme="minorEastAsia"/>
        </w:rPr>
        <w:t>ALU</w:t>
      </w:r>
    </w:p>
    <w:p w14:paraId="348174E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wire [15:0] data_out     // </w:t>
      </w:r>
      <w:r w:rsidRPr="00F53246">
        <w:rPr>
          <w:rFonts w:eastAsiaTheme="minorEastAsia" w:hint="eastAsia"/>
        </w:rPr>
        <w:t>输出数据，送往</w:t>
      </w:r>
      <w:r w:rsidRPr="00F53246">
        <w:rPr>
          <w:rFonts w:eastAsiaTheme="minorEastAsia"/>
        </w:rPr>
        <w:t>ALU</w:t>
      </w:r>
    </w:p>
    <w:p w14:paraId="656DB78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3D267D1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reg [15:0] acc;                 // </w:t>
      </w:r>
      <w:r w:rsidRPr="00F53246">
        <w:rPr>
          <w:rFonts w:eastAsiaTheme="minorEastAsia" w:hint="eastAsia"/>
        </w:rPr>
        <w:t>累加器寄存器</w:t>
      </w:r>
    </w:p>
    <w:p w14:paraId="0899233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75E98CC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1BC9F81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2E408AA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acc = 0;</w:t>
      </w:r>
    </w:p>
    <w:p w14:paraId="7D14679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12D6B87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526E7D8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73D2598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assign data_out = acc;</w:t>
      </w:r>
    </w:p>
    <w:p w14:paraId="67C1F77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1740A06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25572E8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always@(negedge clk) begin</w:t>
      </w:r>
    </w:p>
    <w:p w14:paraId="1CA1662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if(acc_wr == 1)</w:t>
      </w:r>
    </w:p>
    <w:p w14:paraId="76D805C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acc &lt;= data_in;          </w:t>
      </w:r>
    </w:p>
    <w:p w14:paraId="5863BFC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05C0E63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544CE3A2" w14:textId="77777777" w:rsidR="00F53246" w:rsidRPr="00F53246" w:rsidRDefault="00F53246" w:rsidP="00F53246">
      <w:pPr>
        <w:rPr>
          <w:rFonts w:eastAsiaTheme="minorEastAsia"/>
        </w:rPr>
      </w:pPr>
    </w:p>
    <w:p w14:paraId="24C5B045" w14:textId="77777777" w:rsidR="00F53246" w:rsidRPr="00F53246" w:rsidRDefault="00F53246" w:rsidP="00F53246">
      <w:pPr>
        <w:rPr>
          <w:rFonts w:eastAsiaTheme="minorEastAsia"/>
        </w:rPr>
      </w:pPr>
    </w:p>
    <w:p w14:paraId="4F08088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dataMem(</w:t>
      </w:r>
    </w:p>
    <w:p w14:paraId="023CFFF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clk,                 // </w:t>
      </w:r>
      <w:r w:rsidRPr="00F53246">
        <w:rPr>
          <w:rFonts w:eastAsiaTheme="minorEastAsia" w:hint="eastAsia"/>
        </w:rPr>
        <w:t>时钟信号</w:t>
      </w:r>
    </w:p>
    <w:p w14:paraId="79353C9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dataMem_wr,          // </w:t>
      </w:r>
      <w:r w:rsidRPr="00F53246">
        <w:rPr>
          <w:rFonts w:eastAsiaTheme="minorEastAsia" w:hint="eastAsia"/>
        </w:rPr>
        <w:t>数据存储器写使能</w:t>
      </w:r>
    </w:p>
    <w:p w14:paraId="0A614E3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wire[11:0] addr,          // </w:t>
      </w:r>
      <w:r w:rsidRPr="00F53246">
        <w:rPr>
          <w:rFonts w:eastAsiaTheme="minorEastAsia" w:hint="eastAsia"/>
        </w:rPr>
        <w:t>地址，来自指令的低</w:t>
      </w:r>
      <w:r w:rsidRPr="00F53246">
        <w:rPr>
          <w:rFonts w:eastAsiaTheme="minorEastAsia"/>
        </w:rPr>
        <w:t>12</w:t>
      </w:r>
      <w:r w:rsidRPr="00F53246">
        <w:rPr>
          <w:rFonts w:eastAsiaTheme="minorEastAsia" w:hint="eastAsia"/>
        </w:rPr>
        <w:t>位</w:t>
      </w:r>
    </w:p>
    <w:p w14:paraId="5203302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wire[15:0] data_in,       // </w:t>
      </w:r>
      <w:r w:rsidRPr="00F53246">
        <w:rPr>
          <w:rFonts w:eastAsiaTheme="minorEastAsia" w:hint="eastAsia"/>
        </w:rPr>
        <w:t>输入数据，来自累加器</w:t>
      </w:r>
    </w:p>
    <w:p w14:paraId="5F5C537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output wire [15:0] data_out     // </w:t>
      </w:r>
      <w:r w:rsidRPr="00F53246">
        <w:rPr>
          <w:rFonts w:eastAsiaTheme="minorEastAsia" w:hint="eastAsia"/>
        </w:rPr>
        <w:t>输出数据，送往</w:t>
      </w:r>
      <w:r w:rsidRPr="00F53246">
        <w:rPr>
          <w:rFonts w:eastAsiaTheme="minorEastAsia"/>
        </w:rPr>
        <w:t>ALU</w:t>
      </w:r>
    </w:p>
    <w:p w14:paraId="73FBC92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1D601EA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0B85C07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reg[15:0] dataMem[4095:0];</w:t>
      </w:r>
    </w:p>
    <w:p w14:paraId="25358B7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1234463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7A75D09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assign data_out = dataMem[addr];</w:t>
      </w:r>
    </w:p>
    <w:p w14:paraId="14CF33C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6C03135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4D08EE1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6AA2659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731FE9A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dataMem[100] = 16'h2351;     </w:t>
      </w:r>
    </w:p>
    <w:p w14:paraId="2A54AF4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dataMem[101] = 16'h2023;     </w:t>
      </w:r>
    </w:p>
    <w:p w14:paraId="0DD4DC0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dataMem[102] = 16'h0000;     </w:t>
      </w:r>
    </w:p>
    <w:p w14:paraId="3A0A035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dataMem[103] = 16'h0000;     </w:t>
      </w:r>
    </w:p>
    <w:p w14:paraId="2D2DD6D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dataMem[104] = 16'h0000;     </w:t>
      </w:r>
    </w:p>
    <w:p w14:paraId="5297306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dataMem[105] = 16'h0000;     </w:t>
      </w:r>
    </w:p>
    <w:p w14:paraId="0D297BE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dataMem[106] = 16'h8765;     </w:t>
      </w:r>
    </w:p>
    <w:p w14:paraId="0B83DAA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dataMem[107] = 16'h2022;     </w:t>
      </w:r>
    </w:p>
    <w:p w14:paraId="5C685BA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dataMem[108] = 16'h0000;     </w:t>
      </w:r>
    </w:p>
    <w:p w14:paraId="2A9058A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7EA6C43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5EC2EE0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7732D0F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always@(negedge clk) begin</w:t>
      </w:r>
    </w:p>
    <w:p w14:paraId="7387A40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if(dataMem_wr == 1)</w:t>
      </w:r>
    </w:p>
    <w:p w14:paraId="35AD0DD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dataMem[addr] &lt;= data_in;   </w:t>
      </w:r>
    </w:p>
    <w:p w14:paraId="4AF8D4D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4709E68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61DD2873" w14:textId="77777777" w:rsidR="00F53246" w:rsidRPr="00F53246" w:rsidRDefault="00F53246" w:rsidP="00F53246">
      <w:pPr>
        <w:rPr>
          <w:rFonts w:eastAsiaTheme="minorEastAsia"/>
        </w:rPr>
      </w:pPr>
    </w:p>
    <w:p w14:paraId="7C659D1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614868F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</w:t>
      </w:r>
    </w:p>
    <w:p w14:paraId="31F00EC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61736E2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insMem(</w:t>
      </w:r>
    </w:p>
    <w:p w14:paraId="2455150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input wire [11:0] addr,          </w:t>
      </w:r>
    </w:p>
    <w:p w14:paraId="6F13642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output wire [15:0] Ins           </w:t>
      </w:r>
    </w:p>
    <w:p w14:paraId="55F562F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);</w:t>
      </w:r>
    </w:p>
    <w:p w14:paraId="41E265E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256B8C3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reg[15:0] insMem[4095:0];</w:t>
      </w:r>
    </w:p>
    <w:p w14:paraId="29EF9A5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67FFB19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574D1FC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44CA314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1BD0310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0000: CLA (</w:t>
      </w:r>
      <w:r w:rsidRPr="00F53246">
        <w:rPr>
          <w:rFonts w:eastAsiaTheme="minorEastAsia" w:hint="eastAsia"/>
        </w:rPr>
        <w:t>清除累加器</w:t>
      </w:r>
      <w:r w:rsidRPr="00F53246">
        <w:rPr>
          <w:rFonts w:eastAsiaTheme="minorEastAsia"/>
        </w:rPr>
        <w:t>)</w:t>
      </w:r>
    </w:p>
    <w:p w14:paraId="1CF6A08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0001: COM (</w:t>
      </w:r>
      <w:r w:rsidRPr="00F53246">
        <w:rPr>
          <w:rFonts w:eastAsiaTheme="minorEastAsia" w:hint="eastAsia"/>
        </w:rPr>
        <w:t>累加器取反</w:t>
      </w:r>
      <w:r w:rsidRPr="00F53246">
        <w:rPr>
          <w:rFonts w:eastAsiaTheme="minorEastAsia"/>
        </w:rPr>
        <w:t>)</w:t>
      </w:r>
    </w:p>
    <w:p w14:paraId="3C794EF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0010: SHR (</w:t>
      </w:r>
      <w:r w:rsidRPr="00F53246">
        <w:rPr>
          <w:rFonts w:eastAsiaTheme="minorEastAsia" w:hint="eastAsia"/>
        </w:rPr>
        <w:t>算术右移一位</w:t>
      </w:r>
      <w:r w:rsidRPr="00F53246">
        <w:rPr>
          <w:rFonts w:eastAsiaTheme="minorEastAsia"/>
        </w:rPr>
        <w:t>)</w:t>
      </w:r>
    </w:p>
    <w:p w14:paraId="14D6E6C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0011: CSL (</w:t>
      </w:r>
      <w:r w:rsidRPr="00F53246">
        <w:rPr>
          <w:rFonts w:eastAsiaTheme="minorEastAsia" w:hint="eastAsia"/>
        </w:rPr>
        <w:t>循环左移一位</w:t>
      </w:r>
      <w:r w:rsidRPr="00F53246">
        <w:rPr>
          <w:rFonts w:eastAsiaTheme="minorEastAsia"/>
        </w:rPr>
        <w:t>)</w:t>
      </w:r>
    </w:p>
    <w:p w14:paraId="135FDE4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0100: ADD (</w:t>
      </w:r>
      <w:r w:rsidRPr="00F53246">
        <w:rPr>
          <w:rFonts w:eastAsiaTheme="minorEastAsia" w:hint="eastAsia"/>
        </w:rPr>
        <w:t>加法指令</w:t>
      </w:r>
      <w:r w:rsidRPr="00F53246">
        <w:rPr>
          <w:rFonts w:eastAsiaTheme="minorEastAsia"/>
        </w:rPr>
        <w:t>)</w:t>
      </w:r>
    </w:p>
    <w:p w14:paraId="5FDEDA9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0101: STA (</w:t>
      </w:r>
      <w:r w:rsidRPr="00F53246">
        <w:rPr>
          <w:rFonts w:eastAsiaTheme="minorEastAsia" w:hint="eastAsia"/>
        </w:rPr>
        <w:t>存数指令</w:t>
      </w:r>
      <w:r w:rsidRPr="00F53246">
        <w:rPr>
          <w:rFonts w:eastAsiaTheme="minorEastAsia"/>
        </w:rPr>
        <w:t>)</w:t>
      </w:r>
    </w:p>
    <w:p w14:paraId="03742D9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0110: LDA (</w:t>
      </w:r>
      <w:r w:rsidRPr="00F53246">
        <w:rPr>
          <w:rFonts w:eastAsiaTheme="minorEastAsia" w:hint="eastAsia"/>
        </w:rPr>
        <w:t>取数指令</w:t>
      </w:r>
      <w:r w:rsidRPr="00F53246">
        <w:rPr>
          <w:rFonts w:eastAsiaTheme="minorEastAsia"/>
        </w:rPr>
        <w:t>)</w:t>
      </w:r>
    </w:p>
    <w:p w14:paraId="1B06D5A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0111: JMP (</w:t>
      </w:r>
      <w:r w:rsidRPr="00F53246">
        <w:rPr>
          <w:rFonts w:eastAsiaTheme="minorEastAsia" w:hint="eastAsia"/>
        </w:rPr>
        <w:t>无条件转移</w:t>
      </w:r>
      <w:r w:rsidRPr="00F53246">
        <w:rPr>
          <w:rFonts w:eastAsiaTheme="minorEastAsia"/>
        </w:rPr>
        <w:t>)</w:t>
      </w:r>
    </w:p>
    <w:p w14:paraId="7040081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1000: BAN (</w:t>
      </w:r>
      <w:r w:rsidRPr="00F53246">
        <w:rPr>
          <w:rFonts w:eastAsiaTheme="minorEastAsia" w:hint="eastAsia"/>
        </w:rPr>
        <w:t>负则转</w:t>
      </w:r>
      <w:r w:rsidRPr="00F53246">
        <w:rPr>
          <w:rFonts w:eastAsiaTheme="minorEastAsia"/>
        </w:rPr>
        <w:t>)</w:t>
      </w:r>
    </w:p>
    <w:p w14:paraId="6382532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1001: STP (</w:t>
      </w:r>
      <w:r w:rsidRPr="00F53246">
        <w:rPr>
          <w:rFonts w:eastAsiaTheme="minorEastAsia" w:hint="eastAsia"/>
        </w:rPr>
        <w:t>停机</w:t>
      </w:r>
      <w:r w:rsidRPr="00F53246">
        <w:rPr>
          <w:rFonts w:eastAsiaTheme="minorEastAsia"/>
        </w:rPr>
        <w:t>)</w:t>
      </w:r>
    </w:p>
    <w:p w14:paraId="19BE183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2CB34C7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75897FA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insMem[0] = 16'b0000000000000000;   </w:t>
      </w:r>
    </w:p>
    <w:p w14:paraId="36F3A86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3C91274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279BB14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insMem[1] = 16'b0110000001100100;   </w:t>
      </w:r>
    </w:p>
    <w:p w14:paraId="1AED6B6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insMem[2] = 16'b0100000001100101;   </w:t>
      </w:r>
    </w:p>
    <w:p w14:paraId="213F24F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insMem[3] = 16'b0101000001100110;   </w:t>
      </w:r>
    </w:p>
    <w:p w14:paraId="0E7AE97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</w:t>
      </w:r>
    </w:p>
    <w:p w14:paraId="1C5A13E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46BA50D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insMem[4] = 16'b0001000000000000;   </w:t>
      </w:r>
    </w:p>
    <w:p w14:paraId="74BB623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insMem[5] = 16'b0101000001100111;   </w:t>
      </w:r>
    </w:p>
    <w:p w14:paraId="53B33D8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insMem[6] = 16'b0110000001100110;   </w:t>
      </w:r>
    </w:p>
    <w:p w14:paraId="1E4C5FC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insMem[7] = 16'b0010000000000000;   </w:t>
      </w:r>
    </w:p>
    <w:p w14:paraId="73021E5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insMem[8] = 16'b0101000001101000;   </w:t>
      </w:r>
    </w:p>
    <w:p w14:paraId="3351F3E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insMem[9] = 16'b0110000001100110;   </w:t>
      </w:r>
    </w:p>
    <w:p w14:paraId="6A069CB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insMem[10] = 16'b0011000000000000;  </w:t>
      </w:r>
    </w:p>
    <w:p w14:paraId="1AB7E4D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insMem[11] = 16'b0101000001101001;  </w:t>
      </w:r>
    </w:p>
    <w:p w14:paraId="1BD3C2D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25E6495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0E98278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insMem[12] = 16'b0111000000010000;  </w:t>
      </w:r>
    </w:p>
    <w:p w14:paraId="7E325F1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insMem[13] = 16'b1001000000000000;  </w:t>
      </w:r>
    </w:p>
    <w:p w14:paraId="6D76831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insMem[14] = 16'b1001000000000000;  </w:t>
      </w:r>
    </w:p>
    <w:p w14:paraId="768F064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insMem[15] = 16'b1001000000000000;  </w:t>
      </w:r>
    </w:p>
    <w:p w14:paraId="67F1C42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40FF536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1E2F6F9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insMem[16] = 16'b0110000001101010;  </w:t>
      </w:r>
    </w:p>
    <w:p w14:paraId="1CD886D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insMem[17] = 16'b1000000000000011;  </w:t>
      </w:r>
    </w:p>
    <w:p w14:paraId="39B8B1A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insMem[18] = 16'b1001000000000000;  </w:t>
      </w:r>
    </w:p>
    <w:p w14:paraId="7D852B1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78D1F04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28FB001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insMem[20] = 16'b0110000001101011;  </w:t>
      </w:r>
    </w:p>
    <w:p w14:paraId="403F9D1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insMem[21] = 16'b0100000001100100;  </w:t>
      </w:r>
    </w:p>
    <w:p w14:paraId="637B602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insMem[22] = 16'b0101000001101100;  </w:t>
      </w:r>
    </w:p>
    <w:p w14:paraId="0F25040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1A19239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</w:t>
      </w:r>
    </w:p>
    <w:p w14:paraId="5176380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insMem[23] = 16'b1001000000000000;  </w:t>
      </w:r>
    </w:p>
    <w:p w14:paraId="3F507A4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0D6EBFF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</w:t>
      </w:r>
    </w:p>
    <w:p w14:paraId="6CC6607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</w:t>
      </w:r>
    </w:p>
    <w:p w14:paraId="116F558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assign Ins = insMem[addr];</w:t>
      </w:r>
    </w:p>
    <w:p w14:paraId="7730DA9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283F5FDA" w14:textId="77777777" w:rsidR="00F53246" w:rsidRPr="00F53246" w:rsidRDefault="00F53246" w:rsidP="00F53246">
      <w:pPr>
        <w:rPr>
          <w:rFonts w:eastAsiaTheme="minorEastAsia"/>
        </w:rPr>
      </w:pPr>
    </w:p>
    <w:p w14:paraId="224CE54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7B044EF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// </w:t>
      </w:r>
      <w:r w:rsidRPr="00F53246">
        <w:rPr>
          <w:rFonts w:eastAsiaTheme="minorEastAsia" w:hint="eastAsia"/>
        </w:rPr>
        <w:t>仿真测试模块，用于测试</w:t>
      </w:r>
      <w:r w:rsidRPr="00F53246">
        <w:rPr>
          <w:rFonts w:eastAsiaTheme="minorEastAsia"/>
        </w:rPr>
        <w:t>CPU</w:t>
      </w:r>
      <w:r w:rsidRPr="00F53246">
        <w:rPr>
          <w:rFonts w:eastAsiaTheme="minorEastAsia" w:hint="eastAsia"/>
        </w:rPr>
        <w:t>的功能</w:t>
      </w:r>
    </w:p>
    <w:p w14:paraId="6F5593A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</w:t>
      </w:r>
    </w:p>
    <w:p w14:paraId="410F0DC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module sim_cpu;</w:t>
      </w:r>
    </w:p>
    <w:p w14:paraId="799001C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定义测试信号</w:t>
      </w:r>
    </w:p>
    <w:p w14:paraId="24A1068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reg clk;                        // </w:t>
      </w:r>
      <w:r w:rsidRPr="00F53246">
        <w:rPr>
          <w:rFonts w:eastAsiaTheme="minorEastAsia" w:hint="eastAsia"/>
        </w:rPr>
        <w:t>时钟信号</w:t>
      </w:r>
    </w:p>
    <w:p w14:paraId="5083938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reg rst;                        // </w:t>
      </w:r>
      <w:r w:rsidRPr="00F53246">
        <w:rPr>
          <w:rFonts w:eastAsiaTheme="minorEastAsia" w:hint="eastAsia"/>
        </w:rPr>
        <w:t>复位信号</w:t>
      </w:r>
    </w:p>
    <w:p w14:paraId="62C0586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wire [15:0] acc_out;            // </w:t>
      </w:r>
      <w:r w:rsidRPr="00F53246">
        <w:rPr>
          <w:rFonts w:eastAsiaTheme="minorEastAsia" w:hint="eastAsia"/>
        </w:rPr>
        <w:t>累加器输出</w:t>
      </w:r>
    </w:p>
    <w:p w14:paraId="080C022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4FBBFF8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实例化</w:t>
      </w:r>
      <w:r w:rsidRPr="00F53246">
        <w:rPr>
          <w:rFonts w:eastAsiaTheme="minorEastAsia"/>
        </w:rPr>
        <w:t>CPU</w:t>
      </w:r>
      <w:r w:rsidRPr="00F53246">
        <w:rPr>
          <w:rFonts w:eastAsiaTheme="minorEastAsia" w:hint="eastAsia"/>
        </w:rPr>
        <w:t>模块</w:t>
      </w:r>
    </w:p>
    <w:p w14:paraId="7A473BC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cpu uut (</w:t>
      </w:r>
    </w:p>
    <w:p w14:paraId="19CC472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.clk(clk),</w:t>
      </w:r>
    </w:p>
    <w:p w14:paraId="4CD2C70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.rst(rst),</w:t>
      </w:r>
    </w:p>
    <w:p w14:paraId="4D2A87A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.acc_out(acc_out)</w:t>
      </w:r>
    </w:p>
    <w:p w14:paraId="73A1D96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);</w:t>
      </w:r>
    </w:p>
    <w:p w14:paraId="231EC4F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6E775BE5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时钟生成，周期为</w:t>
      </w:r>
      <w:r w:rsidRPr="00F53246">
        <w:rPr>
          <w:rFonts w:eastAsiaTheme="minorEastAsia"/>
        </w:rPr>
        <w:t>10ns</w:t>
      </w:r>
    </w:p>
    <w:p w14:paraId="740D5F6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4012763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clk = 0;</w:t>
      </w:r>
    </w:p>
    <w:p w14:paraId="1F4D2C6A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forever #5 clk = ~clk;      // 10ns</w:t>
      </w:r>
      <w:r w:rsidRPr="00F53246">
        <w:rPr>
          <w:rFonts w:eastAsiaTheme="minorEastAsia" w:hint="eastAsia"/>
        </w:rPr>
        <w:t>周期，</w:t>
      </w:r>
      <w:r w:rsidRPr="00F53246">
        <w:rPr>
          <w:rFonts w:eastAsiaTheme="minorEastAsia"/>
        </w:rPr>
        <w:t>5ns</w:t>
      </w:r>
      <w:r w:rsidRPr="00F53246">
        <w:rPr>
          <w:rFonts w:eastAsiaTheme="minorEastAsia" w:hint="eastAsia"/>
        </w:rPr>
        <w:t>半周期</w:t>
      </w:r>
    </w:p>
    <w:p w14:paraId="6EADA69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16DCBEA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2D8AF7B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测试过程</w:t>
      </w:r>
    </w:p>
    <w:p w14:paraId="474EFD2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initial begin</w:t>
      </w:r>
    </w:p>
    <w:p w14:paraId="3C52A5C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</w:t>
      </w:r>
      <w:r w:rsidRPr="00F53246">
        <w:rPr>
          <w:rFonts w:eastAsiaTheme="minorEastAsia" w:hint="eastAsia"/>
        </w:rPr>
        <w:t>初始化测试信号</w:t>
      </w:r>
    </w:p>
    <w:p w14:paraId="49AF5AC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rst = 1;                    // </w:t>
      </w:r>
      <w:r w:rsidRPr="00F53246">
        <w:rPr>
          <w:rFonts w:eastAsiaTheme="minorEastAsia" w:hint="eastAsia"/>
        </w:rPr>
        <w:t>复位信号有效</w:t>
      </w:r>
    </w:p>
    <w:p w14:paraId="673A4BB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4276EFD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</w:t>
      </w:r>
      <w:r w:rsidRPr="00F53246">
        <w:rPr>
          <w:rFonts w:eastAsiaTheme="minorEastAsia" w:hint="eastAsia"/>
        </w:rPr>
        <w:t>延时</w:t>
      </w:r>
      <w:r w:rsidRPr="00F53246">
        <w:rPr>
          <w:rFonts w:eastAsiaTheme="minorEastAsia"/>
        </w:rPr>
        <w:t>20ns</w:t>
      </w:r>
      <w:r w:rsidRPr="00F53246">
        <w:rPr>
          <w:rFonts w:eastAsiaTheme="minorEastAsia" w:hint="eastAsia"/>
        </w:rPr>
        <w:t>后释放复位信号</w:t>
      </w:r>
    </w:p>
    <w:p w14:paraId="67DBCE77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#20;</w:t>
      </w:r>
    </w:p>
    <w:p w14:paraId="768C906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rst = 0;</w:t>
      </w:r>
    </w:p>
    <w:p w14:paraId="098BE1B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565DC79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</w:t>
      </w:r>
      <w:r w:rsidRPr="00F53246">
        <w:rPr>
          <w:rFonts w:eastAsiaTheme="minorEastAsia" w:hint="eastAsia"/>
        </w:rPr>
        <w:t>运行足够长的时间执行所有指令</w:t>
      </w:r>
    </w:p>
    <w:p w14:paraId="66BE137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</w:t>
      </w:r>
      <w:r w:rsidRPr="00F53246">
        <w:rPr>
          <w:rFonts w:eastAsiaTheme="minorEastAsia" w:hint="eastAsia"/>
        </w:rPr>
        <w:t>每条指令需要一个时钟周期执行，总共约</w:t>
      </w:r>
      <w:r w:rsidRPr="00F53246">
        <w:rPr>
          <w:rFonts w:eastAsiaTheme="minorEastAsia"/>
        </w:rPr>
        <w:t>15</w:t>
      </w:r>
      <w:r w:rsidRPr="00F53246">
        <w:rPr>
          <w:rFonts w:eastAsiaTheme="minorEastAsia" w:hint="eastAsia"/>
        </w:rPr>
        <w:t>条指令，加上一些额外的时间</w:t>
      </w:r>
    </w:p>
    <w:p w14:paraId="24FCA30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#300;</w:t>
      </w:r>
    </w:p>
    <w:p w14:paraId="0B0625B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</w:t>
      </w:r>
    </w:p>
    <w:p w14:paraId="05E2D5B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// </w:t>
      </w:r>
      <w:r w:rsidRPr="00F53246">
        <w:rPr>
          <w:rFonts w:eastAsiaTheme="minorEastAsia" w:hint="eastAsia"/>
        </w:rPr>
        <w:t>结束仿真</w:t>
      </w:r>
    </w:p>
    <w:p w14:paraId="6A2CE82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$finish;</w:t>
      </w:r>
    </w:p>
    <w:p w14:paraId="57D3F05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78B9472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</w:t>
      </w:r>
    </w:p>
    <w:p w14:paraId="76EC5AF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// </w:t>
      </w:r>
      <w:r w:rsidRPr="00F53246">
        <w:rPr>
          <w:rFonts w:eastAsiaTheme="minorEastAsia" w:hint="eastAsia"/>
        </w:rPr>
        <w:t>监视关键信号变化</w:t>
      </w:r>
    </w:p>
    <w:p w14:paraId="6469C86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always @(posedge clk) begin</w:t>
      </w:r>
    </w:p>
    <w:p w14:paraId="493A3D8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if (!rst) begin</w:t>
      </w:r>
    </w:p>
    <w:p w14:paraId="5A577EF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// </w:t>
      </w:r>
      <w:r w:rsidRPr="00F53246">
        <w:rPr>
          <w:rFonts w:eastAsiaTheme="minorEastAsia" w:hint="eastAsia"/>
        </w:rPr>
        <w:t>监视</w:t>
      </w:r>
      <w:r w:rsidRPr="00F53246">
        <w:rPr>
          <w:rFonts w:eastAsiaTheme="minorEastAsia"/>
        </w:rPr>
        <w:t>PC</w:t>
      </w:r>
      <w:r w:rsidRPr="00F53246">
        <w:rPr>
          <w:rFonts w:eastAsiaTheme="minorEastAsia" w:hint="eastAsia"/>
        </w:rPr>
        <w:t>、指令和累加器的值</w:t>
      </w:r>
    </w:p>
    <w:p w14:paraId="69AFC86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$write("Time=%0t, PC=%h, Ins=%h, ACC=%h", </w:t>
      </w:r>
    </w:p>
    <w:p w14:paraId="17A7704F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  $time, uut.pc_addr, uut.ins, uut.in1);</w:t>
      </w:r>
    </w:p>
    <w:p w14:paraId="0D8C413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  </w:t>
      </w:r>
    </w:p>
    <w:p w14:paraId="58AED5D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// </w:t>
      </w:r>
      <w:r w:rsidRPr="00F53246">
        <w:rPr>
          <w:rFonts w:eastAsiaTheme="minorEastAsia" w:hint="eastAsia"/>
        </w:rPr>
        <w:t>根据当前指令的操作码判断执行的指令</w:t>
      </w:r>
    </w:p>
    <w:p w14:paraId="464F54E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case(uut.ins[15:12])</w:t>
      </w:r>
    </w:p>
    <w:p w14:paraId="6C79F989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4'b0000: $write(" [CLA]");</w:t>
      </w:r>
    </w:p>
    <w:p w14:paraId="1E66FD2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4'b0001: $write(" [COM]");</w:t>
      </w:r>
    </w:p>
    <w:p w14:paraId="70096DF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4'b0010: $write(" [SHR]");</w:t>
      </w:r>
    </w:p>
    <w:p w14:paraId="34CBB508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4'b0011: $write(" [CSL]");</w:t>
      </w:r>
    </w:p>
    <w:p w14:paraId="05ECBEC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4'b0100: $write(" [ADD %h]", uut.ins[11:0]);</w:t>
      </w:r>
    </w:p>
    <w:p w14:paraId="665F03E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4'b0101: $write(" [STA %h]", uut.ins[11:0]);</w:t>
      </w:r>
    </w:p>
    <w:p w14:paraId="662660B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4'b0110: $write(" [LDA %h]", uut.ins[11:0]);</w:t>
      </w:r>
    </w:p>
    <w:p w14:paraId="6958CFC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lastRenderedPageBreak/>
        <w:t xml:space="preserve">                4'b0111: $write(" [JMP %h]", uut.ins[11:0]);</w:t>
      </w:r>
    </w:p>
    <w:p w14:paraId="0F27DED6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4'b1000: $write(" [BAN %h]", uut.ins[11:0]);</w:t>
      </w:r>
    </w:p>
    <w:p w14:paraId="079C6D8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4'b1001: $write(" [STP]");</w:t>
      </w:r>
    </w:p>
    <w:p w14:paraId="17233102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endcase</w:t>
      </w:r>
    </w:p>
    <w:p w14:paraId="3C1BE674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</w:t>
      </w:r>
    </w:p>
    <w:p w14:paraId="1564C9FC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// </w:t>
      </w:r>
      <w:r w:rsidRPr="00F53246">
        <w:rPr>
          <w:rFonts w:eastAsiaTheme="minorEastAsia" w:hint="eastAsia"/>
        </w:rPr>
        <w:t>换行</w:t>
      </w:r>
    </w:p>
    <w:p w14:paraId="56A573DB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$write("\n");</w:t>
      </w:r>
    </w:p>
    <w:p w14:paraId="245A71F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</w:t>
      </w:r>
    </w:p>
    <w:p w14:paraId="3CD24581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// </w:t>
      </w:r>
      <w:r w:rsidRPr="00F53246">
        <w:rPr>
          <w:rFonts w:eastAsiaTheme="minorEastAsia" w:hint="eastAsia"/>
        </w:rPr>
        <w:t>如果是停机指令，显示停机信息</w:t>
      </w:r>
    </w:p>
    <w:p w14:paraId="69C1319D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if (uut.stop)</w:t>
      </w:r>
    </w:p>
    <w:p w14:paraId="33994660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        $write("CPU</w:t>
      </w:r>
      <w:r w:rsidRPr="00F53246">
        <w:rPr>
          <w:rFonts w:eastAsiaTheme="minorEastAsia" w:hint="eastAsia"/>
        </w:rPr>
        <w:t>已停机</w:t>
      </w:r>
      <w:r w:rsidRPr="00F53246">
        <w:rPr>
          <w:rFonts w:eastAsiaTheme="minorEastAsia"/>
        </w:rPr>
        <w:t>\n");</w:t>
      </w:r>
    </w:p>
    <w:p w14:paraId="1A2DB1C3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    end</w:t>
      </w:r>
    </w:p>
    <w:p w14:paraId="660933FE" w14:textId="77777777" w:rsidR="00F53246" w:rsidRP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 xml:space="preserve">    end</w:t>
      </w:r>
    </w:p>
    <w:p w14:paraId="212E2E79" w14:textId="0A1C9349" w:rsidR="00F53246" w:rsidRDefault="00F53246" w:rsidP="00F53246">
      <w:pPr>
        <w:rPr>
          <w:rFonts w:eastAsiaTheme="minorEastAsia"/>
        </w:rPr>
      </w:pPr>
      <w:r w:rsidRPr="00F53246">
        <w:rPr>
          <w:rFonts w:eastAsiaTheme="minorEastAsia"/>
        </w:rPr>
        <w:t>endmodule</w:t>
      </w:r>
    </w:p>
    <w:p w14:paraId="28BB63CA" w14:textId="77777777" w:rsidR="00F53246" w:rsidRDefault="00F53246" w:rsidP="00F53246">
      <w:pPr>
        <w:rPr>
          <w:rFonts w:eastAsiaTheme="minorEastAsia"/>
        </w:rPr>
      </w:pPr>
    </w:p>
    <w:p w14:paraId="0BAEF2A4" w14:textId="77D52A94" w:rsidR="00F53246" w:rsidRDefault="00F53246" w:rsidP="00F53246">
      <w:pPr>
        <w:pStyle w:val="2"/>
      </w:pPr>
      <w:bookmarkStart w:id="59" w:name="_Toc202541804"/>
      <w:r>
        <w:rPr>
          <w:rFonts w:hint="eastAsia"/>
        </w:rPr>
        <w:t>5.3</w:t>
      </w:r>
      <w:r>
        <w:rPr>
          <w:rFonts w:hint="eastAsia"/>
        </w:rPr>
        <w:t>实验步骤</w:t>
      </w:r>
      <w:bookmarkEnd w:id="59"/>
    </w:p>
    <w:p w14:paraId="7CBC66C4" w14:textId="62BF5D72" w:rsidR="00F53246" w:rsidRDefault="00F53246" w:rsidP="00F53246">
      <w:pPr>
        <w:rPr>
          <w:rFonts w:eastAsiaTheme="minorEastAsia"/>
        </w:rPr>
      </w:pPr>
      <w:r>
        <w:rPr>
          <w:rFonts w:eastAsiaTheme="minorEastAsia" w:hint="eastAsia"/>
        </w:rPr>
        <w:t>同上</w:t>
      </w:r>
    </w:p>
    <w:p w14:paraId="38F9DC51" w14:textId="68DADA64" w:rsidR="00F53246" w:rsidRDefault="00F53246" w:rsidP="00F53246">
      <w:pPr>
        <w:pStyle w:val="2"/>
        <w:rPr>
          <w:rFonts w:eastAsiaTheme="minorEastAsia"/>
        </w:rPr>
      </w:pPr>
      <w:bookmarkStart w:id="60" w:name="_Toc202541805"/>
      <w:r>
        <w:rPr>
          <w:rFonts w:eastAsiaTheme="minorEastAsia" w:hint="eastAsia"/>
        </w:rPr>
        <w:t>5</w:t>
      </w:r>
      <w:r>
        <w:rPr>
          <w:rFonts w:hint="eastAsia"/>
        </w:rPr>
        <w:t>.4</w:t>
      </w:r>
      <w:r>
        <w:rPr>
          <w:rFonts w:hint="eastAsia"/>
        </w:rPr>
        <w:t>仿真与分析</w:t>
      </w:r>
      <w:r>
        <w:rPr>
          <w:rFonts w:hint="eastAsia"/>
        </w:rPr>
        <w:t>(</w:t>
      </w:r>
      <w:r>
        <w:rPr>
          <w:rFonts w:hint="eastAsia"/>
        </w:rPr>
        <w:t>仿真测试代码整合在一起在</w:t>
      </w:r>
      <w:r>
        <w:rPr>
          <w:rFonts w:hint="eastAsia"/>
        </w:rPr>
        <w:t>5.2.1</w:t>
      </w:r>
      <w:r>
        <w:rPr>
          <w:rFonts w:hint="eastAsia"/>
        </w:rPr>
        <w:t>中</w:t>
      </w:r>
      <w:r>
        <w:rPr>
          <w:rFonts w:hint="eastAsia"/>
        </w:rPr>
        <w:t>)</w:t>
      </w:r>
      <w:bookmarkEnd w:id="60"/>
    </w:p>
    <w:p w14:paraId="19EEE090" w14:textId="7AF92EB4" w:rsidR="00F53246" w:rsidRDefault="00F53246" w:rsidP="00F53246">
      <w:pPr>
        <w:rPr>
          <w:rFonts w:eastAsiaTheme="minorEastAsia"/>
        </w:rPr>
      </w:pPr>
      <w:r>
        <w:rPr>
          <w:rFonts w:eastAsiaTheme="minorEastAsia" w:hint="eastAsia"/>
        </w:rPr>
        <w:t>测试代码设计</w:t>
      </w:r>
      <w:r>
        <w:rPr>
          <w:rFonts w:eastAsiaTheme="minorEastAsia" w:hint="eastAsia"/>
        </w:rPr>
        <w:t>:</w:t>
      </w:r>
      <w:r w:rsidR="000F69AE">
        <w:rPr>
          <w:rFonts w:eastAsiaTheme="minorEastAsia" w:hint="eastAsia"/>
        </w:rPr>
        <w:t>用了学号后</w:t>
      </w:r>
      <w:r w:rsidR="000F69AE">
        <w:rPr>
          <w:rFonts w:eastAsiaTheme="minorEastAsia" w:hint="eastAsia"/>
        </w:rPr>
        <w:t>4</w:t>
      </w:r>
      <w:r w:rsidR="000F69AE">
        <w:rPr>
          <w:rFonts w:eastAsiaTheme="minorEastAsia" w:hint="eastAsia"/>
        </w:rPr>
        <w:t>位</w:t>
      </w:r>
      <w:r w:rsidR="000F69AE">
        <w:rPr>
          <w:rFonts w:eastAsiaTheme="minorEastAsia" w:hint="eastAsia"/>
        </w:rPr>
        <w:t>2351</w:t>
      </w:r>
      <w:r w:rsidR="000F69AE">
        <w:rPr>
          <w:rFonts w:eastAsiaTheme="minorEastAsia" w:hint="eastAsia"/>
        </w:rPr>
        <w:t>和</w:t>
      </w:r>
      <w:r w:rsidR="000F69AE">
        <w:rPr>
          <w:rFonts w:eastAsiaTheme="minorEastAsia" w:hint="eastAsia"/>
        </w:rPr>
        <w:t>2023</w:t>
      </w:r>
      <w:r w:rsidR="000F69AE">
        <w:rPr>
          <w:rFonts w:eastAsiaTheme="minorEastAsia" w:hint="eastAsia"/>
        </w:rPr>
        <w:t>等数设计</w:t>
      </w:r>
      <w:r w:rsidR="000F69AE">
        <w:rPr>
          <w:rFonts w:eastAsiaTheme="minorEastAsia" w:hint="eastAsia"/>
        </w:rPr>
        <w:t>,</w:t>
      </w:r>
      <w:r w:rsidR="000F69AE">
        <w:rPr>
          <w:rFonts w:eastAsiaTheme="minorEastAsia" w:hint="eastAsia"/>
        </w:rPr>
        <w:t>测试了全部功能</w:t>
      </w:r>
    </w:p>
    <w:p w14:paraId="2B89628C" w14:textId="77777777" w:rsidR="00F53246" w:rsidRDefault="00F53246" w:rsidP="00F53246">
      <w:pPr>
        <w:rPr>
          <w:kern w:val="0"/>
        </w:rPr>
      </w:pPr>
      <w:r>
        <w:rPr>
          <w:rFonts w:ascii="宋体" w:eastAsia="宋体" w:hAnsi="宋体" w:cs="宋体" w:hint="eastAsia"/>
        </w:rPr>
        <w:t>数据存储器初始化：</w:t>
      </w:r>
    </w:p>
    <w:p w14:paraId="509669D4" w14:textId="77777777" w:rsidR="00F53246" w:rsidRDefault="00F53246" w:rsidP="00F53246">
      <w:pPr>
        <w:rPr>
          <w:szCs w:val="24"/>
        </w:rPr>
      </w:pPr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100</w:t>
      </w:r>
      <w:r>
        <w:t xml:space="preserve">: </w:t>
      </w:r>
      <w:r>
        <w:rPr>
          <w:rFonts w:ascii="宋体" w:eastAsia="宋体" w:hAnsi="宋体" w:cs="宋体" w:hint="eastAsia"/>
        </w:rPr>
        <w:t>存储值</w:t>
      </w:r>
      <w:r>
        <w:t>2351 (</w:t>
      </w:r>
      <w:r>
        <w:rPr>
          <w:rFonts w:ascii="宋体" w:eastAsia="宋体" w:hAnsi="宋体" w:cs="宋体" w:hint="eastAsia"/>
        </w:rPr>
        <w:t>十六进制</w:t>
      </w:r>
      <w:r>
        <w:t>0x2351)</w:t>
      </w:r>
    </w:p>
    <w:p w14:paraId="3566C31B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101</w:t>
      </w:r>
      <w:r>
        <w:t xml:space="preserve">: </w:t>
      </w:r>
      <w:r>
        <w:rPr>
          <w:rFonts w:ascii="宋体" w:eastAsia="宋体" w:hAnsi="宋体" w:cs="宋体" w:hint="eastAsia"/>
        </w:rPr>
        <w:t>存储值</w:t>
      </w:r>
      <w:r>
        <w:t>2023 (</w:t>
      </w:r>
      <w:r>
        <w:rPr>
          <w:rFonts w:ascii="宋体" w:eastAsia="宋体" w:hAnsi="宋体" w:cs="宋体" w:hint="eastAsia"/>
        </w:rPr>
        <w:t>十六进制</w:t>
      </w:r>
      <w:r>
        <w:t>0x2023)</w:t>
      </w:r>
    </w:p>
    <w:p w14:paraId="4257BB86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102-105</w:t>
      </w:r>
      <w:r>
        <w:t xml:space="preserve">: </w:t>
      </w:r>
      <w:r>
        <w:rPr>
          <w:rFonts w:ascii="宋体" w:eastAsia="宋体" w:hAnsi="宋体" w:cs="宋体" w:hint="eastAsia"/>
        </w:rPr>
        <w:t>初始化为</w:t>
      </w:r>
      <w:r>
        <w:t>0</w:t>
      </w:r>
      <w:r>
        <w:rPr>
          <w:rFonts w:ascii="宋体" w:eastAsia="宋体" w:hAnsi="宋体" w:cs="宋体" w:hint="eastAsia"/>
        </w:rPr>
        <w:t>，用于存储计算结果</w:t>
      </w:r>
    </w:p>
    <w:p w14:paraId="3AC1DFEB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106</w:t>
      </w:r>
      <w:r>
        <w:t xml:space="preserve">: </w:t>
      </w:r>
      <w:r>
        <w:rPr>
          <w:rFonts w:ascii="宋体" w:eastAsia="宋体" w:hAnsi="宋体" w:cs="宋体" w:hint="eastAsia"/>
        </w:rPr>
        <w:t>存储负数</w:t>
      </w:r>
      <w:r>
        <w:t>0x8765</w:t>
      </w:r>
      <w:r>
        <w:rPr>
          <w:rFonts w:ascii="宋体" w:eastAsia="宋体" w:hAnsi="宋体" w:cs="宋体" w:hint="eastAsia"/>
        </w:rPr>
        <w:t>，用于测试</w:t>
      </w:r>
      <w:r>
        <w:t>BAN</w:t>
      </w:r>
      <w:r>
        <w:rPr>
          <w:rFonts w:ascii="宋体" w:eastAsia="宋体" w:hAnsi="宋体" w:cs="宋体" w:hint="eastAsia"/>
        </w:rPr>
        <w:t>指令</w:t>
      </w:r>
    </w:p>
    <w:p w14:paraId="3AB804DA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107</w:t>
      </w:r>
      <w:r>
        <w:t xml:space="preserve">: </w:t>
      </w:r>
      <w:r>
        <w:rPr>
          <w:rFonts w:ascii="宋体" w:eastAsia="宋体" w:hAnsi="宋体" w:cs="宋体" w:hint="eastAsia"/>
        </w:rPr>
        <w:t>存储值</w:t>
      </w:r>
      <w:r>
        <w:t>2022 (</w:t>
      </w:r>
      <w:r>
        <w:rPr>
          <w:rFonts w:ascii="宋体" w:eastAsia="宋体" w:hAnsi="宋体" w:cs="宋体" w:hint="eastAsia"/>
        </w:rPr>
        <w:t>十六进制</w:t>
      </w:r>
      <w:r>
        <w:t>0x2022)</w:t>
      </w:r>
    </w:p>
    <w:p w14:paraId="409EE7CD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地址</w:t>
      </w:r>
      <w:r>
        <w:rPr>
          <w:rStyle w:val="markdown-bold-text"/>
          <w:b/>
          <w:bCs/>
        </w:rPr>
        <w:t>108</w:t>
      </w:r>
      <w:r>
        <w:t xml:space="preserve">: </w:t>
      </w:r>
      <w:r>
        <w:rPr>
          <w:rFonts w:ascii="宋体" w:eastAsia="宋体" w:hAnsi="宋体" w:cs="宋体" w:hint="eastAsia"/>
        </w:rPr>
        <w:t>初始化为</w:t>
      </w:r>
      <w:r>
        <w:t>0</w:t>
      </w:r>
      <w:r>
        <w:rPr>
          <w:rFonts w:ascii="宋体" w:eastAsia="宋体" w:hAnsi="宋体" w:cs="宋体" w:hint="eastAsia"/>
        </w:rPr>
        <w:t>，用于存储附加测试结果</w:t>
      </w:r>
    </w:p>
    <w:p w14:paraId="2B2F7DB0" w14:textId="77777777" w:rsidR="00F53246" w:rsidRDefault="00F53246" w:rsidP="00F53246">
      <w:r>
        <w:rPr>
          <w:rFonts w:ascii="宋体" w:eastAsia="宋体" w:hAnsi="宋体" w:cs="宋体" w:hint="eastAsia"/>
        </w:rPr>
        <w:t>指令序列（测试程序）：</w:t>
      </w:r>
    </w:p>
    <w:p w14:paraId="57F59716" w14:textId="77777777" w:rsidR="00F53246" w:rsidRDefault="00F53246" w:rsidP="00F53246">
      <w:pPr>
        <w:rPr>
          <w:szCs w:val="24"/>
        </w:rPr>
      </w:pPr>
      <w:r>
        <w:rPr>
          <w:rStyle w:val="markdown-bold-text"/>
          <w:rFonts w:ascii="宋体" w:eastAsia="宋体" w:hAnsi="宋体" w:cs="宋体" w:hint="eastAsia"/>
          <w:b/>
          <w:bCs/>
        </w:rPr>
        <w:t>清除累加器测试</w:t>
      </w:r>
      <w:r>
        <w:t>:</w:t>
      </w:r>
    </w:p>
    <w:p w14:paraId="03B21225" w14:textId="77777777" w:rsidR="00F53246" w:rsidRDefault="00F53246" w:rsidP="00F53246">
      <w:r>
        <w:rPr>
          <w:rFonts w:ascii="宋体" w:eastAsia="宋体" w:hAnsi="宋体" w:cs="宋体" w:hint="eastAsia"/>
        </w:rPr>
        <w:lastRenderedPageBreak/>
        <w:t>指令</w:t>
      </w:r>
      <w:r>
        <w:t xml:space="preserve">0: CLA - </w:t>
      </w:r>
      <w:r>
        <w:rPr>
          <w:rFonts w:ascii="宋体" w:eastAsia="宋体" w:hAnsi="宋体" w:cs="宋体" w:hint="eastAsia"/>
        </w:rPr>
        <w:t>清除累加器</w:t>
      </w:r>
    </w:p>
    <w:p w14:paraId="616EBF2D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加载和加法测试</w:t>
      </w:r>
      <w:r>
        <w:t>:</w:t>
      </w:r>
    </w:p>
    <w:p w14:paraId="70A901DA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1: LDA 100 - </w:t>
      </w:r>
      <w:r>
        <w:rPr>
          <w:rFonts w:ascii="宋体" w:eastAsia="宋体" w:hAnsi="宋体" w:cs="宋体" w:hint="eastAsia"/>
        </w:rPr>
        <w:t>从地址</w:t>
      </w:r>
      <w:r>
        <w:t>100</w:t>
      </w:r>
      <w:r>
        <w:rPr>
          <w:rFonts w:ascii="宋体" w:eastAsia="宋体" w:hAnsi="宋体" w:cs="宋体" w:hint="eastAsia"/>
        </w:rPr>
        <w:t>加载</w:t>
      </w:r>
      <w:r>
        <w:t>2351</w:t>
      </w:r>
      <w:r>
        <w:rPr>
          <w:rFonts w:ascii="宋体" w:eastAsia="宋体" w:hAnsi="宋体" w:cs="宋体" w:hint="eastAsia"/>
        </w:rPr>
        <w:t>到累加器</w:t>
      </w:r>
    </w:p>
    <w:p w14:paraId="1EB9069A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2: ADD 101 - </w:t>
      </w:r>
      <w:r>
        <w:rPr>
          <w:rFonts w:ascii="宋体" w:eastAsia="宋体" w:hAnsi="宋体" w:cs="宋体" w:hint="eastAsia"/>
        </w:rPr>
        <w:t>加上地址</w:t>
      </w:r>
      <w:r>
        <w:t>101</w:t>
      </w:r>
      <w:r>
        <w:rPr>
          <w:rFonts w:ascii="宋体" w:eastAsia="宋体" w:hAnsi="宋体" w:cs="宋体" w:hint="eastAsia"/>
        </w:rPr>
        <w:t>的值</w:t>
      </w:r>
      <w:r>
        <w:t>2023</w:t>
      </w:r>
    </w:p>
    <w:p w14:paraId="3B3F05E8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3: STA 102 - </w:t>
      </w:r>
      <w:r>
        <w:rPr>
          <w:rFonts w:ascii="宋体" w:eastAsia="宋体" w:hAnsi="宋体" w:cs="宋体" w:hint="eastAsia"/>
        </w:rPr>
        <w:t>存储结果到地址</w:t>
      </w:r>
      <w:r>
        <w:t>102 (</w:t>
      </w:r>
      <w:r>
        <w:rPr>
          <w:rFonts w:ascii="宋体" w:eastAsia="宋体" w:hAnsi="宋体" w:cs="宋体" w:hint="eastAsia"/>
        </w:rPr>
        <w:t>结果为</w:t>
      </w:r>
      <w:r>
        <w:t>4374</w:t>
      </w:r>
      <w:r>
        <w:rPr>
          <w:rFonts w:ascii="宋体" w:eastAsia="宋体" w:hAnsi="宋体" w:cs="宋体" w:hint="eastAsia"/>
        </w:rPr>
        <w:t>，十六进制</w:t>
      </w:r>
      <w:r>
        <w:t>0x1116)</w:t>
      </w:r>
    </w:p>
    <w:p w14:paraId="7BD26574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取反、右移和左移测试</w:t>
      </w:r>
      <w:r>
        <w:t>:</w:t>
      </w:r>
    </w:p>
    <w:p w14:paraId="518AFA9E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4: COM - </w:t>
      </w:r>
      <w:r>
        <w:rPr>
          <w:rFonts w:ascii="宋体" w:eastAsia="宋体" w:hAnsi="宋体" w:cs="宋体" w:hint="eastAsia"/>
        </w:rPr>
        <w:t>累加器取反</w:t>
      </w:r>
    </w:p>
    <w:p w14:paraId="5BBD5364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5: STA 103 - </w:t>
      </w:r>
      <w:r>
        <w:rPr>
          <w:rFonts w:ascii="宋体" w:eastAsia="宋体" w:hAnsi="宋体" w:cs="宋体" w:hint="eastAsia"/>
        </w:rPr>
        <w:t>存储取反结果到地址</w:t>
      </w:r>
      <w:r>
        <w:t>103</w:t>
      </w:r>
    </w:p>
    <w:p w14:paraId="093514EC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6: LDA 102 - </w:t>
      </w:r>
      <w:r>
        <w:rPr>
          <w:rFonts w:ascii="宋体" w:eastAsia="宋体" w:hAnsi="宋体" w:cs="宋体" w:hint="eastAsia"/>
        </w:rPr>
        <w:t>重新加载加法结果</w:t>
      </w:r>
    </w:p>
    <w:p w14:paraId="5470634C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7: SHR - </w:t>
      </w:r>
      <w:r>
        <w:rPr>
          <w:rFonts w:ascii="宋体" w:eastAsia="宋体" w:hAnsi="宋体" w:cs="宋体" w:hint="eastAsia"/>
        </w:rPr>
        <w:t>算术右移一位</w:t>
      </w:r>
    </w:p>
    <w:p w14:paraId="769E31F9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8: STA 104 - </w:t>
      </w:r>
      <w:r>
        <w:rPr>
          <w:rFonts w:ascii="宋体" w:eastAsia="宋体" w:hAnsi="宋体" w:cs="宋体" w:hint="eastAsia"/>
        </w:rPr>
        <w:t>存储右移结果到地址</w:t>
      </w:r>
      <w:r>
        <w:t>104</w:t>
      </w:r>
    </w:p>
    <w:p w14:paraId="2DF015B8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9: LDA 102 - </w:t>
      </w:r>
      <w:r>
        <w:rPr>
          <w:rFonts w:ascii="宋体" w:eastAsia="宋体" w:hAnsi="宋体" w:cs="宋体" w:hint="eastAsia"/>
        </w:rPr>
        <w:t>重新加载加法结果</w:t>
      </w:r>
    </w:p>
    <w:p w14:paraId="6E7DFBD9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10: CSL - </w:t>
      </w:r>
      <w:r>
        <w:rPr>
          <w:rFonts w:ascii="宋体" w:eastAsia="宋体" w:hAnsi="宋体" w:cs="宋体" w:hint="eastAsia"/>
        </w:rPr>
        <w:t>循环左移一位</w:t>
      </w:r>
    </w:p>
    <w:p w14:paraId="7233A306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11: STA 105 - </w:t>
      </w:r>
      <w:r>
        <w:rPr>
          <w:rFonts w:ascii="宋体" w:eastAsia="宋体" w:hAnsi="宋体" w:cs="宋体" w:hint="eastAsia"/>
        </w:rPr>
        <w:t>存储左移结果到地址</w:t>
      </w:r>
      <w:r>
        <w:t>105</w:t>
      </w:r>
    </w:p>
    <w:p w14:paraId="42020C4C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无条件跳转测试</w:t>
      </w:r>
      <w:r>
        <w:t>:</w:t>
      </w:r>
    </w:p>
    <w:p w14:paraId="639EA7D5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>12: JMP 16 - </w:t>
      </w:r>
      <w:r>
        <w:rPr>
          <w:rFonts w:ascii="宋体" w:eastAsia="宋体" w:hAnsi="宋体" w:cs="宋体" w:hint="eastAsia"/>
        </w:rPr>
        <w:t>跳转到地址</w:t>
      </w:r>
      <w:r>
        <w:t>16</w:t>
      </w:r>
    </w:p>
    <w:p w14:paraId="5899899E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13-15: STP - </w:t>
      </w:r>
      <w:r>
        <w:rPr>
          <w:rFonts w:ascii="宋体" w:eastAsia="宋体" w:hAnsi="宋体" w:cs="宋体" w:hint="eastAsia"/>
        </w:rPr>
        <w:t>停机（这些指令因为跳转不会执行到）</w:t>
      </w:r>
    </w:p>
    <w:p w14:paraId="15415A2D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条件跳转测试</w:t>
      </w:r>
      <w:r>
        <w:t>:</w:t>
      </w:r>
    </w:p>
    <w:p w14:paraId="072D39C8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16: LDA 106 - </w:t>
      </w:r>
      <w:r>
        <w:rPr>
          <w:rFonts w:ascii="宋体" w:eastAsia="宋体" w:hAnsi="宋体" w:cs="宋体" w:hint="eastAsia"/>
        </w:rPr>
        <w:t>加载负数</w:t>
      </w:r>
      <w:r>
        <w:t>(0x8765)</w:t>
      </w:r>
      <w:r>
        <w:rPr>
          <w:rFonts w:ascii="宋体" w:eastAsia="宋体" w:hAnsi="宋体" w:cs="宋体" w:hint="eastAsia"/>
        </w:rPr>
        <w:t>到累加器</w:t>
      </w:r>
    </w:p>
    <w:p w14:paraId="6D0E616E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17: BAN 3 - </w:t>
      </w:r>
      <w:r>
        <w:rPr>
          <w:rFonts w:ascii="宋体" w:eastAsia="宋体" w:hAnsi="宋体" w:cs="宋体" w:hint="eastAsia"/>
        </w:rPr>
        <w:t>如果累加器为负，则</w:t>
      </w:r>
      <w:r>
        <w:t>PC+3</w:t>
      </w:r>
      <w:r>
        <w:rPr>
          <w:rFonts w:ascii="宋体" w:eastAsia="宋体" w:hAnsi="宋体" w:cs="宋体" w:hint="eastAsia"/>
        </w:rPr>
        <w:t>（跳到地址</w:t>
      </w:r>
      <w:r>
        <w:t>20</w:t>
      </w:r>
      <w:r>
        <w:rPr>
          <w:rFonts w:ascii="宋体" w:eastAsia="宋体" w:hAnsi="宋体" w:cs="宋体" w:hint="eastAsia"/>
        </w:rPr>
        <w:t>）</w:t>
      </w:r>
    </w:p>
    <w:p w14:paraId="5BBCA681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18: STP - </w:t>
      </w:r>
      <w:r>
        <w:rPr>
          <w:rFonts w:ascii="宋体" w:eastAsia="宋体" w:hAnsi="宋体" w:cs="宋体" w:hint="eastAsia"/>
        </w:rPr>
        <w:t>停机（如果累加器不为负，程序会在此停止）</w:t>
      </w:r>
    </w:p>
    <w:p w14:paraId="6F4C9247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附加测试</w:t>
      </w:r>
      <w:r>
        <w:t>:</w:t>
      </w:r>
    </w:p>
    <w:p w14:paraId="6794B1D1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20: LDA 107 - </w:t>
      </w:r>
      <w:r>
        <w:rPr>
          <w:rFonts w:ascii="宋体" w:eastAsia="宋体" w:hAnsi="宋体" w:cs="宋体" w:hint="eastAsia"/>
        </w:rPr>
        <w:t>加载地址</w:t>
      </w:r>
      <w:r>
        <w:t>107</w:t>
      </w:r>
      <w:r>
        <w:rPr>
          <w:rFonts w:ascii="宋体" w:eastAsia="宋体" w:hAnsi="宋体" w:cs="宋体" w:hint="eastAsia"/>
        </w:rPr>
        <w:t>的值</w:t>
      </w:r>
      <w:r>
        <w:t>(2022)</w:t>
      </w:r>
    </w:p>
    <w:p w14:paraId="4E767ADD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21: ADD 100 - </w:t>
      </w:r>
      <w:r>
        <w:rPr>
          <w:rFonts w:ascii="宋体" w:eastAsia="宋体" w:hAnsi="宋体" w:cs="宋体" w:hint="eastAsia"/>
        </w:rPr>
        <w:t>加上地址</w:t>
      </w:r>
      <w:r>
        <w:t>100</w:t>
      </w:r>
      <w:r>
        <w:rPr>
          <w:rFonts w:ascii="宋体" w:eastAsia="宋体" w:hAnsi="宋体" w:cs="宋体" w:hint="eastAsia"/>
        </w:rPr>
        <w:t>的值</w:t>
      </w:r>
      <w:r>
        <w:t>(2351)</w:t>
      </w:r>
    </w:p>
    <w:p w14:paraId="32544541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22: STA 108 - </w:t>
      </w:r>
      <w:r>
        <w:rPr>
          <w:rFonts w:ascii="宋体" w:eastAsia="宋体" w:hAnsi="宋体" w:cs="宋体" w:hint="eastAsia"/>
        </w:rPr>
        <w:t>存储结果到地址</w:t>
      </w:r>
      <w:r>
        <w:t>108 (</w:t>
      </w:r>
      <w:r>
        <w:rPr>
          <w:rFonts w:ascii="宋体" w:eastAsia="宋体" w:hAnsi="宋体" w:cs="宋体" w:hint="eastAsia"/>
        </w:rPr>
        <w:t>结果为</w:t>
      </w:r>
      <w:r>
        <w:t>4373</w:t>
      </w:r>
      <w:r>
        <w:rPr>
          <w:rFonts w:ascii="宋体" w:eastAsia="宋体" w:hAnsi="宋体" w:cs="宋体" w:hint="eastAsia"/>
        </w:rPr>
        <w:t>，十六进制</w:t>
      </w:r>
      <w:r>
        <w:t>0x1115)</w:t>
      </w:r>
    </w:p>
    <w:p w14:paraId="65F1A7B3" w14:textId="77777777" w:rsidR="00F53246" w:rsidRDefault="00F53246" w:rsidP="00F53246">
      <w:r>
        <w:rPr>
          <w:rStyle w:val="markdown-bold-text"/>
          <w:rFonts w:ascii="宋体" w:eastAsia="宋体" w:hAnsi="宋体" w:cs="宋体" w:hint="eastAsia"/>
          <w:b/>
          <w:bCs/>
        </w:rPr>
        <w:t>程序结束</w:t>
      </w:r>
      <w:r>
        <w:t>:</w:t>
      </w:r>
    </w:p>
    <w:p w14:paraId="02BB7D1C" w14:textId="77777777" w:rsidR="00F53246" w:rsidRDefault="00F53246" w:rsidP="00F53246">
      <w:r>
        <w:rPr>
          <w:rFonts w:ascii="宋体" w:eastAsia="宋体" w:hAnsi="宋体" w:cs="宋体" w:hint="eastAsia"/>
        </w:rPr>
        <w:t>指令</w:t>
      </w:r>
      <w:r>
        <w:t xml:space="preserve">23: STP - </w:t>
      </w:r>
      <w:r>
        <w:rPr>
          <w:rFonts w:ascii="宋体" w:eastAsia="宋体" w:hAnsi="宋体" w:cs="宋体" w:hint="eastAsia"/>
        </w:rPr>
        <w:t>停机</w:t>
      </w:r>
    </w:p>
    <w:p w14:paraId="6C4E3A6C" w14:textId="77777777" w:rsidR="00F53246" w:rsidRDefault="00F53246" w:rsidP="00F53246">
      <w:pPr>
        <w:rPr>
          <w:rFonts w:eastAsiaTheme="minorEastAsia"/>
        </w:rPr>
      </w:pPr>
    </w:p>
    <w:p w14:paraId="3B65CC8E" w14:textId="489035E8" w:rsidR="000F69AE" w:rsidRDefault="000F69AE" w:rsidP="00F53246">
      <w:pPr>
        <w:rPr>
          <w:rFonts w:eastAsiaTheme="minorEastAsia"/>
        </w:rPr>
      </w:pPr>
      <w:r>
        <w:rPr>
          <w:rFonts w:eastAsiaTheme="minorEastAsia" w:hint="eastAsia"/>
        </w:rPr>
        <w:t>该测试程序测试了全部功能</w:t>
      </w:r>
      <w:r>
        <w:rPr>
          <w:rFonts w:eastAsiaTheme="minorEastAsia" w:hint="eastAsia"/>
        </w:rPr>
        <w:t>,</w:t>
      </w:r>
      <w:r>
        <w:rPr>
          <w:rFonts w:eastAsiaTheme="minorEastAsia" w:hint="eastAsia"/>
        </w:rPr>
        <w:t>仿真结果如图</w:t>
      </w:r>
      <w:r>
        <w:rPr>
          <w:rFonts w:eastAsiaTheme="minorEastAsia" w:hint="eastAsia"/>
        </w:rPr>
        <w:t>5.2</w:t>
      </w:r>
      <w:r>
        <w:rPr>
          <w:rFonts w:eastAsiaTheme="minorEastAsia" w:hint="eastAsia"/>
        </w:rPr>
        <w:t>所示</w:t>
      </w:r>
      <w:r>
        <w:rPr>
          <w:rFonts w:eastAsiaTheme="minorEastAsia" w:hint="eastAsia"/>
        </w:rPr>
        <w:t>:</w:t>
      </w:r>
    </w:p>
    <w:p w14:paraId="09BEE7D5" w14:textId="09FAAB99" w:rsidR="000F69AE" w:rsidRDefault="000F69AE" w:rsidP="00F53246">
      <w:pPr>
        <w:rPr>
          <w:rFonts w:eastAsiaTheme="minorEastAsia"/>
        </w:rPr>
      </w:pPr>
      <w:r>
        <w:rPr>
          <w:rFonts w:eastAsiaTheme="minorEastAsia" w:hint="eastAsia"/>
        </w:rPr>
        <w:t>预期结果</w:t>
      </w:r>
    </w:p>
    <w:p w14:paraId="3D4448F5" w14:textId="77777777" w:rsidR="000F69AE" w:rsidRPr="000F69AE" w:rsidRDefault="000F69AE" w:rsidP="000F69AE">
      <w:pPr>
        <w:rPr>
          <w:rFonts w:eastAsia="宋体"/>
        </w:rPr>
      </w:pPr>
      <w:r w:rsidRPr="000F69AE">
        <w:rPr>
          <w:rFonts w:eastAsia="宋体"/>
        </w:rPr>
        <w:lastRenderedPageBreak/>
        <w:t>地址</w:t>
      </w:r>
      <w:r w:rsidRPr="000F69AE">
        <w:rPr>
          <w:rFonts w:eastAsia="宋体"/>
        </w:rPr>
        <w:t>102: 2351 + 2023 = 4374 (0x1116)</w:t>
      </w:r>
    </w:p>
    <w:p w14:paraId="7FAFBEFC" w14:textId="77777777" w:rsidR="000F69AE" w:rsidRPr="000F69AE" w:rsidRDefault="000F69AE" w:rsidP="000F69AE">
      <w:pPr>
        <w:rPr>
          <w:rFonts w:eastAsia="宋体"/>
        </w:rPr>
      </w:pPr>
      <w:r w:rsidRPr="000F69AE">
        <w:rPr>
          <w:rFonts w:eastAsia="宋体"/>
        </w:rPr>
        <w:t>地址</w:t>
      </w:r>
      <w:r w:rsidRPr="000F69AE">
        <w:rPr>
          <w:rFonts w:eastAsia="宋体"/>
        </w:rPr>
        <w:t>103: ~4374 = -4375 (0xEEE9</w:t>
      </w:r>
      <w:r w:rsidRPr="000F69AE">
        <w:rPr>
          <w:rFonts w:eastAsia="宋体"/>
        </w:rPr>
        <w:t>，取反结果</w:t>
      </w:r>
      <w:r w:rsidRPr="000F69AE">
        <w:rPr>
          <w:rFonts w:eastAsia="宋体"/>
        </w:rPr>
        <w:t>)</w:t>
      </w:r>
    </w:p>
    <w:p w14:paraId="143EBD8A" w14:textId="77777777" w:rsidR="000F69AE" w:rsidRPr="000F69AE" w:rsidRDefault="000F69AE" w:rsidP="000F69AE">
      <w:pPr>
        <w:rPr>
          <w:rFonts w:eastAsia="宋体"/>
        </w:rPr>
      </w:pPr>
      <w:r w:rsidRPr="000F69AE">
        <w:rPr>
          <w:rFonts w:eastAsia="宋体"/>
        </w:rPr>
        <w:t>地址</w:t>
      </w:r>
      <w:r w:rsidRPr="000F69AE">
        <w:rPr>
          <w:rFonts w:eastAsia="宋体"/>
        </w:rPr>
        <w:t>104: 4374</w:t>
      </w:r>
      <w:r w:rsidRPr="000F69AE">
        <w:rPr>
          <w:rFonts w:eastAsia="宋体"/>
        </w:rPr>
        <w:t>右移一位</w:t>
      </w:r>
      <w:r w:rsidRPr="000F69AE">
        <w:rPr>
          <w:rFonts w:eastAsia="宋体"/>
        </w:rPr>
        <w:t> = 2187 (0x088B)</w:t>
      </w:r>
    </w:p>
    <w:p w14:paraId="45FA1180" w14:textId="77777777" w:rsidR="000F69AE" w:rsidRPr="000F69AE" w:rsidRDefault="000F69AE" w:rsidP="000F69AE">
      <w:pPr>
        <w:rPr>
          <w:rFonts w:eastAsia="宋体"/>
        </w:rPr>
      </w:pPr>
      <w:r w:rsidRPr="000F69AE">
        <w:rPr>
          <w:rFonts w:eastAsia="宋体"/>
        </w:rPr>
        <w:t>地址</w:t>
      </w:r>
      <w:r w:rsidRPr="000F69AE">
        <w:rPr>
          <w:rFonts w:eastAsia="宋体"/>
        </w:rPr>
        <w:t>105: 4374</w:t>
      </w:r>
      <w:r w:rsidRPr="000F69AE">
        <w:rPr>
          <w:rFonts w:eastAsia="宋体"/>
        </w:rPr>
        <w:t>左循环移一位</w:t>
      </w:r>
      <w:r w:rsidRPr="000F69AE">
        <w:rPr>
          <w:rFonts w:eastAsia="宋体"/>
        </w:rPr>
        <w:t> = 8748 (0x222C)</w:t>
      </w:r>
    </w:p>
    <w:p w14:paraId="257E4873" w14:textId="77777777" w:rsidR="000F69AE" w:rsidRPr="000F69AE" w:rsidRDefault="000F69AE" w:rsidP="000F69AE">
      <w:pPr>
        <w:rPr>
          <w:rFonts w:eastAsia="宋体"/>
        </w:rPr>
      </w:pPr>
      <w:r w:rsidRPr="000F69AE">
        <w:rPr>
          <w:rFonts w:eastAsia="宋体"/>
        </w:rPr>
        <w:t>地址</w:t>
      </w:r>
      <w:r w:rsidRPr="000F69AE">
        <w:rPr>
          <w:rFonts w:eastAsia="宋体"/>
        </w:rPr>
        <w:t>108: 2022 + 2351 = 4373 (0x1115)</w:t>
      </w:r>
    </w:p>
    <w:p w14:paraId="3AB3DF9B" w14:textId="6CB8083E" w:rsidR="000F69AE" w:rsidRDefault="000F69AE" w:rsidP="00F53246">
      <w:pPr>
        <w:rPr>
          <w:rFonts w:eastAsiaTheme="minorEastAsia"/>
        </w:rPr>
      </w:pPr>
      <w:r w:rsidRPr="000F69AE">
        <w:rPr>
          <w:rFonts w:eastAsiaTheme="minorEastAsia"/>
          <w:noProof/>
        </w:rPr>
        <w:drawing>
          <wp:inline distT="0" distB="0" distL="0" distR="0" wp14:anchorId="6B213280" wp14:editId="055E6136">
            <wp:extent cx="6174223" cy="2331720"/>
            <wp:effectExtent l="0" t="0" r="0" b="0"/>
            <wp:docPr id="174526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603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5104" cy="233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4B17" w14:textId="71D45F5F" w:rsidR="000F69AE" w:rsidRDefault="000F69AE" w:rsidP="000F69AE">
      <w:pPr>
        <w:jc w:val="center"/>
        <w:rPr>
          <w:rFonts w:eastAsiaTheme="minorEastAsia"/>
        </w:rPr>
      </w:pPr>
      <w:r>
        <w:rPr>
          <w:rFonts w:eastAsiaTheme="minorEastAsia" w:hint="eastAsia"/>
        </w:rPr>
        <w:t>图</w:t>
      </w:r>
      <w:r>
        <w:rPr>
          <w:rFonts w:eastAsiaTheme="minorEastAsia" w:hint="eastAsia"/>
        </w:rPr>
        <w:t xml:space="preserve">5.2 </w:t>
      </w:r>
      <w:r>
        <w:rPr>
          <w:rFonts w:eastAsiaTheme="minorEastAsia" w:hint="eastAsia"/>
        </w:rPr>
        <w:t>仿真结果</w:t>
      </w:r>
    </w:p>
    <w:p w14:paraId="060B0CF1" w14:textId="342997DC" w:rsidR="000F69AE" w:rsidRPr="000F69AE" w:rsidRDefault="000F69AE" w:rsidP="000F69AE">
      <w:pPr>
        <w:rPr>
          <w:rFonts w:eastAsiaTheme="minorEastAsia"/>
        </w:rPr>
      </w:pPr>
      <w:r>
        <w:rPr>
          <w:rFonts w:eastAsiaTheme="minorEastAsia" w:hint="eastAsia"/>
        </w:rPr>
        <w:t>可以看到完美符合实验预期结果</w:t>
      </w:r>
    </w:p>
    <w:p w14:paraId="0D7D62F5" w14:textId="747D508E" w:rsidR="00886BAB" w:rsidRDefault="00886BAB" w:rsidP="005E1DFE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68858FE" w14:textId="77777777" w:rsidR="00886BAB" w:rsidRDefault="00886BAB" w:rsidP="005E1DFE">
      <w:pPr>
        <w:rPr>
          <w:rFonts w:eastAsiaTheme="minorEastAsia"/>
        </w:rPr>
      </w:pPr>
    </w:p>
    <w:p w14:paraId="37ED0FCC" w14:textId="77777777" w:rsidR="005E1DFE" w:rsidRPr="00806D10" w:rsidRDefault="005E1DFE" w:rsidP="005E1DFE">
      <w:pPr>
        <w:rPr>
          <w:rFonts w:eastAsiaTheme="minorEastAsia"/>
        </w:rPr>
      </w:pPr>
    </w:p>
    <w:p w14:paraId="475E6248" w14:textId="7969ECB5" w:rsidR="00683CA9" w:rsidRPr="002C7A52" w:rsidRDefault="00D5479E" w:rsidP="00AB3901">
      <w:pPr>
        <w:pStyle w:val="1"/>
        <w:spacing w:line="480" w:lineRule="auto"/>
        <w:jc w:val="center"/>
        <w:rPr>
          <w:rFonts w:ascii="Times New Roman" w:hAnsi="Times New Roman"/>
          <w:szCs w:val="32"/>
        </w:rPr>
      </w:pPr>
      <w:bookmarkStart w:id="61" w:name="_Toc202541806"/>
      <w:r>
        <w:rPr>
          <w:rFonts w:ascii="Times New Roman" w:hAnsi="Times New Roman" w:hint="eastAsia"/>
          <w:szCs w:val="32"/>
        </w:rPr>
        <w:t>总结</w:t>
      </w:r>
      <w:r w:rsidR="004B2841">
        <w:rPr>
          <w:rFonts w:ascii="Times New Roman" w:hAnsi="Times New Roman" w:hint="eastAsia"/>
          <w:szCs w:val="32"/>
        </w:rPr>
        <w:t>与心得体会</w:t>
      </w:r>
      <w:bookmarkEnd w:id="61"/>
    </w:p>
    <w:p w14:paraId="162808B9" w14:textId="4A19768D" w:rsidR="00FE34A0" w:rsidRDefault="0007493B" w:rsidP="00FE34A0">
      <w:pPr>
        <w:ind w:firstLineChars="236" w:firstLine="566"/>
        <w:rPr>
          <w:rFonts w:eastAsiaTheme="minorEastAsia"/>
        </w:rPr>
      </w:pPr>
      <w:r w:rsidRPr="0007493B">
        <w:rPr>
          <w:rFonts w:eastAsia="宋体"/>
        </w:rPr>
        <w:t>参与计算机组成原理实验前，</w:t>
      </w:r>
      <w:r w:rsidR="00FE34A0">
        <w:rPr>
          <w:rFonts w:eastAsia="宋体" w:hint="eastAsia"/>
        </w:rPr>
        <w:t>我</w:t>
      </w:r>
      <w:r w:rsidRPr="0007493B">
        <w:rPr>
          <w:rFonts w:eastAsia="宋体"/>
        </w:rPr>
        <w:t>对数字电路设计与计算机体系结构仅有理论层面的初步认知。</w:t>
      </w:r>
      <w:r w:rsidR="00FE34A0">
        <w:rPr>
          <w:rFonts w:eastAsia="宋体" w:hint="eastAsia"/>
        </w:rPr>
        <w:t>通过这次实验我收益良多</w:t>
      </w:r>
      <w:r w:rsidR="00FE34A0">
        <w:rPr>
          <w:rFonts w:eastAsia="宋体" w:hint="eastAsia"/>
        </w:rPr>
        <w:t>,</w:t>
      </w:r>
      <w:r w:rsidR="00FE34A0">
        <w:rPr>
          <w:rFonts w:eastAsia="宋体" w:hint="eastAsia"/>
        </w:rPr>
        <w:t>有些是知识上的</w:t>
      </w:r>
      <w:r w:rsidR="00FE34A0">
        <w:rPr>
          <w:rFonts w:eastAsia="宋体" w:hint="eastAsia"/>
        </w:rPr>
        <w:t>,</w:t>
      </w:r>
      <w:r w:rsidR="00FE34A0">
        <w:rPr>
          <w:rFonts w:eastAsia="宋体" w:hint="eastAsia"/>
        </w:rPr>
        <w:t>更多是自学新知识的考验</w:t>
      </w:r>
      <w:r w:rsidR="00FE34A0">
        <w:rPr>
          <w:rFonts w:eastAsia="宋体" w:hint="eastAsia"/>
        </w:rPr>
        <w:t>.</w:t>
      </w:r>
      <w:r w:rsidR="00FE34A0">
        <w:rPr>
          <w:rFonts w:eastAsia="宋体" w:hint="eastAsia"/>
        </w:rPr>
        <w:t>这个实验让我初步入门了</w:t>
      </w:r>
      <w:r w:rsidR="00FE34A0">
        <w:rPr>
          <w:rFonts w:eastAsia="宋体" w:hint="eastAsia"/>
        </w:rPr>
        <w:t>vivado</w:t>
      </w:r>
      <w:r w:rsidR="00FE34A0">
        <w:rPr>
          <w:rFonts w:eastAsia="宋体" w:hint="eastAsia"/>
        </w:rPr>
        <w:t>和</w:t>
      </w:r>
      <w:r w:rsidR="00FE34A0">
        <w:rPr>
          <w:rFonts w:eastAsia="宋体" w:hint="eastAsia"/>
        </w:rPr>
        <w:t>FPGA.</w:t>
      </w:r>
      <w:r w:rsidR="00FE34A0">
        <w:rPr>
          <w:rFonts w:eastAsia="宋体" w:hint="eastAsia"/>
        </w:rPr>
        <w:t>其中时序控制这些印象深刻</w:t>
      </w:r>
      <w:r w:rsidR="00FE34A0">
        <w:rPr>
          <w:rFonts w:eastAsia="宋体" w:hint="eastAsia"/>
        </w:rPr>
        <w:t>,</w:t>
      </w:r>
      <w:r w:rsidR="00FE34A0" w:rsidRPr="00FE34A0">
        <w:rPr>
          <w:rFonts w:hint="eastAsia"/>
        </w:rPr>
        <w:t xml:space="preserve"> </w:t>
      </w:r>
      <w:r w:rsidR="00FE34A0">
        <w:rPr>
          <w:rFonts w:ascii="宋体" w:eastAsia="宋体" w:hAnsi="宋体" w:cs="宋体" w:hint="eastAsia"/>
        </w:rPr>
        <w:t>在实验中，我们需要设计时序控制逻辑来确保各个模块按照正确的顺序执行。这需要我们了解时序控制逻辑的原理和实现方法</w:t>
      </w:r>
      <w:r w:rsidR="00FE34A0">
        <w:rPr>
          <w:rFonts w:ascii="宋体" w:eastAsia="宋体" w:hAnsi="宋体" w:cs="宋体" w:hint="eastAsia"/>
        </w:rPr>
        <w:t>,</w:t>
      </w:r>
      <w:r w:rsidR="00FE34A0" w:rsidRPr="00FE34A0">
        <w:rPr>
          <w:rFonts w:hint="eastAsia"/>
        </w:rPr>
        <w:t xml:space="preserve"> </w:t>
      </w:r>
      <w:r w:rsidR="00FE34A0">
        <w:rPr>
          <w:rFonts w:hint="eastAsia"/>
        </w:rPr>
        <w:t>因为它可以用来同步各个模块的操作</w:t>
      </w:r>
      <w:r w:rsidR="00FE34A0">
        <w:rPr>
          <w:rFonts w:eastAsiaTheme="minorEastAsia" w:hint="eastAsia"/>
        </w:rPr>
        <w:t>.</w:t>
      </w:r>
      <w:r w:rsidR="00FE34A0" w:rsidRPr="00FE34A0">
        <w:rPr>
          <w:rFonts w:hint="eastAsia"/>
        </w:rPr>
        <w:t xml:space="preserve"> </w:t>
      </w:r>
      <w:r w:rsidR="00FE34A0">
        <w:rPr>
          <w:rFonts w:hint="eastAsia"/>
        </w:rPr>
        <w:t>在实验中，我们需要设计数据通路来支持数据的读取、写入和处理，并生成适当的控制信号来控制模块的工作。这需要我们了解数据通路的原理和实现方法，以及如何生成适当的控制信号。通过实验，我学会了如何设计数据通路来支持各种数据操作，并生成适当的控制信号来控制电路系统的操作。</w:t>
      </w:r>
    </w:p>
    <w:p w14:paraId="58FC82ED" w14:textId="6C3307BB" w:rsidR="00FE34A0" w:rsidRDefault="00FE34A0" w:rsidP="00FE34A0">
      <w:pPr>
        <w:ind w:firstLineChars="295" w:firstLine="708"/>
        <w:rPr>
          <w:rFonts w:ascii="宋体" w:eastAsia="宋体" w:hAnsi="宋体" w:cs="宋体"/>
        </w:rPr>
      </w:pPr>
      <w:r>
        <w:rPr>
          <w:rFonts w:eastAsiaTheme="minorEastAsia" w:hint="eastAsia"/>
        </w:rPr>
        <w:t>还有一个比较重要的是培养了测试能</w:t>
      </w:r>
      <w:r>
        <w:rPr>
          <w:rFonts w:ascii="宋体" w:eastAsia="宋体" w:hAnsi="宋体" w:cs="宋体" w:hint="eastAsia"/>
        </w:rPr>
        <w:t>我学会了如何编写测试代码来覆盖不同的操作和情况，并通过观察仿真结果和调试输出来排除错误和问题</w:t>
      </w:r>
      <w:r>
        <w:rPr>
          <w:rFonts w:ascii="宋体" w:eastAsia="宋体" w:hAnsi="宋体" w:cs="宋体" w:hint="eastAsia"/>
        </w:rPr>
        <w:t>.具体的操作我也帮助了不少同学.</w:t>
      </w:r>
    </w:p>
    <w:p w14:paraId="7392400B" w14:textId="2EA30737" w:rsidR="00FE34A0" w:rsidRPr="00FE34A0" w:rsidRDefault="00FE34A0" w:rsidP="00FE34A0">
      <w:pPr>
        <w:ind w:firstLineChars="295" w:firstLine="708"/>
        <w:rPr>
          <w:rFonts w:eastAsiaTheme="minorEastAsia" w:hint="eastAsia"/>
        </w:rPr>
      </w:pPr>
      <w:r>
        <w:rPr>
          <w:rFonts w:ascii="宋体" w:eastAsia="宋体" w:hAnsi="宋体" w:cs="宋体" w:hint="eastAsia"/>
        </w:rPr>
        <w:t>最后,</w:t>
      </w:r>
      <w:r>
        <w:rPr>
          <w:rFonts w:ascii="宋体" w:eastAsia="宋体" w:hAnsi="宋体" w:cs="宋体" w:hint="eastAsia"/>
        </w:rPr>
        <w:t>通过这个实验，我对数字电路设计和计算机体系结构有了更深入的理解。我认为这个实验非常有意义</w:t>
      </w:r>
      <w:r>
        <w:rPr>
          <w:rFonts w:ascii="宋体" w:eastAsia="宋体" w:hAnsi="宋体" w:cs="宋体" w:hint="eastAsia"/>
        </w:rPr>
        <w:t>.</w:t>
      </w:r>
    </w:p>
    <w:p w14:paraId="11BC2499" w14:textId="6E88D686" w:rsidR="0007493B" w:rsidRPr="00FE34A0" w:rsidRDefault="0007493B" w:rsidP="0007493B">
      <w:pPr>
        <w:ind w:firstLineChars="236" w:firstLine="566"/>
        <w:rPr>
          <w:rFonts w:eastAsia="宋体"/>
        </w:rPr>
      </w:pPr>
    </w:p>
    <w:p w14:paraId="0591A187" w14:textId="77777777" w:rsidR="000D2E2E" w:rsidRPr="0007493B" w:rsidRDefault="000D2E2E" w:rsidP="000D2E2E">
      <w:pPr>
        <w:ind w:left="240" w:right="240" w:firstLine="444"/>
        <w:rPr>
          <w:szCs w:val="24"/>
        </w:rPr>
      </w:pPr>
    </w:p>
    <w:p w14:paraId="49733CB0" w14:textId="77777777" w:rsidR="00683CA9" w:rsidRDefault="00683CA9" w:rsidP="00683CA9">
      <w:pPr>
        <w:pStyle w:val="1"/>
        <w:rPr>
          <w:rFonts w:ascii="Times New Roman" w:hAnsi="Times New Roman"/>
          <w:szCs w:val="32"/>
        </w:rPr>
      </w:pPr>
      <w:bookmarkStart w:id="62" w:name="_Toc185685091"/>
      <w:bookmarkStart w:id="63" w:name="_Toc447005610"/>
      <w:bookmarkStart w:id="64" w:name="_Toc202541807"/>
      <w:r>
        <w:rPr>
          <w:rFonts w:ascii="Times New Roman" w:hAnsi="Times New Roman" w:hint="eastAsia"/>
          <w:szCs w:val="32"/>
        </w:rPr>
        <w:t>参考文献</w:t>
      </w:r>
      <w:bookmarkEnd w:id="62"/>
      <w:bookmarkEnd w:id="63"/>
      <w:bookmarkEnd w:id="64"/>
    </w:p>
    <w:p w14:paraId="73EF11EF" w14:textId="77777777" w:rsidR="00572AC0" w:rsidRDefault="00572AC0" w:rsidP="00572AC0">
      <w:pPr>
        <w:pStyle w:val="ac"/>
        <w:numPr>
          <w:ilvl w:val="0"/>
          <w:numId w:val="76"/>
        </w:numPr>
        <w:ind w:left="540" w:hangingChars="250" w:hanging="540"/>
        <w:rPr>
          <w:rFonts w:ascii="Times New Roman" w:hAnsi="Times New Roman"/>
          <w:spacing w:val="6"/>
          <w:sz w:val="21"/>
          <w:szCs w:val="21"/>
        </w:rPr>
      </w:pPr>
      <w:r>
        <w:rPr>
          <w:rFonts w:ascii="宋体" w:eastAsia="宋体" w:hAnsi="宋体" w:cs="宋体" w:hint="eastAsia"/>
          <w:spacing w:val="6"/>
          <w:sz w:val="21"/>
          <w:szCs w:val="21"/>
        </w:rPr>
        <w:t>谭志虎</w:t>
      </w:r>
      <w:r>
        <w:rPr>
          <w:rFonts w:ascii="Times New Roman" w:hAnsi="Times New Roman"/>
          <w:spacing w:val="6"/>
          <w:sz w:val="21"/>
          <w:szCs w:val="21"/>
        </w:rPr>
        <w:t>,</w:t>
      </w:r>
      <w:r>
        <w:rPr>
          <w:rFonts w:ascii="宋体" w:eastAsia="宋体" w:hAnsi="宋体" w:cs="宋体" w:hint="eastAsia"/>
          <w:spacing w:val="6"/>
          <w:sz w:val="21"/>
          <w:szCs w:val="21"/>
        </w:rPr>
        <w:t>秦磊华</w:t>
      </w:r>
      <w:r>
        <w:rPr>
          <w:rFonts w:ascii="Times New Roman" w:hAnsi="Times New Roman"/>
          <w:spacing w:val="6"/>
          <w:sz w:val="21"/>
          <w:szCs w:val="21"/>
        </w:rPr>
        <w:t>,</w:t>
      </w:r>
      <w:r>
        <w:rPr>
          <w:rFonts w:ascii="宋体" w:eastAsia="宋体" w:hAnsi="宋体" w:cs="宋体" w:hint="eastAsia"/>
          <w:spacing w:val="6"/>
          <w:sz w:val="21"/>
          <w:szCs w:val="21"/>
        </w:rPr>
        <w:t>胡迪青</w:t>
      </w:r>
      <w:r>
        <w:rPr>
          <w:rFonts w:ascii="Times New Roman" w:hAnsi="Times New Roman"/>
          <w:spacing w:val="6"/>
          <w:sz w:val="21"/>
          <w:szCs w:val="21"/>
        </w:rPr>
        <w:t>.</w:t>
      </w:r>
      <w:r>
        <w:rPr>
          <w:rFonts w:ascii="宋体" w:eastAsia="宋体" w:hAnsi="宋体" w:cs="宋体" w:hint="eastAsia"/>
          <w:spacing w:val="6"/>
          <w:sz w:val="21"/>
          <w:szCs w:val="21"/>
        </w:rPr>
        <w:t>计算机组成原理实践教程</w:t>
      </w:r>
      <w:r>
        <w:rPr>
          <w:rFonts w:ascii="Times New Roman" w:hAnsi="Times New Roman"/>
          <w:spacing w:val="6"/>
          <w:sz w:val="21"/>
          <w:szCs w:val="21"/>
        </w:rPr>
        <w:t>.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北京</w:t>
      </w:r>
      <w:r>
        <w:rPr>
          <w:rFonts w:ascii="Times New Roman" w:hAnsi="Times New Roman"/>
          <w:spacing w:val="6"/>
          <w:sz w:val="21"/>
          <w:szCs w:val="21"/>
        </w:rPr>
        <w:t>:</w:t>
      </w:r>
      <w:r>
        <w:rPr>
          <w:rFonts w:ascii="宋体" w:eastAsia="宋体" w:hAnsi="宋体" w:cs="宋体" w:hint="eastAsia"/>
          <w:spacing w:val="6"/>
          <w:sz w:val="21"/>
          <w:szCs w:val="21"/>
        </w:rPr>
        <w:t>清华大学出版社，</w:t>
      </w:r>
      <w:r>
        <w:rPr>
          <w:rFonts w:ascii="Times New Roman" w:hAnsi="Times New Roman"/>
          <w:spacing w:val="6"/>
          <w:sz w:val="21"/>
          <w:szCs w:val="21"/>
        </w:rPr>
        <w:t>2018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年</w:t>
      </w:r>
      <w:r>
        <w:rPr>
          <w:rFonts w:ascii="Times New Roman" w:hAnsi="Times New Roman"/>
          <w:spacing w:val="6"/>
          <w:sz w:val="21"/>
          <w:szCs w:val="21"/>
        </w:rPr>
        <w:t>.</w:t>
      </w:r>
    </w:p>
    <w:p w14:paraId="358FF1BD" w14:textId="77777777" w:rsidR="00572AC0" w:rsidRDefault="00572AC0" w:rsidP="00572AC0">
      <w:pPr>
        <w:pStyle w:val="ac"/>
        <w:numPr>
          <w:ilvl w:val="0"/>
          <w:numId w:val="76"/>
        </w:numPr>
        <w:ind w:left="540" w:hangingChars="250" w:hanging="540"/>
        <w:rPr>
          <w:rFonts w:ascii="Times New Roman" w:hAnsi="Times New Roman"/>
          <w:spacing w:val="6"/>
          <w:sz w:val="21"/>
          <w:szCs w:val="21"/>
        </w:rPr>
      </w:pPr>
      <w:r>
        <w:rPr>
          <w:rFonts w:ascii="宋体" w:eastAsia="宋体" w:hAnsi="宋体" w:cs="宋体" w:hint="eastAsia"/>
          <w:spacing w:val="6"/>
          <w:sz w:val="21"/>
          <w:szCs w:val="21"/>
        </w:rPr>
        <w:t>秦磊华，吴非，莫正坤</w:t>
      </w:r>
      <w:r>
        <w:rPr>
          <w:rFonts w:ascii="Times New Roman" w:hAnsi="Times New Roman"/>
          <w:spacing w:val="6"/>
          <w:sz w:val="21"/>
          <w:szCs w:val="21"/>
        </w:rPr>
        <w:t>.</w:t>
      </w:r>
      <w:r>
        <w:rPr>
          <w:rFonts w:ascii="宋体" w:eastAsia="宋体" w:hAnsi="宋体" w:cs="宋体" w:hint="eastAsia"/>
          <w:spacing w:val="6"/>
          <w:sz w:val="21"/>
          <w:szCs w:val="21"/>
        </w:rPr>
        <w:t>计算机组成原理</w:t>
      </w:r>
      <w:r>
        <w:rPr>
          <w:rFonts w:ascii="Times New Roman" w:hAnsi="Times New Roman"/>
          <w:spacing w:val="6"/>
          <w:sz w:val="21"/>
          <w:szCs w:val="21"/>
        </w:rPr>
        <w:t xml:space="preserve">. 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北京</w:t>
      </w:r>
      <w:r>
        <w:rPr>
          <w:rFonts w:ascii="Times New Roman" w:hAnsi="Times New Roman"/>
          <w:spacing w:val="6"/>
          <w:sz w:val="21"/>
          <w:szCs w:val="21"/>
        </w:rPr>
        <w:t>:</w:t>
      </w:r>
      <w:r>
        <w:rPr>
          <w:rFonts w:ascii="宋体" w:eastAsia="宋体" w:hAnsi="宋体" w:cs="宋体" w:hint="eastAsia"/>
          <w:spacing w:val="6"/>
          <w:sz w:val="21"/>
          <w:szCs w:val="21"/>
        </w:rPr>
        <w:t>清华大学出版社，</w:t>
      </w:r>
      <w:r>
        <w:rPr>
          <w:rFonts w:ascii="Times New Roman" w:hAnsi="Times New Roman"/>
          <w:spacing w:val="6"/>
          <w:sz w:val="21"/>
          <w:szCs w:val="21"/>
        </w:rPr>
        <w:t>2011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年</w:t>
      </w:r>
      <w:r>
        <w:rPr>
          <w:rFonts w:ascii="Times New Roman" w:hAnsi="Times New Roman"/>
          <w:spacing w:val="6"/>
          <w:sz w:val="21"/>
          <w:szCs w:val="21"/>
        </w:rPr>
        <w:t>.</w:t>
      </w:r>
    </w:p>
    <w:p w14:paraId="6E39B97F" w14:textId="77777777" w:rsidR="00572AC0" w:rsidRDefault="00572AC0" w:rsidP="00572AC0">
      <w:pPr>
        <w:pStyle w:val="ac"/>
        <w:numPr>
          <w:ilvl w:val="0"/>
          <w:numId w:val="76"/>
        </w:numPr>
        <w:ind w:left="540" w:hangingChars="250" w:hanging="540"/>
        <w:rPr>
          <w:rFonts w:ascii="Times New Roman" w:hAnsi="Times New Roman"/>
          <w:spacing w:val="6"/>
          <w:sz w:val="21"/>
          <w:szCs w:val="21"/>
        </w:rPr>
      </w:pPr>
      <w:r>
        <w:rPr>
          <w:rFonts w:ascii="宋体" w:eastAsia="宋体" w:hAnsi="宋体" w:cs="宋体" w:hint="eastAsia"/>
          <w:spacing w:val="6"/>
          <w:sz w:val="21"/>
          <w:szCs w:val="21"/>
        </w:rPr>
        <w:t>袁春风编著</w:t>
      </w:r>
      <w:r>
        <w:rPr>
          <w:rFonts w:ascii="Times New Roman" w:hAnsi="Times New Roman"/>
          <w:spacing w:val="6"/>
          <w:sz w:val="21"/>
          <w:szCs w:val="21"/>
        </w:rPr>
        <w:t xml:space="preserve">. </w:t>
      </w:r>
      <w:r>
        <w:rPr>
          <w:rFonts w:ascii="宋体" w:eastAsia="宋体" w:hAnsi="宋体" w:cs="宋体" w:hint="eastAsia"/>
          <w:spacing w:val="6"/>
          <w:sz w:val="21"/>
          <w:szCs w:val="21"/>
        </w:rPr>
        <w:t>计算机组成与系统结构</w:t>
      </w:r>
      <w:r>
        <w:rPr>
          <w:rFonts w:ascii="Times New Roman" w:hAnsi="Times New Roman"/>
          <w:spacing w:val="6"/>
          <w:sz w:val="21"/>
          <w:szCs w:val="21"/>
        </w:rPr>
        <w:t xml:space="preserve">. 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北京</w:t>
      </w:r>
      <w:r>
        <w:rPr>
          <w:rFonts w:ascii="Times New Roman" w:hAnsi="Times New Roman"/>
          <w:spacing w:val="6"/>
          <w:sz w:val="21"/>
          <w:szCs w:val="21"/>
        </w:rPr>
        <w:t>:</w:t>
      </w:r>
      <w:r>
        <w:rPr>
          <w:rFonts w:ascii="宋体" w:eastAsia="宋体" w:hAnsi="宋体" w:cs="宋体" w:hint="eastAsia"/>
          <w:spacing w:val="6"/>
          <w:sz w:val="21"/>
          <w:szCs w:val="21"/>
        </w:rPr>
        <w:t>清华大学出版社，</w:t>
      </w:r>
      <w:r>
        <w:rPr>
          <w:rFonts w:ascii="Times New Roman" w:hAnsi="Times New Roman"/>
          <w:spacing w:val="6"/>
          <w:sz w:val="21"/>
          <w:szCs w:val="21"/>
        </w:rPr>
        <w:t>2011</w:t>
      </w:r>
      <w:r>
        <w:rPr>
          <w:rFonts w:ascii="宋体" w:eastAsia="宋体" w:hAnsi="宋体" w:cs="宋体" w:hint="eastAsia"/>
          <w:spacing w:val="6"/>
          <w:sz w:val="21"/>
          <w:szCs w:val="21"/>
        </w:rPr>
        <w:t>年</w:t>
      </w:r>
      <w:r>
        <w:rPr>
          <w:rFonts w:ascii="Times New Roman" w:hAnsi="Times New Roman"/>
          <w:spacing w:val="6"/>
          <w:sz w:val="21"/>
          <w:szCs w:val="21"/>
        </w:rPr>
        <w:t>.</w:t>
      </w:r>
    </w:p>
    <w:p w14:paraId="7AF16E6B" w14:textId="77777777" w:rsidR="00AB3901" w:rsidRPr="00572AC0" w:rsidRDefault="00AB3901" w:rsidP="00764FBA">
      <w:pPr>
        <w:ind w:left="240" w:right="240"/>
        <w:rPr>
          <w:rFonts w:eastAsia="隶书"/>
          <w:sz w:val="28"/>
          <w:szCs w:val="28"/>
        </w:rPr>
      </w:pPr>
    </w:p>
    <w:p w14:paraId="7EA48316" w14:textId="0C801AA9" w:rsidR="00D749D2" w:rsidRDefault="00D749D2">
      <w:pPr>
        <w:widowControl/>
        <w:ind w:left="240" w:right="240"/>
      </w:pPr>
      <w:r>
        <w:br w:type="page"/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C02B7D" w14:paraId="29438C36" w14:textId="77777777" w:rsidTr="00C02B7D">
        <w:tc>
          <w:tcPr>
            <w:tcW w:w="8505" w:type="dxa"/>
            <w:vAlign w:val="bottom"/>
          </w:tcPr>
          <w:p w14:paraId="7744E64A" w14:textId="77777777" w:rsidR="00C02B7D" w:rsidRDefault="00C02B7D" w:rsidP="006B722E">
            <w:pPr>
              <w:spacing w:line="300" w:lineRule="auto"/>
              <w:ind w:left="240" w:rightChars="-13" w:right="-31" w:firstLine="640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C02B7D" w14:paraId="361BCF4E" w14:textId="77777777" w:rsidTr="00C02B7D">
        <w:trPr>
          <w:trHeight w:hRule="exact" w:val="2981"/>
        </w:trPr>
        <w:tc>
          <w:tcPr>
            <w:tcW w:w="8505" w:type="dxa"/>
          </w:tcPr>
          <w:p w14:paraId="1F66B9AD" w14:textId="5CC5BAFB" w:rsidR="00C02B7D" w:rsidRDefault="00C02B7D" w:rsidP="006B722E">
            <w:pPr>
              <w:spacing w:line="276" w:lineRule="auto"/>
              <w:ind w:left="240" w:rightChars="-13" w:right="-31" w:firstLine="482"/>
              <w:rPr>
                <w:rFonts w:ascii="宋体" w:hAnsi="宋体" w:cs="宋体"/>
                <w:kern w:val="0"/>
              </w:rPr>
            </w:pPr>
            <w:r>
              <w:rPr>
                <w:rFonts w:ascii="宋体" w:hAnsi="宋体" w:cs="宋体"/>
                <w:kern w:val="0"/>
              </w:rPr>
              <w:t xml:space="preserve">本人郑重声明本报告内容，是由作者本人独立完成的。有关观点、方法、数据和文献等的引用已在文中指出。除文中已注明引用的内容外，本报告不包含任何其他个人或集体已经公开发表的作品成果，不存在剽窃、抄袭行为。 </w:t>
            </w:r>
          </w:p>
          <w:p w14:paraId="42EDF551" w14:textId="77777777" w:rsidR="00C02B7D" w:rsidRDefault="00C02B7D" w:rsidP="006B722E">
            <w:pPr>
              <w:spacing w:line="276" w:lineRule="auto"/>
              <w:ind w:left="240" w:rightChars="-13" w:right="-31" w:firstLineChars="177" w:firstLine="425"/>
            </w:pPr>
            <w:r>
              <w:rPr>
                <w:rFonts w:hint="eastAsia"/>
              </w:rPr>
              <w:t>特此声明！</w:t>
            </w:r>
          </w:p>
          <w:p w14:paraId="446FD81F" w14:textId="77777777" w:rsidR="00C02B7D" w:rsidRDefault="00C02B7D" w:rsidP="006B722E">
            <w:pPr>
              <w:spacing w:line="276" w:lineRule="auto"/>
              <w:ind w:left="240" w:rightChars="-13" w:right="-31" w:firstLineChars="177" w:firstLine="425"/>
            </w:pPr>
          </w:p>
          <w:p w14:paraId="7ED0BAA6" w14:textId="77777777" w:rsidR="00C02B7D" w:rsidRDefault="00C02B7D" w:rsidP="006B722E">
            <w:pPr>
              <w:spacing w:line="276" w:lineRule="auto"/>
              <w:ind w:left="240" w:rightChars="-13" w:right="-31" w:firstLineChars="177" w:firstLine="425"/>
            </w:pPr>
          </w:p>
          <w:p w14:paraId="08C9B1CE" w14:textId="77777777" w:rsidR="00C02B7D" w:rsidRDefault="00C02B7D" w:rsidP="006B722E">
            <w:pPr>
              <w:spacing w:line="276" w:lineRule="auto"/>
              <w:ind w:left="240" w:rightChars="-13" w:right="-31" w:firstLineChars="177" w:firstLine="425"/>
            </w:pPr>
          </w:p>
          <w:p w14:paraId="306EF15B" w14:textId="73BAFC26" w:rsidR="00C02B7D" w:rsidRDefault="00C02B7D" w:rsidP="006B722E">
            <w:pPr>
              <w:wordWrap w:val="0"/>
              <w:ind w:left="240" w:rightChars="-13" w:right="-31" w:firstLineChars="177" w:firstLine="426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 w:rsidRPr="00C02B7D">
              <w:rPr>
                <w:rFonts w:hint="eastAsia"/>
                <w:b/>
                <w:u w:val="single"/>
              </w:rPr>
              <w:t xml:space="preserve">                       </w:t>
            </w:r>
          </w:p>
          <w:p w14:paraId="2B2E04CE" w14:textId="77777777" w:rsidR="00C02B7D" w:rsidRDefault="00C02B7D" w:rsidP="006B722E">
            <w:pPr>
              <w:spacing w:line="276" w:lineRule="auto"/>
              <w:ind w:left="240" w:rightChars="-13" w:right="-31" w:firstLineChars="177" w:firstLine="426"/>
              <w:rPr>
                <w:b/>
                <w:color w:val="FF0000"/>
              </w:rPr>
            </w:pPr>
          </w:p>
          <w:p w14:paraId="1F7B1706" w14:textId="77777777" w:rsidR="00C02B7D" w:rsidRDefault="00C02B7D" w:rsidP="006B722E">
            <w:pPr>
              <w:spacing w:line="276" w:lineRule="auto"/>
              <w:ind w:left="240" w:rightChars="-13" w:right="-31" w:firstLineChars="177" w:firstLine="426"/>
              <w:rPr>
                <w:b/>
                <w:color w:val="FF0000"/>
              </w:rPr>
            </w:pPr>
          </w:p>
          <w:p w14:paraId="502EFFE5" w14:textId="77777777" w:rsidR="00C02B7D" w:rsidRDefault="00C02B7D" w:rsidP="006B722E">
            <w:pPr>
              <w:spacing w:line="276" w:lineRule="auto"/>
              <w:ind w:left="240" w:rightChars="-13" w:right="-31" w:firstLineChars="177" w:firstLine="426"/>
              <w:rPr>
                <w:b/>
                <w:color w:val="FF0000"/>
              </w:rPr>
            </w:pPr>
          </w:p>
        </w:tc>
      </w:tr>
      <w:tr w:rsidR="00C02B7D" w14:paraId="0B6A414D" w14:textId="77777777" w:rsidTr="00C02B7D">
        <w:tc>
          <w:tcPr>
            <w:tcW w:w="8505" w:type="dxa"/>
            <w:vAlign w:val="bottom"/>
          </w:tcPr>
          <w:p w14:paraId="63ECB861" w14:textId="77777777" w:rsidR="00C02B7D" w:rsidRDefault="00C02B7D" w:rsidP="006B722E">
            <w:pPr>
              <w:spacing w:line="300" w:lineRule="auto"/>
              <w:ind w:left="240" w:rightChars="-13" w:right="-31" w:firstLine="640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r>
              <w:rPr>
                <w:rFonts w:ascii="楷体" w:eastAsia="楷体" w:hAnsi="楷体" w:hint="eastAsia"/>
                <w:sz w:val="32"/>
                <w:szCs w:val="32"/>
              </w:rPr>
              <w:t>二、对课程实验的学术评语（教师填写</w:t>
            </w:r>
            <w:r>
              <w:rPr>
                <w:rFonts w:ascii="楷体" w:eastAsia="楷体" w:hAnsi="楷体"/>
                <w:sz w:val="32"/>
                <w:szCs w:val="32"/>
              </w:rPr>
              <w:t>）</w:t>
            </w:r>
          </w:p>
        </w:tc>
      </w:tr>
      <w:tr w:rsidR="00C02B7D" w14:paraId="09969BD0" w14:textId="77777777" w:rsidTr="00C02B7D">
        <w:trPr>
          <w:trHeight w:hRule="exact" w:val="3093"/>
        </w:trPr>
        <w:tc>
          <w:tcPr>
            <w:tcW w:w="8505" w:type="dxa"/>
          </w:tcPr>
          <w:p w14:paraId="05196C8C" w14:textId="77777777" w:rsidR="00C02B7D" w:rsidRDefault="00C02B7D" w:rsidP="006B722E">
            <w:pPr>
              <w:ind w:left="240" w:rightChars="-13" w:right="-31" w:firstLine="562"/>
            </w:pPr>
          </w:p>
          <w:p w14:paraId="50B62D16" w14:textId="77777777" w:rsidR="00C02B7D" w:rsidRDefault="00C02B7D" w:rsidP="006B722E">
            <w:pPr>
              <w:ind w:left="240" w:rightChars="-13" w:right="-31" w:firstLine="562"/>
            </w:pPr>
          </w:p>
          <w:p w14:paraId="45C7CEB1" w14:textId="77777777" w:rsidR="00C02B7D" w:rsidRDefault="00C02B7D" w:rsidP="006B722E">
            <w:pPr>
              <w:ind w:left="240" w:rightChars="-13" w:right="-31" w:firstLine="562"/>
            </w:pPr>
          </w:p>
          <w:p w14:paraId="4D9CEB83" w14:textId="77777777" w:rsidR="00C02B7D" w:rsidRDefault="00C02B7D" w:rsidP="006B722E">
            <w:pPr>
              <w:ind w:left="240" w:rightChars="-13" w:right="-31" w:firstLine="562"/>
            </w:pPr>
          </w:p>
          <w:p w14:paraId="6644469D" w14:textId="77777777" w:rsidR="00C02B7D" w:rsidRDefault="00C02B7D" w:rsidP="006B722E">
            <w:pPr>
              <w:ind w:left="240" w:rightChars="-13" w:right="-31" w:firstLine="562"/>
            </w:pPr>
          </w:p>
          <w:p w14:paraId="4F7784CC" w14:textId="77777777" w:rsidR="00C02B7D" w:rsidRDefault="00C02B7D" w:rsidP="006B722E">
            <w:pPr>
              <w:ind w:left="240" w:rightChars="-13" w:right="-31" w:firstLine="562"/>
            </w:pPr>
          </w:p>
          <w:p w14:paraId="729B0880" w14:textId="08C6D2E3" w:rsidR="00C02B7D" w:rsidRPr="0068622D" w:rsidRDefault="00C02B7D" w:rsidP="006B722E">
            <w:pPr>
              <w:ind w:left="240" w:rightChars="-13" w:right="-31" w:firstLine="562"/>
              <w:rPr>
                <w:b/>
                <w:bCs/>
              </w:rPr>
            </w:pPr>
            <w:r w:rsidRPr="0068622D">
              <w:rPr>
                <w:rFonts w:hint="eastAsia"/>
                <w:b/>
                <w:bCs/>
                <w:sz w:val="28"/>
                <w:szCs w:val="28"/>
              </w:rPr>
              <w:t>成绩：</w:t>
            </w:r>
          </w:p>
          <w:p w14:paraId="40A203D2" w14:textId="77777777" w:rsidR="00C02B7D" w:rsidRDefault="00C02B7D" w:rsidP="006B722E">
            <w:pPr>
              <w:ind w:left="240" w:rightChars="-13" w:right="-31" w:firstLine="480"/>
            </w:pPr>
          </w:p>
          <w:p w14:paraId="227969BB" w14:textId="77777777" w:rsidR="00C02B7D" w:rsidRDefault="00C02B7D" w:rsidP="006B722E">
            <w:pPr>
              <w:ind w:left="240" w:rightChars="-13" w:right="-31" w:firstLine="480"/>
            </w:pPr>
          </w:p>
          <w:p w14:paraId="26D9E7A1" w14:textId="77777777" w:rsidR="00C02B7D" w:rsidRDefault="00C02B7D" w:rsidP="006B722E">
            <w:pPr>
              <w:ind w:left="240" w:rightChars="-13" w:right="-31" w:firstLine="480"/>
            </w:pPr>
          </w:p>
          <w:p w14:paraId="1097C3EA" w14:textId="77777777" w:rsidR="00C02B7D" w:rsidRPr="00D4103D" w:rsidRDefault="00C02B7D" w:rsidP="006B722E">
            <w:pPr>
              <w:ind w:left="240" w:rightChars="-13" w:right="-31" w:firstLine="480"/>
            </w:pPr>
          </w:p>
          <w:p w14:paraId="294392DE" w14:textId="77777777" w:rsidR="00C02B7D" w:rsidRDefault="00C02B7D" w:rsidP="006B722E">
            <w:pPr>
              <w:ind w:left="240" w:rightChars="-13" w:right="-31" w:firstLine="480"/>
            </w:pPr>
          </w:p>
          <w:p w14:paraId="20662498" w14:textId="77777777" w:rsidR="00C02B7D" w:rsidRPr="00CB6406" w:rsidRDefault="00C02B7D" w:rsidP="006B722E">
            <w:pPr>
              <w:spacing w:line="276" w:lineRule="auto"/>
              <w:ind w:left="240" w:rightChars="-13" w:right="-31" w:firstLineChars="100" w:firstLine="361"/>
              <w:rPr>
                <w:rFonts w:ascii="楷体" w:eastAsia="楷体" w:hAnsi="楷体" w:cs="HAKUYOGuiFanZi3500" w:hint="eastAsia"/>
                <w:b/>
                <w:color w:val="FF0000"/>
                <w:sz w:val="36"/>
                <w:szCs w:val="36"/>
              </w:rPr>
            </w:pPr>
          </w:p>
        </w:tc>
      </w:tr>
      <w:tr w:rsidR="00C02B7D" w14:paraId="5754637F" w14:textId="77777777" w:rsidTr="00C02B7D">
        <w:trPr>
          <w:trHeight w:val="694"/>
        </w:trPr>
        <w:tc>
          <w:tcPr>
            <w:tcW w:w="8505" w:type="dxa"/>
            <w:vAlign w:val="bottom"/>
          </w:tcPr>
          <w:p w14:paraId="71E41DB3" w14:textId="04EA145C" w:rsidR="00C02B7D" w:rsidRDefault="00C02B7D" w:rsidP="006B722E">
            <w:pPr>
              <w:wordWrap w:val="0"/>
              <w:spacing w:line="300" w:lineRule="auto"/>
              <w:ind w:left="240" w:rightChars="-13" w:right="-31" w:firstLine="480"/>
              <w:jc w:val="right"/>
              <w:rPr>
                <w:rFonts w:ascii="Cambria Math" w:hAnsi="Cambria Math"/>
                <w:lang w:val="en-GB"/>
              </w:rPr>
            </w:pPr>
            <w:r>
              <w:rPr>
                <w:rFonts w:hint="eastAsia"/>
                <w:b/>
                <w:lang w:val="en-GB"/>
              </w:rPr>
              <w:t>指导教师签字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      </w:t>
            </w:r>
            <w:r w:rsidR="00C4703D">
              <w:rPr>
                <w:b/>
                <w:u w:val="single"/>
              </w:rPr>
              <w:t xml:space="preserve">       </w:t>
            </w:r>
            <w:r w:rsidR="00C4703D" w:rsidRPr="00C4703D">
              <w:rPr>
                <w:noProof/>
                <w:u w:val="single"/>
              </w:rPr>
              <w:drawing>
                <wp:inline distT="0" distB="0" distL="0" distR="0" wp14:anchorId="6C38CC7B" wp14:editId="3FCD6CD9">
                  <wp:extent cx="374650" cy="290984"/>
                  <wp:effectExtent l="0" t="0" r="635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507" cy="328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C4703D" w:rsidRPr="00C4703D">
              <w:rPr>
                <w:b/>
                <w:u w:val="single"/>
              </w:rPr>
              <w:t xml:space="preserve">  </w:t>
            </w:r>
            <w:r w:rsidR="00C4703D">
              <w:rPr>
                <w:b/>
                <w:u w:val="single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           </w:t>
            </w:r>
            <w:r w:rsidRPr="00C02B7D">
              <w:rPr>
                <w:rFonts w:hint="eastAsia"/>
                <w:b/>
                <w:u w:val="single"/>
              </w:rPr>
              <w:t xml:space="preserve"> </w:t>
            </w:r>
            <w:r w:rsidRPr="00C02B7D"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</w:rPr>
              <w:t xml:space="preserve"> </w:t>
            </w:r>
          </w:p>
        </w:tc>
      </w:tr>
    </w:tbl>
    <w:p w14:paraId="5B79E88F" w14:textId="77777777" w:rsidR="00C02B7D" w:rsidRDefault="00C02B7D" w:rsidP="006B722E">
      <w:pPr>
        <w:ind w:left="240" w:rightChars="-13" w:right="-31" w:firstLine="641"/>
        <w:rPr>
          <w:rFonts w:ascii="华文楷体" w:eastAsia="华文楷体" w:hAnsi="华文楷体" w:hint="eastAsia"/>
          <w:b/>
          <w:bCs/>
          <w:spacing w:val="20"/>
          <w:sz w:val="28"/>
          <w:szCs w:val="21"/>
        </w:rPr>
      </w:pPr>
    </w:p>
    <w:p w14:paraId="298B7593" w14:textId="77777777" w:rsidR="00EC2EB5" w:rsidRPr="00D749D2" w:rsidRDefault="00EC2EB5" w:rsidP="006B722E">
      <w:pPr>
        <w:ind w:left="240" w:rightChars="-13" w:right="-31"/>
      </w:pPr>
    </w:p>
    <w:sectPr w:rsidR="00EC2EB5" w:rsidRPr="00D749D2">
      <w:headerReference w:type="default" r:id="rId45"/>
      <w:pgSz w:w="11907" w:h="16840" w:code="9"/>
      <w:pgMar w:top="1559" w:right="1644" w:bottom="907" w:left="164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79102" w14:textId="77777777" w:rsidR="00880549" w:rsidRDefault="00880549">
      <w:r>
        <w:separator/>
      </w:r>
    </w:p>
  </w:endnote>
  <w:endnote w:type="continuationSeparator" w:id="0">
    <w:p w14:paraId="41AA3497" w14:textId="77777777" w:rsidR="00880549" w:rsidRDefault="00880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AKUYOGuiFanZi3500">
    <w:altName w:val="宋体"/>
    <w:charset w:val="86"/>
    <w:family w:val="auto"/>
    <w:pitch w:val="default"/>
    <w:sig w:usb0="00000000" w:usb1="00000000" w:usb2="0000003F" w:usb3="00000000" w:csb0="003F00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77777777" w:rsidR="00683CA9" w:rsidRDefault="00683CA9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3F7F1" w14:textId="0BBCEF45" w:rsidR="00D6608E" w:rsidRDefault="00D6608E" w:rsidP="00CD64E6">
    <w:pPr>
      <w:pStyle w:val="a9"/>
      <w:ind w:firstLine="360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4E79" w14:textId="77777777" w:rsidR="00880549" w:rsidRDefault="00880549">
      <w:r>
        <w:separator/>
      </w:r>
    </w:p>
  </w:footnote>
  <w:footnote w:type="continuationSeparator" w:id="0">
    <w:p w14:paraId="7FDE131B" w14:textId="77777777" w:rsidR="00880549" w:rsidRDefault="00880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89602" w14:textId="77777777" w:rsidR="00D6608E" w:rsidRDefault="00D6608E" w:rsidP="0020235F">
    <w:pPr>
      <w:ind w:firstLine="48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5B4F83" w:rsidRDefault="00654808" w:rsidP="00CA12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multilevel"/>
    <w:tmpl w:val="00000008"/>
    <w:lvl w:ilvl="0">
      <w:start w:val="1"/>
      <w:numFmt w:val="decimal"/>
      <w:pStyle w:val="a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0641B23"/>
    <w:multiLevelType w:val="hybridMultilevel"/>
    <w:tmpl w:val="23DAB5C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2E94F31"/>
    <w:multiLevelType w:val="hybridMultilevel"/>
    <w:tmpl w:val="18F0F5BE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F91FE5"/>
    <w:multiLevelType w:val="multilevel"/>
    <w:tmpl w:val="9FAC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14836"/>
    <w:multiLevelType w:val="multilevel"/>
    <w:tmpl w:val="0C68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C5463D"/>
    <w:multiLevelType w:val="multilevel"/>
    <w:tmpl w:val="A1E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A0E03"/>
    <w:multiLevelType w:val="multilevel"/>
    <w:tmpl w:val="96CA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8120F"/>
    <w:multiLevelType w:val="multilevel"/>
    <w:tmpl w:val="FEC6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CB0F9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0F8229A5"/>
    <w:multiLevelType w:val="multilevel"/>
    <w:tmpl w:val="B4D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01ED8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725F1C"/>
    <w:multiLevelType w:val="multilevel"/>
    <w:tmpl w:val="DB3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13D740E9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0501BF"/>
    <w:multiLevelType w:val="hybridMultilevel"/>
    <w:tmpl w:val="53FE9C5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69E5EB8"/>
    <w:multiLevelType w:val="multilevel"/>
    <w:tmpl w:val="26A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BD7F37"/>
    <w:multiLevelType w:val="multilevel"/>
    <w:tmpl w:val="64D8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1D7B00"/>
    <w:multiLevelType w:val="multilevel"/>
    <w:tmpl w:val="061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30F19"/>
    <w:multiLevelType w:val="multilevel"/>
    <w:tmpl w:val="E78E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88091B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533580"/>
    <w:multiLevelType w:val="multilevel"/>
    <w:tmpl w:val="3856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F07BC6"/>
    <w:multiLevelType w:val="multilevel"/>
    <w:tmpl w:val="3D7A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25" w15:restartNumberingAfterBreak="0">
    <w:nsid w:val="28660507"/>
    <w:multiLevelType w:val="multilevel"/>
    <w:tmpl w:val="FA2CF172"/>
    <w:lvl w:ilvl="0">
      <w:start w:val="1"/>
      <w:numFmt w:val="decimal"/>
      <w:lvlText w:val="%1"/>
      <w:lvlJc w:val="left"/>
      <w:pPr>
        <w:ind w:left="750" w:hanging="750"/>
      </w:pPr>
      <w:rPr>
        <w:rFonts w:ascii="黑体" w:hAnsi="黑体" w:hint="default"/>
      </w:rPr>
    </w:lvl>
    <w:lvl w:ilvl="1">
      <w:start w:val="1"/>
      <w:numFmt w:val="decimal"/>
      <w:lvlText w:val="%1.%2"/>
      <w:lvlJc w:val="left"/>
      <w:pPr>
        <w:ind w:left="750" w:hanging="750"/>
      </w:pPr>
      <w:rPr>
        <w:rFonts w:ascii="黑体" w:hAnsi="黑体" w:hint="default"/>
      </w:rPr>
    </w:lvl>
    <w:lvl w:ilvl="2">
      <w:start w:val="1"/>
      <w:numFmt w:val="decimal"/>
      <w:lvlText w:val="%1.%2.%3"/>
      <w:lvlJc w:val="left"/>
      <w:pPr>
        <w:ind w:left="750" w:hanging="750"/>
      </w:pPr>
      <w:rPr>
        <w:rFonts w:ascii="黑体" w:hAnsi="黑体" w:hint="default"/>
      </w:rPr>
    </w:lvl>
    <w:lvl w:ilvl="3">
      <w:start w:val="1"/>
      <w:numFmt w:val="decimal"/>
      <w:lvlText w:val="%1.%2.%3.%4"/>
      <w:lvlJc w:val="left"/>
      <w:pPr>
        <w:ind w:left="750" w:hanging="750"/>
      </w:pPr>
      <w:rPr>
        <w:rFonts w:ascii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hAnsi="黑体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黑体" w:hAnsi="黑体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="黑体" w:hAnsi="黑体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黑体" w:hAnsi="黑体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黑体" w:hAnsi="黑体" w:hint="default"/>
      </w:rPr>
    </w:lvl>
  </w:abstractNum>
  <w:abstractNum w:abstractNumId="26" w15:restartNumberingAfterBreak="0">
    <w:nsid w:val="294859BC"/>
    <w:multiLevelType w:val="multilevel"/>
    <w:tmpl w:val="7CEC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143BF"/>
    <w:multiLevelType w:val="multilevel"/>
    <w:tmpl w:val="609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B16227"/>
    <w:multiLevelType w:val="multilevel"/>
    <w:tmpl w:val="97C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8857DE"/>
    <w:multiLevelType w:val="singleLevel"/>
    <w:tmpl w:val="40661AB8"/>
    <w:lvl w:ilvl="0">
      <w:start w:val="200"/>
      <w:numFmt w:val="decimal"/>
      <w:pStyle w:val="a0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30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2F5D5175"/>
    <w:multiLevelType w:val="multilevel"/>
    <w:tmpl w:val="660C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AB6AAD"/>
    <w:multiLevelType w:val="multilevel"/>
    <w:tmpl w:val="9D72C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4B5819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152530E"/>
    <w:multiLevelType w:val="multilevel"/>
    <w:tmpl w:val="F1A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A4416"/>
    <w:multiLevelType w:val="multilevel"/>
    <w:tmpl w:val="8CEE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9345F"/>
    <w:multiLevelType w:val="multilevel"/>
    <w:tmpl w:val="D6E47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12565A"/>
    <w:multiLevelType w:val="multilevel"/>
    <w:tmpl w:val="F9F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6372B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1764B9"/>
    <w:multiLevelType w:val="multilevel"/>
    <w:tmpl w:val="9D38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8734F6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451751"/>
    <w:multiLevelType w:val="multilevel"/>
    <w:tmpl w:val="767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9344F5"/>
    <w:multiLevelType w:val="multilevel"/>
    <w:tmpl w:val="69E2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706A69"/>
    <w:multiLevelType w:val="multilevel"/>
    <w:tmpl w:val="36C0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E75ED2"/>
    <w:multiLevelType w:val="multilevel"/>
    <w:tmpl w:val="CF1C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942700"/>
    <w:multiLevelType w:val="multilevel"/>
    <w:tmpl w:val="0000000C"/>
    <w:lvl w:ilvl="0">
      <w:start w:val="1"/>
      <w:numFmt w:val="decimal"/>
      <w:lvlText w:val="%1）"/>
      <w:lvlJc w:val="left"/>
      <w:pPr>
        <w:tabs>
          <w:tab w:val="num" w:pos="1290"/>
        </w:tabs>
        <w:ind w:left="1290" w:hanging="81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6" w15:restartNumberingAfterBreak="0">
    <w:nsid w:val="4781693D"/>
    <w:multiLevelType w:val="multilevel"/>
    <w:tmpl w:val="4C2C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0D110C"/>
    <w:multiLevelType w:val="multilevel"/>
    <w:tmpl w:val="338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094AED"/>
    <w:multiLevelType w:val="multilevel"/>
    <w:tmpl w:val="44DE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67685C"/>
    <w:multiLevelType w:val="multilevel"/>
    <w:tmpl w:val="CE0C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7C567C"/>
    <w:multiLevelType w:val="hybridMultilevel"/>
    <w:tmpl w:val="324E65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55377301"/>
    <w:multiLevelType w:val="multilevel"/>
    <w:tmpl w:val="6266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9C1ADF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4E0263"/>
    <w:multiLevelType w:val="hybridMultilevel"/>
    <w:tmpl w:val="B8EA9864"/>
    <w:lvl w:ilvl="0" w:tplc="7164A134">
      <w:start w:val="1"/>
      <w:numFmt w:val="japaneseCounting"/>
      <w:lvlText w:val="%1、"/>
      <w:lvlJc w:val="left"/>
      <w:pPr>
        <w:ind w:left="5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lowerLetter"/>
      <w:lvlText w:val="%5)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lowerLetter"/>
      <w:lvlText w:val="%8)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54" w15:restartNumberingAfterBreak="0">
    <w:nsid w:val="58CF3EE4"/>
    <w:multiLevelType w:val="multilevel"/>
    <w:tmpl w:val="DB40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9C5846"/>
    <w:multiLevelType w:val="multilevel"/>
    <w:tmpl w:val="58C2A76C"/>
    <w:lvl w:ilvl="0">
      <w:start w:val="1"/>
      <w:numFmt w:val="decimal"/>
      <w:lvlText w:val="%1"/>
      <w:lvlJc w:val="left"/>
      <w:pPr>
        <w:ind w:left="740" w:hanging="740"/>
      </w:pPr>
      <w:rPr>
        <w:rFonts w:ascii="黑体" w:eastAsia="黑体" w:hAnsi="黑体" w:hint="default"/>
      </w:rPr>
    </w:lvl>
    <w:lvl w:ilvl="1">
      <w:start w:val="2"/>
      <w:numFmt w:val="decimal"/>
      <w:lvlText w:val="%1.%2"/>
      <w:lvlJc w:val="left"/>
      <w:pPr>
        <w:ind w:left="740" w:hanging="740"/>
      </w:pPr>
      <w:rPr>
        <w:rFonts w:ascii="黑体" w:eastAsia="黑体" w:hAnsi="黑体" w:hint="default"/>
      </w:rPr>
    </w:lvl>
    <w:lvl w:ilvl="2">
      <w:start w:val="1"/>
      <w:numFmt w:val="decimal"/>
      <w:lvlText w:val="%1.%2.%3"/>
      <w:lvlJc w:val="left"/>
      <w:pPr>
        <w:ind w:left="740" w:hanging="740"/>
      </w:pPr>
      <w:rPr>
        <w:rFonts w:ascii="黑体" w:eastAsia="黑体" w:hAnsi="黑体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黑体" w:eastAsia="黑体" w:hAnsi="黑体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黑体" w:eastAsia="黑体" w:hAnsi="黑体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黑体" w:eastAsia="黑体" w:hAnsi="黑体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黑体" w:eastAsia="黑体" w:hAnsi="黑体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黑体" w:eastAsia="黑体" w:hAnsi="黑体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黑体" w:eastAsia="黑体" w:hAnsi="黑体" w:hint="default"/>
      </w:rPr>
    </w:lvl>
  </w:abstractNum>
  <w:abstractNum w:abstractNumId="56" w15:restartNumberingAfterBreak="0">
    <w:nsid w:val="5B0F1C4E"/>
    <w:multiLevelType w:val="multilevel"/>
    <w:tmpl w:val="1B10B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633485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8" w15:restartNumberingAfterBreak="0">
    <w:nsid w:val="634A68BB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3881A8E"/>
    <w:multiLevelType w:val="multilevel"/>
    <w:tmpl w:val="0000000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60" w15:restartNumberingAfterBreak="0">
    <w:nsid w:val="6943780D"/>
    <w:multiLevelType w:val="multilevel"/>
    <w:tmpl w:val="DAB4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336522"/>
    <w:multiLevelType w:val="multilevel"/>
    <w:tmpl w:val="51D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690E33"/>
    <w:multiLevelType w:val="multilevel"/>
    <w:tmpl w:val="D9DC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E980BFC"/>
    <w:multiLevelType w:val="hybridMultilevel"/>
    <w:tmpl w:val="A4AC0E46"/>
    <w:lvl w:ilvl="0" w:tplc="0B3E9F1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4" w15:restartNumberingAfterBreak="0">
    <w:nsid w:val="70826C2C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6" w15:restartNumberingAfterBreak="0">
    <w:nsid w:val="78CA28B4"/>
    <w:multiLevelType w:val="multilevel"/>
    <w:tmpl w:val="8D68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9E75F0C"/>
    <w:multiLevelType w:val="multilevel"/>
    <w:tmpl w:val="544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321FCC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B8A1FDE"/>
    <w:multiLevelType w:val="multilevel"/>
    <w:tmpl w:val="976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93FBA"/>
    <w:multiLevelType w:val="multilevel"/>
    <w:tmpl w:val="1BD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607F07"/>
    <w:multiLevelType w:val="multilevel"/>
    <w:tmpl w:val="2758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774EDA"/>
    <w:multiLevelType w:val="multilevel"/>
    <w:tmpl w:val="FF74B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A8159C"/>
    <w:multiLevelType w:val="multilevel"/>
    <w:tmpl w:val="488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9988">
    <w:abstractNumId w:val="29"/>
  </w:num>
  <w:num w:numId="2" w16cid:durableId="1683779028">
    <w:abstractNumId w:val="24"/>
  </w:num>
  <w:num w:numId="3" w16cid:durableId="1585260437">
    <w:abstractNumId w:val="65"/>
  </w:num>
  <w:num w:numId="4" w16cid:durableId="760184110">
    <w:abstractNumId w:val="30"/>
  </w:num>
  <w:num w:numId="5" w16cid:durableId="190342351">
    <w:abstractNumId w:val="0"/>
  </w:num>
  <w:num w:numId="6" w16cid:durableId="448085510">
    <w:abstractNumId w:val="1"/>
  </w:num>
  <w:num w:numId="7" w16cid:durableId="1077824116">
    <w:abstractNumId w:val="2"/>
  </w:num>
  <w:num w:numId="8" w16cid:durableId="204680064">
    <w:abstractNumId w:val="0"/>
    <w:lvlOverride w:ilvl="0">
      <w:startOverride w:val="1"/>
    </w:lvlOverride>
  </w:num>
  <w:num w:numId="9" w16cid:durableId="587933192">
    <w:abstractNumId w:val="45"/>
  </w:num>
  <w:num w:numId="10" w16cid:durableId="70010843">
    <w:abstractNumId w:val="59"/>
  </w:num>
  <w:num w:numId="11" w16cid:durableId="1756125873">
    <w:abstractNumId w:val="57"/>
  </w:num>
  <w:num w:numId="12" w16cid:durableId="1956670122">
    <w:abstractNumId w:val="10"/>
  </w:num>
  <w:num w:numId="13" w16cid:durableId="1889145026">
    <w:abstractNumId w:val="25"/>
  </w:num>
  <w:num w:numId="14" w16cid:durableId="1060445459">
    <w:abstractNumId w:val="55"/>
  </w:num>
  <w:num w:numId="15" w16cid:durableId="1341662211">
    <w:abstractNumId w:val="14"/>
  </w:num>
  <w:num w:numId="16" w16cid:durableId="1593390307">
    <w:abstractNumId w:val="16"/>
  </w:num>
  <w:num w:numId="17" w16cid:durableId="618335190">
    <w:abstractNumId w:val="50"/>
  </w:num>
  <w:num w:numId="18" w16cid:durableId="1408721693">
    <w:abstractNumId w:val="4"/>
  </w:num>
  <w:num w:numId="19" w16cid:durableId="922445604">
    <w:abstractNumId w:val="3"/>
  </w:num>
  <w:num w:numId="20" w16cid:durableId="25446200">
    <w:abstractNumId w:val="63"/>
  </w:num>
  <w:num w:numId="21" w16cid:durableId="619338539">
    <w:abstractNumId w:val="53"/>
  </w:num>
  <w:num w:numId="22" w16cid:durableId="1673020495">
    <w:abstractNumId w:val="66"/>
    <w:lvlOverride w:ilvl="0">
      <w:startOverride w:val="1"/>
    </w:lvlOverride>
  </w:num>
  <w:num w:numId="23" w16cid:durableId="1639997464">
    <w:abstractNumId w:val="67"/>
    <w:lvlOverride w:ilvl="0">
      <w:startOverride w:val="2"/>
    </w:lvlOverride>
  </w:num>
  <w:num w:numId="24" w16cid:durableId="693261951">
    <w:abstractNumId w:val="56"/>
    <w:lvlOverride w:ilvl="0">
      <w:startOverride w:val="3"/>
    </w:lvlOverride>
  </w:num>
  <w:num w:numId="25" w16cid:durableId="2088186705">
    <w:abstractNumId w:val="40"/>
    <w:lvlOverride w:ilvl="0">
      <w:startOverride w:val="4"/>
    </w:lvlOverride>
  </w:num>
  <w:num w:numId="26" w16cid:durableId="1744060577">
    <w:abstractNumId w:val="48"/>
    <w:lvlOverride w:ilvl="0">
      <w:startOverride w:val="5"/>
    </w:lvlOverride>
  </w:num>
  <w:num w:numId="27" w16cid:durableId="44377778">
    <w:abstractNumId w:val="12"/>
  </w:num>
  <w:num w:numId="28" w16cid:durableId="1759013365">
    <w:abstractNumId w:val="38"/>
    <w:lvlOverride w:ilvl="0">
      <w:startOverride w:val="1"/>
    </w:lvlOverride>
  </w:num>
  <w:num w:numId="29" w16cid:durableId="858588602">
    <w:abstractNumId w:val="68"/>
    <w:lvlOverride w:ilvl="0">
      <w:startOverride w:val="2"/>
    </w:lvlOverride>
  </w:num>
  <w:num w:numId="30" w16cid:durableId="1215966474">
    <w:abstractNumId w:val="15"/>
    <w:lvlOverride w:ilvl="0">
      <w:startOverride w:val="3"/>
    </w:lvlOverride>
  </w:num>
  <w:num w:numId="31" w16cid:durableId="521091569">
    <w:abstractNumId w:val="33"/>
    <w:lvlOverride w:ilvl="0">
      <w:startOverride w:val="4"/>
    </w:lvlOverride>
  </w:num>
  <w:num w:numId="32" w16cid:durableId="791287065">
    <w:abstractNumId w:val="58"/>
    <w:lvlOverride w:ilvl="0">
      <w:startOverride w:val="1"/>
    </w:lvlOverride>
  </w:num>
  <w:num w:numId="33" w16cid:durableId="472909898">
    <w:abstractNumId w:val="72"/>
    <w:lvlOverride w:ilvl="0">
      <w:startOverride w:val="2"/>
    </w:lvlOverride>
  </w:num>
  <w:num w:numId="34" w16cid:durableId="1752120835">
    <w:abstractNumId w:val="52"/>
    <w:lvlOverride w:ilvl="0">
      <w:startOverride w:val="3"/>
    </w:lvlOverride>
  </w:num>
  <w:num w:numId="35" w16cid:durableId="1082408018">
    <w:abstractNumId w:val="64"/>
    <w:lvlOverride w:ilvl="0">
      <w:startOverride w:val="4"/>
    </w:lvlOverride>
  </w:num>
  <w:num w:numId="36" w16cid:durableId="95953178">
    <w:abstractNumId w:val="21"/>
    <w:lvlOverride w:ilvl="0">
      <w:startOverride w:val="5"/>
    </w:lvlOverride>
  </w:num>
  <w:num w:numId="37" w16cid:durableId="2071267542">
    <w:abstractNumId w:val="5"/>
    <w:lvlOverride w:ilvl="0">
      <w:startOverride w:val="1"/>
    </w:lvlOverride>
  </w:num>
  <w:num w:numId="38" w16cid:durableId="2045597242">
    <w:abstractNumId w:val="36"/>
    <w:lvlOverride w:ilvl="0">
      <w:startOverride w:val="2"/>
    </w:lvlOverride>
  </w:num>
  <w:num w:numId="39" w16cid:durableId="582646127">
    <w:abstractNumId w:val="31"/>
    <w:lvlOverride w:ilvl="0">
      <w:startOverride w:val="3"/>
    </w:lvlOverride>
  </w:num>
  <w:num w:numId="40" w16cid:durableId="1006126721">
    <w:abstractNumId w:val="46"/>
    <w:lvlOverride w:ilvl="0">
      <w:startOverride w:val="4"/>
    </w:lvlOverride>
  </w:num>
  <w:num w:numId="41" w16cid:durableId="723452814">
    <w:abstractNumId w:val="51"/>
    <w:lvlOverride w:ilvl="0">
      <w:startOverride w:val="5"/>
    </w:lvlOverride>
  </w:num>
  <w:num w:numId="42" w16cid:durableId="1884445027">
    <w:abstractNumId w:val="39"/>
    <w:lvlOverride w:ilvl="0">
      <w:startOverride w:val="6"/>
    </w:lvlOverride>
  </w:num>
  <w:num w:numId="43" w16cid:durableId="486480954">
    <w:abstractNumId w:val="6"/>
    <w:lvlOverride w:ilvl="0">
      <w:startOverride w:val="1"/>
    </w:lvlOverride>
  </w:num>
  <w:num w:numId="44" w16cid:durableId="1479961253">
    <w:abstractNumId w:val="70"/>
  </w:num>
  <w:num w:numId="45" w16cid:durableId="1720476053">
    <w:abstractNumId w:val="8"/>
    <w:lvlOverride w:ilvl="0">
      <w:startOverride w:val="2"/>
    </w:lvlOverride>
  </w:num>
  <w:num w:numId="46" w16cid:durableId="977421026">
    <w:abstractNumId w:val="73"/>
  </w:num>
  <w:num w:numId="47" w16cid:durableId="819923409">
    <w:abstractNumId w:val="18"/>
  </w:num>
  <w:num w:numId="48" w16cid:durableId="871724516">
    <w:abstractNumId w:val="54"/>
  </w:num>
  <w:num w:numId="49" w16cid:durableId="1325548980">
    <w:abstractNumId w:val="9"/>
    <w:lvlOverride w:ilvl="0">
      <w:startOverride w:val="3"/>
    </w:lvlOverride>
  </w:num>
  <w:num w:numId="50" w16cid:durableId="1593006334">
    <w:abstractNumId w:val="19"/>
  </w:num>
  <w:num w:numId="51" w16cid:durableId="819924101">
    <w:abstractNumId w:val="47"/>
  </w:num>
  <w:num w:numId="52" w16cid:durableId="1267882967">
    <w:abstractNumId w:val="60"/>
  </w:num>
  <w:num w:numId="53" w16cid:durableId="1807313086">
    <w:abstractNumId w:val="17"/>
  </w:num>
  <w:num w:numId="54" w16cid:durableId="1202479787">
    <w:abstractNumId w:val="7"/>
  </w:num>
  <w:num w:numId="55" w16cid:durableId="83455199">
    <w:abstractNumId w:val="71"/>
  </w:num>
  <w:num w:numId="56" w16cid:durableId="1289774174">
    <w:abstractNumId w:val="61"/>
  </w:num>
  <w:num w:numId="57" w16cid:durableId="1096829150">
    <w:abstractNumId w:val="28"/>
  </w:num>
  <w:num w:numId="58" w16cid:durableId="1815676370">
    <w:abstractNumId w:val="44"/>
    <w:lvlOverride w:ilvl="0">
      <w:startOverride w:val="4"/>
    </w:lvlOverride>
  </w:num>
  <w:num w:numId="59" w16cid:durableId="1822506122">
    <w:abstractNumId w:val="37"/>
  </w:num>
  <w:num w:numId="60" w16cid:durableId="1146775189">
    <w:abstractNumId w:val="34"/>
  </w:num>
  <w:num w:numId="61" w16cid:durableId="1882670721">
    <w:abstractNumId w:val="42"/>
    <w:lvlOverride w:ilvl="0">
      <w:startOverride w:val="5"/>
    </w:lvlOverride>
  </w:num>
  <w:num w:numId="62" w16cid:durableId="1093865790">
    <w:abstractNumId w:val="43"/>
  </w:num>
  <w:num w:numId="63" w16cid:durableId="1075668413">
    <w:abstractNumId w:val="41"/>
  </w:num>
  <w:num w:numId="64" w16cid:durableId="1502965896">
    <w:abstractNumId w:val="49"/>
  </w:num>
  <w:num w:numId="65" w16cid:durableId="592783657">
    <w:abstractNumId w:val="62"/>
    <w:lvlOverride w:ilvl="0">
      <w:startOverride w:val="6"/>
    </w:lvlOverride>
  </w:num>
  <w:num w:numId="66" w16cid:durableId="1345278691">
    <w:abstractNumId w:val="27"/>
  </w:num>
  <w:num w:numId="67" w16cid:durableId="942802510">
    <w:abstractNumId w:val="22"/>
  </w:num>
  <w:num w:numId="68" w16cid:durableId="1990356062">
    <w:abstractNumId w:val="11"/>
  </w:num>
  <w:num w:numId="69" w16cid:durableId="714696042">
    <w:abstractNumId w:val="32"/>
    <w:lvlOverride w:ilvl="0">
      <w:startOverride w:val="7"/>
    </w:lvlOverride>
  </w:num>
  <w:num w:numId="70" w16cid:durableId="1926761394">
    <w:abstractNumId w:val="26"/>
  </w:num>
  <w:num w:numId="71" w16cid:durableId="2046827040">
    <w:abstractNumId w:val="35"/>
  </w:num>
  <w:num w:numId="72" w16cid:durableId="415397976">
    <w:abstractNumId w:val="69"/>
  </w:num>
  <w:num w:numId="73" w16cid:durableId="566496577">
    <w:abstractNumId w:val="20"/>
  </w:num>
  <w:num w:numId="74" w16cid:durableId="90585478">
    <w:abstractNumId w:val="23"/>
  </w:num>
  <w:num w:numId="75" w16cid:durableId="1165197075">
    <w:abstractNumId w:val="13"/>
  </w:num>
  <w:num w:numId="76" w16cid:durableId="58827337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54D2"/>
    <w:rsid w:val="000531D0"/>
    <w:rsid w:val="0005550B"/>
    <w:rsid w:val="0007493B"/>
    <w:rsid w:val="000875D4"/>
    <w:rsid w:val="00094FEA"/>
    <w:rsid w:val="000A2CE1"/>
    <w:rsid w:val="000C4619"/>
    <w:rsid w:val="000D2E2E"/>
    <w:rsid w:val="000D5594"/>
    <w:rsid w:val="000E576D"/>
    <w:rsid w:val="000F5D17"/>
    <w:rsid w:val="000F69AE"/>
    <w:rsid w:val="001013EB"/>
    <w:rsid w:val="00113A7A"/>
    <w:rsid w:val="00114E79"/>
    <w:rsid w:val="00120D48"/>
    <w:rsid w:val="0015040C"/>
    <w:rsid w:val="00160FB6"/>
    <w:rsid w:val="001736E2"/>
    <w:rsid w:val="00191769"/>
    <w:rsid w:val="001A4861"/>
    <w:rsid w:val="001B2BB9"/>
    <w:rsid w:val="001C2316"/>
    <w:rsid w:val="001D5435"/>
    <w:rsid w:val="001E1812"/>
    <w:rsid w:val="001E2075"/>
    <w:rsid w:val="001E3899"/>
    <w:rsid w:val="001F0DF1"/>
    <w:rsid w:val="001F1858"/>
    <w:rsid w:val="001F7467"/>
    <w:rsid w:val="00201524"/>
    <w:rsid w:val="00211F2D"/>
    <w:rsid w:val="00214B51"/>
    <w:rsid w:val="002611B9"/>
    <w:rsid w:val="00262A54"/>
    <w:rsid w:val="00277202"/>
    <w:rsid w:val="00283A7D"/>
    <w:rsid w:val="002942DD"/>
    <w:rsid w:val="002A1846"/>
    <w:rsid w:val="002A6328"/>
    <w:rsid w:val="002C59C6"/>
    <w:rsid w:val="002D0389"/>
    <w:rsid w:val="002E394E"/>
    <w:rsid w:val="002E6D31"/>
    <w:rsid w:val="00303AFD"/>
    <w:rsid w:val="00303E90"/>
    <w:rsid w:val="003077C7"/>
    <w:rsid w:val="003144CC"/>
    <w:rsid w:val="00322E25"/>
    <w:rsid w:val="003715A8"/>
    <w:rsid w:val="00377C40"/>
    <w:rsid w:val="003806CC"/>
    <w:rsid w:val="003A7580"/>
    <w:rsid w:val="003A77D6"/>
    <w:rsid w:val="003B66EB"/>
    <w:rsid w:val="003D76CB"/>
    <w:rsid w:val="003D76F1"/>
    <w:rsid w:val="003E4C1E"/>
    <w:rsid w:val="00413FC6"/>
    <w:rsid w:val="00427BA4"/>
    <w:rsid w:val="00446FE7"/>
    <w:rsid w:val="0047098A"/>
    <w:rsid w:val="004803AB"/>
    <w:rsid w:val="0048139E"/>
    <w:rsid w:val="0048589C"/>
    <w:rsid w:val="00487802"/>
    <w:rsid w:val="00492090"/>
    <w:rsid w:val="004A0C33"/>
    <w:rsid w:val="004A7472"/>
    <w:rsid w:val="004B2841"/>
    <w:rsid w:val="004B72EA"/>
    <w:rsid w:val="004D1CD9"/>
    <w:rsid w:val="004D2453"/>
    <w:rsid w:val="004F6584"/>
    <w:rsid w:val="005305B1"/>
    <w:rsid w:val="00533FE3"/>
    <w:rsid w:val="00553C60"/>
    <w:rsid w:val="005566A1"/>
    <w:rsid w:val="00572AC0"/>
    <w:rsid w:val="005B4F83"/>
    <w:rsid w:val="005B79FE"/>
    <w:rsid w:val="005E1DFE"/>
    <w:rsid w:val="00601847"/>
    <w:rsid w:val="006052F3"/>
    <w:rsid w:val="006467DD"/>
    <w:rsid w:val="00654808"/>
    <w:rsid w:val="00656151"/>
    <w:rsid w:val="00683CA9"/>
    <w:rsid w:val="00685F8C"/>
    <w:rsid w:val="006A4FE9"/>
    <w:rsid w:val="006B722E"/>
    <w:rsid w:val="006E30C3"/>
    <w:rsid w:val="006F4010"/>
    <w:rsid w:val="006F45AA"/>
    <w:rsid w:val="0070266A"/>
    <w:rsid w:val="0072177F"/>
    <w:rsid w:val="00732475"/>
    <w:rsid w:val="00764FBA"/>
    <w:rsid w:val="007655AA"/>
    <w:rsid w:val="0078488B"/>
    <w:rsid w:val="00797864"/>
    <w:rsid w:val="007A23B8"/>
    <w:rsid w:val="007B12E9"/>
    <w:rsid w:val="007F52A1"/>
    <w:rsid w:val="007F5EE0"/>
    <w:rsid w:val="00806D10"/>
    <w:rsid w:val="00813F62"/>
    <w:rsid w:val="00861C42"/>
    <w:rsid w:val="0086785C"/>
    <w:rsid w:val="00880510"/>
    <w:rsid w:val="00880549"/>
    <w:rsid w:val="00886BAB"/>
    <w:rsid w:val="00891326"/>
    <w:rsid w:val="008A7B64"/>
    <w:rsid w:val="008B0D42"/>
    <w:rsid w:val="008B3776"/>
    <w:rsid w:val="008C7C4A"/>
    <w:rsid w:val="008D1847"/>
    <w:rsid w:val="008F42FE"/>
    <w:rsid w:val="008F6461"/>
    <w:rsid w:val="0090357F"/>
    <w:rsid w:val="00911814"/>
    <w:rsid w:val="009167C2"/>
    <w:rsid w:val="00924C87"/>
    <w:rsid w:val="00993F44"/>
    <w:rsid w:val="009F34DB"/>
    <w:rsid w:val="009F5C5E"/>
    <w:rsid w:val="00A35155"/>
    <w:rsid w:val="00A862ED"/>
    <w:rsid w:val="00AA3580"/>
    <w:rsid w:val="00AA4ABB"/>
    <w:rsid w:val="00AA5CAE"/>
    <w:rsid w:val="00AB3901"/>
    <w:rsid w:val="00AB7EA9"/>
    <w:rsid w:val="00AC4E0C"/>
    <w:rsid w:val="00AD474A"/>
    <w:rsid w:val="00B5630A"/>
    <w:rsid w:val="00BB0A14"/>
    <w:rsid w:val="00BD3A0C"/>
    <w:rsid w:val="00BD66E8"/>
    <w:rsid w:val="00BD73DC"/>
    <w:rsid w:val="00BF32A5"/>
    <w:rsid w:val="00C02B7D"/>
    <w:rsid w:val="00C033C3"/>
    <w:rsid w:val="00C11AE0"/>
    <w:rsid w:val="00C26E0D"/>
    <w:rsid w:val="00C301CE"/>
    <w:rsid w:val="00C350E4"/>
    <w:rsid w:val="00C4703D"/>
    <w:rsid w:val="00C51CAD"/>
    <w:rsid w:val="00C52F83"/>
    <w:rsid w:val="00C5437A"/>
    <w:rsid w:val="00C609C5"/>
    <w:rsid w:val="00C63189"/>
    <w:rsid w:val="00C852C3"/>
    <w:rsid w:val="00C87854"/>
    <w:rsid w:val="00CA0A8F"/>
    <w:rsid w:val="00CA123C"/>
    <w:rsid w:val="00CC2921"/>
    <w:rsid w:val="00CC6923"/>
    <w:rsid w:val="00CF401B"/>
    <w:rsid w:val="00D00671"/>
    <w:rsid w:val="00D50971"/>
    <w:rsid w:val="00D542E5"/>
    <w:rsid w:val="00D5479E"/>
    <w:rsid w:val="00D6608E"/>
    <w:rsid w:val="00D709F9"/>
    <w:rsid w:val="00D749D2"/>
    <w:rsid w:val="00D82E59"/>
    <w:rsid w:val="00D85ECB"/>
    <w:rsid w:val="00D869E0"/>
    <w:rsid w:val="00D905F1"/>
    <w:rsid w:val="00D9543E"/>
    <w:rsid w:val="00DD33A5"/>
    <w:rsid w:val="00DE5855"/>
    <w:rsid w:val="00DF0873"/>
    <w:rsid w:val="00E27617"/>
    <w:rsid w:val="00E512EB"/>
    <w:rsid w:val="00E55A3E"/>
    <w:rsid w:val="00E674E1"/>
    <w:rsid w:val="00E67506"/>
    <w:rsid w:val="00E72DBD"/>
    <w:rsid w:val="00E81AAF"/>
    <w:rsid w:val="00E958E2"/>
    <w:rsid w:val="00EA5190"/>
    <w:rsid w:val="00EB1B94"/>
    <w:rsid w:val="00EB22D5"/>
    <w:rsid w:val="00EC2EB5"/>
    <w:rsid w:val="00EF20CC"/>
    <w:rsid w:val="00EF2D0F"/>
    <w:rsid w:val="00F00D11"/>
    <w:rsid w:val="00F034B4"/>
    <w:rsid w:val="00F05892"/>
    <w:rsid w:val="00F21B5F"/>
    <w:rsid w:val="00F378E9"/>
    <w:rsid w:val="00F401AA"/>
    <w:rsid w:val="00F467D5"/>
    <w:rsid w:val="00F470D6"/>
    <w:rsid w:val="00F52A76"/>
    <w:rsid w:val="00F53246"/>
    <w:rsid w:val="00F53669"/>
    <w:rsid w:val="00F6626F"/>
    <w:rsid w:val="00FC4D60"/>
    <w:rsid w:val="00FD09A2"/>
    <w:rsid w:val="00FE32EE"/>
    <w:rsid w:val="00FE34A0"/>
    <w:rsid w:val="00FF285F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4D1CD9"/>
    <w:pPr>
      <w:widowControl w:val="0"/>
      <w:spacing w:line="360" w:lineRule="auto"/>
    </w:pPr>
    <w:rPr>
      <w:rFonts w:eastAsia="Times New Roman"/>
      <w:kern w:val="2"/>
      <w:sz w:val="24"/>
    </w:rPr>
  </w:style>
  <w:style w:type="paragraph" w:styleId="1">
    <w:name w:val="heading 1"/>
    <w:basedOn w:val="a1"/>
    <w:next w:val="a1"/>
    <w:link w:val="10"/>
    <w:qFormat/>
    <w:rsid w:val="004D1CD9"/>
    <w:pPr>
      <w:keepNext/>
      <w:keepLines/>
      <w:spacing w:before="120" w:after="120"/>
      <w:outlineLvl w:val="0"/>
    </w:pPr>
    <w:rPr>
      <w:rFonts w:ascii="Calibri" w:eastAsia="黑体" w:hAnsi="Calibri"/>
      <w:bCs/>
      <w:kern w:val="44"/>
      <w:sz w:val="32"/>
      <w:szCs w:val="28"/>
    </w:rPr>
  </w:style>
  <w:style w:type="paragraph" w:styleId="2">
    <w:name w:val="heading 2"/>
    <w:basedOn w:val="a1"/>
    <w:next w:val="a1"/>
    <w:link w:val="20"/>
    <w:unhideWhenUsed/>
    <w:qFormat/>
    <w:rsid w:val="004D1CD9"/>
    <w:pPr>
      <w:keepNext/>
      <w:keepLines/>
      <w:spacing w:before="120" w:after="120"/>
      <w:outlineLvl w:val="1"/>
    </w:pPr>
    <w:rPr>
      <w:rFonts w:ascii="Calibri" w:eastAsia="黑体" w:hAnsi="Calibri"/>
      <w:bCs/>
      <w:sz w:val="30"/>
      <w:szCs w:val="24"/>
    </w:rPr>
  </w:style>
  <w:style w:type="paragraph" w:styleId="3">
    <w:name w:val="heading 3"/>
    <w:basedOn w:val="a1"/>
    <w:next w:val="a1"/>
    <w:link w:val="30"/>
    <w:unhideWhenUsed/>
    <w:qFormat/>
    <w:rsid w:val="00E81AAF"/>
    <w:pPr>
      <w:keepNext/>
      <w:keepLines/>
      <w:spacing w:before="260" w:after="260" w:line="416" w:lineRule="auto"/>
      <w:ind w:firstLineChars="200" w:firstLine="200"/>
      <w:outlineLvl w:val="2"/>
    </w:pPr>
    <w:rPr>
      <w:rFonts w:ascii="Calibri" w:eastAsia="黑体" w:hAnsi="Calibri"/>
      <w:bCs/>
      <w:sz w:val="28"/>
      <w:szCs w:val="32"/>
    </w:rPr>
  </w:style>
  <w:style w:type="paragraph" w:styleId="4">
    <w:name w:val="heading 4"/>
    <w:basedOn w:val="a1"/>
    <w:next w:val="a2"/>
    <w:link w:val="40"/>
    <w:qFormat/>
    <w:rsid w:val="00C5437A"/>
    <w:pPr>
      <w:keepNext/>
      <w:keepLines/>
      <w:tabs>
        <w:tab w:val="left" w:pos="3558"/>
      </w:tabs>
      <w:spacing w:before="100" w:beforeAutospacing="1" w:after="100" w:afterAutospacing="1" w:line="440" w:lineRule="exact"/>
      <w:ind w:leftChars="200" w:left="1062" w:firstLineChars="200" w:hanging="862"/>
      <w:outlineLvl w:val="3"/>
    </w:pPr>
    <w:rPr>
      <w:rFonts w:eastAsia="仿宋_GB2312"/>
      <w:bCs/>
      <w:szCs w:val="28"/>
    </w:rPr>
  </w:style>
  <w:style w:type="paragraph" w:styleId="6">
    <w:name w:val="heading 6"/>
    <w:basedOn w:val="a1"/>
    <w:next w:val="a1"/>
    <w:link w:val="60"/>
    <w:rsid w:val="00C5437A"/>
    <w:pPr>
      <w:keepNext/>
      <w:keepLines/>
      <w:tabs>
        <w:tab w:val="left" w:pos="1152"/>
      </w:tabs>
      <w:spacing w:before="240" w:after="64" w:line="317" w:lineRule="auto"/>
      <w:ind w:left="1152" w:firstLineChars="200" w:hanging="1152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1"/>
    <w:next w:val="a1"/>
    <w:link w:val="70"/>
    <w:rsid w:val="00C5437A"/>
    <w:pPr>
      <w:keepNext/>
      <w:keepLines/>
      <w:tabs>
        <w:tab w:val="left" w:pos="1296"/>
      </w:tabs>
      <w:spacing w:before="240" w:after="64" w:line="317" w:lineRule="auto"/>
      <w:ind w:left="1296" w:firstLineChars="200" w:hanging="1296"/>
      <w:outlineLvl w:val="6"/>
    </w:pPr>
    <w:rPr>
      <w:b/>
      <w:bCs/>
      <w:szCs w:val="24"/>
    </w:rPr>
  </w:style>
  <w:style w:type="paragraph" w:styleId="8">
    <w:name w:val="heading 8"/>
    <w:basedOn w:val="a1"/>
    <w:next w:val="a1"/>
    <w:link w:val="80"/>
    <w:rsid w:val="00C5437A"/>
    <w:pPr>
      <w:keepNext/>
      <w:keepLines/>
      <w:tabs>
        <w:tab w:val="left" w:pos="1440"/>
      </w:tabs>
      <w:spacing w:before="240" w:after="64" w:line="317" w:lineRule="auto"/>
      <w:ind w:left="1440" w:firstLineChars="200" w:hanging="1440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1"/>
    <w:next w:val="a1"/>
    <w:link w:val="90"/>
    <w:rsid w:val="00C5437A"/>
    <w:pPr>
      <w:keepNext/>
      <w:keepLines/>
      <w:tabs>
        <w:tab w:val="left" w:pos="1584"/>
      </w:tabs>
      <w:spacing w:before="240" w:after="64" w:line="317" w:lineRule="auto"/>
      <w:ind w:left="1584" w:firstLineChars="200" w:hanging="1584"/>
      <w:outlineLvl w:val="8"/>
    </w:pPr>
    <w:rPr>
      <w:rFonts w:ascii="Arial" w:eastAsia="黑体" w:hAnsi="Arial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Balloon Text"/>
    <w:basedOn w:val="a1"/>
    <w:semiHidden/>
    <w:rsid w:val="00E27617"/>
    <w:rPr>
      <w:sz w:val="18"/>
      <w:szCs w:val="18"/>
    </w:rPr>
  </w:style>
  <w:style w:type="paragraph" w:styleId="a7">
    <w:name w:val="header"/>
    <w:basedOn w:val="a1"/>
    <w:link w:val="a8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er"/>
    <w:basedOn w:val="a1"/>
    <w:link w:val="aa"/>
    <w:uiPriority w:val="99"/>
    <w:qFormat/>
    <w:rsid w:val="0065480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10">
    <w:name w:val="标题 1 字符"/>
    <w:link w:val="1"/>
    <w:rsid w:val="004D1CD9"/>
    <w:rPr>
      <w:rFonts w:ascii="Calibri" w:eastAsia="黑体" w:hAnsi="Calibri"/>
      <w:bCs/>
      <w:kern w:val="44"/>
      <w:sz w:val="32"/>
      <w:szCs w:val="28"/>
    </w:rPr>
  </w:style>
  <w:style w:type="character" w:customStyle="1" w:styleId="20">
    <w:name w:val="标题 2 字符"/>
    <w:link w:val="2"/>
    <w:rsid w:val="004D1CD9"/>
    <w:rPr>
      <w:rFonts w:ascii="Calibri" w:eastAsia="黑体" w:hAnsi="Calibri"/>
      <w:bCs/>
      <w:kern w:val="2"/>
      <w:sz w:val="30"/>
      <w:szCs w:val="24"/>
    </w:rPr>
  </w:style>
  <w:style w:type="character" w:customStyle="1" w:styleId="30">
    <w:name w:val="标题 3 字符"/>
    <w:link w:val="3"/>
    <w:rsid w:val="00E81AAF"/>
    <w:rPr>
      <w:rFonts w:ascii="Calibri" w:eastAsia="黑体" w:hAnsi="Calibri"/>
      <w:bCs/>
      <w:kern w:val="2"/>
      <w:sz w:val="28"/>
      <w:szCs w:val="32"/>
    </w:rPr>
  </w:style>
  <w:style w:type="paragraph" w:styleId="TOC1">
    <w:name w:val="toc 1"/>
    <w:basedOn w:val="a1"/>
    <w:next w:val="a1"/>
    <w:uiPriority w:val="39"/>
    <w:qFormat/>
    <w:rsid w:val="00683CA9"/>
    <w:pPr>
      <w:ind w:firstLineChars="200" w:firstLine="200"/>
    </w:pPr>
    <w:rPr>
      <w:rFonts w:ascii="Calibri" w:hAnsi="Calibri"/>
      <w:szCs w:val="24"/>
    </w:rPr>
  </w:style>
  <w:style w:type="character" w:styleId="ab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a">
    <w:name w:val="页脚 字符"/>
    <w:link w:val="a9"/>
    <w:uiPriority w:val="99"/>
    <w:rsid w:val="00683CA9"/>
    <w:rPr>
      <w:kern w:val="2"/>
      <w:sz w:val="18"/>
      <w:szCs w:val="18"/>
    </w:rPr>
  </w:style>
  <w:style w:type="paragraph" w:styleId="ac">
    <w:name w:val="List Paragraph"/>
    <w:basedOn w:val="a1"/>
    <w:uiPriority w:val="99"/>
    <w:qFormat/>
    <w:rsid w:val="00683CA9"/>
    <w:pPr>
      <w:ind w:firstLineChars="200" w:firstLine="420"/>
    </w:pPr>
    <w:rPr>
      <w:rFonts w:ascii="Calibri" w:hAnsi="Calibri"/>
      <w:szCs w:val="24"/>
    </w:rPr>
  </w:style>
  <w:style w:type="paragraph" w:styleId="ad">
    <w:name w:val="Normal (Web)"/>
    <w:basedOn w:val="a1"/>
    <w:uiPriority w:val="99"/>
    <w:semiHidden/>
    <w:unhideWhenUsed/>
    <w:rsid w:val="00E67506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paragraph" w:customStyle="1" w:styleId="ztext-empty-paragraph">
    <w:name w:val="ztext-empty-paragraph"/>
    <w:basedOn w:val="a1"/>
    <w:rsid w:val="00E67506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character" w:customStyle="1" w:styleId="a8">
    <w:name w:val="页眉 字符"/>
    <w:basedOn w:val="a3"/>
    <w:link w:val="a7"/>
    <w:uiPriority w:val="99"/>
    <w:rsid w:val="005B4F83"/>
    <w:rPr>
      <w:kern w:val="2"/>
      <w:sz w:val="18"/>
      <w:szCs w:val="18"/>
    </w:rPr>
  </w:style>
  <w:style w:type="paragraph" w:styleId="TOC2">
    <w:name w:val="toc 2"/>
    <w:basedOn w:val="a1"/>
    <w:next w:val="a1"/>
    <w:autoRedefine/>
    <w:uiPriority w:val="39"/>
    <w:unhideWhenUsed/>
    <w:rsid w:val="004A0C33"/>
    <w:pPr>
      <w:tabs>
        <w:tab w:val="left" w:pos="1440"/>
        <w:tab w:val="right" w:leader="dot" w:pos="8834"/>
      </w:tabs>
      <w:ind w:leftChars="200" w:left="420" w:firstLine="560"/>
    </w:pPr>
  </w:style>
  <w:style w:type="character" w:customStyle="1" w:styleId="40">
    <w:name w:val="标题 4 字符"/>
    <w:basedOn w:val="a3"/>
    <w:link w:val="4"/>
    <w:rsid w:val="00C5437A"/>
    <w:rPr>
      <w:rFonts w:eastAsia="仿宋_GB2312"/>
      <w:bCs/>
      <w:kern w:val="2"/>
      <w:sz w:val="24"/>
      <w:szCs w:val="28"/>
    </w:rPr>
  </w:style>
  <w:style w:type="character" w:customStyle="1" w:styleId="60">
    <w:name w:val="标题 6 字符"/>
    <w:basedOn w:val="a3"/>
    <w:link w:val="6"/>
    <w:rsid w:val="00C5437A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rsid w:val="00C5437A"/>
    <w:rPr>
      <w:b/>
      <w:bCs/>
      <w:kern w:val="2"/>
      <w:sz w:val="24"/>
      <w:szCs w:val="24"/>
    </w:rPr>
  </w:style>
  <w:style w:type="character" w:customStyle="1" w:styleId="80">
    <w:name w:val="标题 8 字符"/>
    <w:basedOn w:val="a3"/>
    <w:link w:val="8"/>
    <w:rsid w:val="00C5437A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3"/>
    <w:link w:val="9"/>
    <w:rsid w:val="00C5437A"/>
    <w:rPr>
      <w:rFonts w:ascii="Arial" w:eastAsia="黑体" w:hAnsi="Arial"/>
      <w:kern w:val="2"/>
      <w:sz w:val="24"/>
      <w:szCs w:val="21"/>
    </w:rPr>
  </w:style>
  <w:style w:type="character" w:styleId="ae">
    <w:name w:val="annotation reference"/>
    <w:rsid w:val="00C5437A"/>
    <w:rPr>
      <w:sz w:val="21"/>
      <w:szCs w:val="21"/>
    </w:rPr>
  </w:style>
  <w:style w:type="character" w:customStyle="1" w:styleId="af">
    <w:name w:val="批注文字 字符"/>
    <w:link w:val="af0"/>
    <w:rsid w:val="00C5437A"/>
    <w:rPr>
      <w:kern w:val="2"/>
      <w:sz w:val="24"/>
      <w:szCs w:val="24"/>
    </w:rPr>
  </w:style>
  <w:style w:type="character" w:customStyle="1" w:styleId="af1">
    <w:name w:val="正文缩进 字符"/>
    <w:link w:val="a2"/>
    <w:qFormat/>
    <w:rsid w:val="00C5437A"/>
    <w:rPr>
      <w:kern w:val="2"/>
      <w:sz w:val="24"/>
      <w:szCs w:val="24"/>
    </w:rPr>
  </w:style>
  <w:style w:type="character" w:customStyle="1" w:styleId="CharChar">
    <w:name w:val="论文正文 Char Char"/>
    <w:link w:val="af2"/>
    <w:rsid w:val="00C5437A"/>
    <w:rPr>
      <w:rFonts w:ascii="Cambria Math" w:hAnsi="Cambria Math"/>
      <w:kern w:val="2"/>
      <w:sz w:val="24"/>
      <w:szCs w:val="22"/>
    </w:rPr>
  </w:style>
  <w:style w:type="character" w:customStyle="1" w:styleId="af3">
    <w:name w:val="题注 字符"/>
    <w:link w:val="af4"/>
    <w:rsid w:val="00C5437A"/>
    <w:rPr>
      <w:rFonts w:ascii="黑体" w:hAnsi="黑体" w:cs="Arial"/>
      <w:kern w:val="2"/>
      <w:sz w:val="24"/>
      <w:szCs w:val="24"/>
    </w:rPr>
  </w:style>
  <w:style w:type="paragraph" w:customStyle="1" w:styleId="a">
    <w:name w:val="列表编号：参考文献"/>
    <w:basedOn w:val="a1"/>
    <w:rsid w:val="00C5437A"/>
    <w:pPr>
      <w:numPr>
        <w:numId w:val="5"/>
      </w:numPr>
      <w:spacing w:line="440" w:lineRule="exact"/>
      <w:ind w:firstLine="0"/>
    </w:pPr>
    <w:rPr>
      <w:szCs w:val="24"/>
    </w:rPr>
  </w:style>
  <w:style w:type="paragraph" w:customStyle="1" w:styleId="af2">
    <w:name w:val="论文正文"/>
    <w:basedOn w:val="a1"/>
    <w:link w:val="CharChar"/>
    <w:rsid w:val="00C5437A"/>
    <w:pPr>
      <w:spacing w:line="300" w:lineRule="auto"/>
      <w:ind w:firstLineChars="200" w:firstLine="420"/>
    </w:pPr>
    <w:rPr>
      <w:rFonts w:ascii="Cambria Math" w:hAnsi="Cambria Math"/>
      <w:szCs w:val="22"/>
    </w:rPr>
  </w:style>
  <w:style w:type="paragraph" w:styleId="af0">
    <w:name w:val="annotation text"/>
    <w:basedOn w:val="a1"/>
    <w:link w:val="af"/>
    <w:rsid w:val="00C5437A"/>
    <w:pPr>
      <w:spacing w:line="440" w:lineRule="exact"/>
      <w:ind w:firstLineChars="200" w:firstLine="200"/>
    </w:pPr>
    <w:rPr>
      <w:szCs w:val="24"/>
    </w:rPr>
  </w:style>
  <w:style w:type="character" w:customStyle="1" w:styleId="11">
    <w:name w:val="批注文字 字符1"/>
    <w:basedOn w:val="a3"/>
    <w:semiHidden/>
    <w:rsid w:val="00C5437A"/>
    <w:rPr>
      <w:kern w:val="2"/>
      <w:sz w:val="21"/>
    </w:rPr>
  </w:style>
  <w:style w:type="paragraph" w:styleId="af4">
    <w:name w:val="caption"/>
    <w:basedOn w:val="a1"/>
    <w:next w:val="a1"/>
    <w:link w:val="af3"/>
    <w:qFormat/>
    <w:rsid w:val="00C5437A"/>
    <w:pPr>
      <w:adjustRightInd w:val="0"/>
      <w:snapToGrid w:val="0"/>
      <w:spacing w:beforeLines="20" w:before="62" w:afterLines="20" w:after="62" w:line="440" w:lineRule="exact"/>
      <w:ind w:firstLineChars="200" w:firstLine="200"/>
      <w:jc w:val="center"/>
    </w:pPr>
    <w:rPr>
      <w:rFonts w:ascii="黑体" w:hAnsi="黑体" w:cs="Arial"/>
      <w:szCs w:val="24"/>
    </w:rPr>
  </w:style>
  <w:style w:type="paragraph" w:styleId="a2">
    <w:name w:val="Normal Indent"/>
    <w:basedOn w:val="a1"/>
    <w:link w:val="af1"/>
    <w:qFormat/>
    <w:rsid w:val="00C5437A"/>
    <w:pPr>
      <w:spacing w:line="440" w:lineRule="exact"/>
      <w:ind w:firstLineChars="200" w:firstLine="420"/>
    </w:pPr>
    <w:rPr>
      <w:szCs w:val="24"/>
    </w:rPr>
  </w:style>
  <w:style w:type="character" w:styleId="af5">
    <w:name w:val="FollowedHyperlink"/>
    <w:basedOn w:val="a3"/>
    <w:semiHidden/>
    <w:unhideWhenUsed/>
    <w:rsid w:val="00F401AA"/>
    <w:rPr>
      <w:color w:val="800080" w:themeColor="followedHyperlink"/>
      <w:u w:val="single"/>
    </w:rPr>
  </w:style>
  <w:style w:type="paragraph" w:customStyle="1" w:styleId="a0">
    <w:name w:val="参考文献"/>
    <w:basedOn w:val="a1"/>
    <w:rsid w:val="00AB3901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  <w:style w:type="character" w:customStyle="1" w:styleId="markdown-bold-text">
    <w:name w:val="markdown-bold-text"/>
    <w:basedOn w:val="a3"/>
    <w:rsid w:val="00F53246"/>
  </w:style>
  <w:style w:type="paragraph" w:customStyle="1" w:styleId="nested">
    <w:name w:val="nested"/>
    <w:basedOn w:val="a1"/>
    <w:rsid w:val="00F5324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Cs w:val="24"/>
    </w:rPr>
  </w:style>
  <w:style w:type="character" w:customStyle="1" w:styleId="lb">
    <w:name w:val="lb"/>
    <w:basedOn w:val="a3"/>
    <w:rsid w:val="0007493B"/>
  </w:style>
  <w:style w:type="paragraph" w:styleId="TOC">
    <w:name w:val="TOC Heading"/>
    <w:basedOn w:val="1"/>
    <w:next w:val="a1"/>
    <w:uiPriority w:val="39"/>
    <w:unhideWhenUsed/>
    <w:qFormat/>
    <w:rsid w:val="00160FB6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Cs w:val="32"/>
    </w:rPr>
  </w:style>
  <w:style w:type="paragraph" w:styleId="TOC3">
    <w:name w:val="toc 3"/>
    <w:basedOn w:val="a1"/>
    <w:next w:val="a1"/>
    <w:autoRedefine/>
    <w:uiPriority w:val="39"/>
    <w:unhideWhenUsed/>
    <w:rsid w:val="00160FB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274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07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3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958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9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hyperlink" Target="http://china.xilinx.com/products/design-tools/vivado.html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ntTable" Target="fontTable.xml"/><Relationship Id="rId20" Type="http://schemas.openxmlformats.org/officeDocument/2006/relationships/image" Target="media/image5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0DFC8-D95E-49DD-A3C2-6406F7565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52</Pages>
  <Words>11406</Words>
  <Characters>16197</Characters>
  <Application>Microsoft Office Word</Application>
  <DocSecurity>0</DocSecurity>
  <Lines>771</Lines>
  <Paragraphs>746</Paragraphs>
  <ScaleCrop>false</ScaleCrop>
  <Company>jwc</Company>
  <LinksUpToDate>false</LinksUpToDate>
  <CharactersWithSpaces>26857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maikesw D</cp:lastModifiedBy>
  <cp:revision>33</cp:revision>
  <cp:lastPrinted>2015-06-11T13:31:00Z</cp:lastPrinted>
  <dcterms:created xsi:type="dcterms:W3CDTF">2024-06-21T15:43:00Z</dcterms:created>
  <dcterms:modified xsi:type="dcterms:W3CDTF">2025-07-04T09:25:00Z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e693ef6958614e3e899fdd690b22c8aec2e42060648d9008640f2b3938edc7f7</vt:lpwstr>
  </property>
</Properties>
</file>