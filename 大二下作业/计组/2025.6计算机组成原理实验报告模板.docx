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5288F" w14:textId="77777777" w:rsidR="00DD33A5" w:rsidRDefault="00DD33A5" w:rsidP="00DD33A5">
      <w:pPr>
        <w:jc w:val="center"/>
      </w:pPr>
    </w:p>
    <w:p w14:paraId="2DE1C5AD" w14:textId="77777777"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14:paraId="242BCF2D" w14:textId="06F948CF" w:rsidR="001F1858" w:rsidRPr="00BD66E8" w:rsidRDefault="001F1858" w:rsidP="001F1858">
      <w:pPr>
        <w:jc w:val="center"/>
        <w:rPr>
          <w:rFonts w:ascii="微软雅黑" w:eastAsia="微软雅黑" w:hAnsi="微软雅黑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C4703D">
        <w:rPr>
          <w:rFonts w:ascii="微软雅黑" w:eastAsia="微软雅黑" w:hAnsi="微软雅黑"/>
          <w:b/>
          <w:spacing w:val="-16"/>
          <w:sz w:val="48"/>
          <w:szCs w:val="48"/>
        </w:rPr>
        <w:t>4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C4703D">
        <w:rPr>
          <w:rFonts w:ascii="微软雅黑" w:eastAsia="微软雅黑" w:hAnsi="微软雅黑"/>
          <w:b/>
          <w:spacing w:val="-16"/>
          <w:sz w:val="48"/>
          <w:szCs w:val="48"/>
        </w:rPr>
        <w:t>5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277202">
        <w:rPr>
          <w:rFonts w:ascii="微软雅黑" w:eastAsia="微软雅黑" w:hAnsi="微软雅黑" w:hint="eastAsia"/>
          <w:b/>
          <w:spacing w:val="-16"/>
          <w:sz w:val="48"/>
          <w:szCs w:val="48"/>
        </w:rPr>
        <w:t>二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rPr>
          <w:rFonts w:ascii="微软雅黑" w:eastAsia="微软雅黑" w:hAnsi="微软雅黑"/>
          <w:b/>
        </w:rPr>
      </w:pPr>
    </w:p>
    <w:p w14:paraId="036062A6" w14:textId="0E022A68" w:rsidR="00C63189" w:rsidRPr="00BD66E8" w:rsidRDefault="00C63189" w:rsidP="00C63189">
      <w:pPr>
        <w:jc w:val="center"/>
        <w:rPr>
          <w:rFonts w:ascii="微软雅黑" w:eastAsia="微软雅黑" w:hAnsi="微软雅黑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C87854">
        <w:rPr>
          <w:rFonts w:ascii="微软雅黑" w:eastAsia="微软雅黑" w:hAnsi="微软雅黑" w:hint="eastAsia"/>
          <w:b/>
          <w:spacing w:val="-18"/>
          <w:sz w:val="48"/>
          <w:szCs w:val="48"/>
        </w:rPr>
        <w:t>计算机组成原理实验报告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rPr>
          <w:rFonts w:ascii="微软雅黑" w:eastAsia="微软雅黑" w:hAnsi="微软雅黑"/>
          <w:sz w:val="44"/>
          <w:szCs w:val="44"/>
        </w:rPr>
      </w:pPr>
    </w:p>
    <w:p w14:paraId="2A9DB3C2" w14:textId="77777777" w:rsidR="00C63189" w:rsidRPr="003A77D6" w:rsidRDefault="00C63189" w:rsidP="00C63189">
      <w:pPr>
        <w:rPr>
          <w:rFonts w:ascii="楷体" w:eastAsia="楷体" w:hAnsi="楷体"/>
        </w:rPr>
      </w:pPr>
    </w:p>
    <w:p w14:paraId="205A52DC" w14:textId="211BCE56" w:rsidR="00C63189" w:rsidRPr="003A77D6" w:rsidRDefault="001F1858" w:rsidP="00C63189">
      <w:pPr>
        <w:rPr>
          <w:rFonts w:ascii="楷体" w:eastAsia="楷体" w:hAnsi="楷体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rPr>
          <w:rFonts w:ascii="楷体" w:eastAsia="楷体" w:hAnsi="楷体"/>
        </w:rPr>
      </w:pPr>
    </w:p>
    <w:p w14:paraId="2B00B948" w14:textId="53768DC9" w:rsidR="008F42FE" w:rsidRDefault="001F1858" w:rsidP="00D6608E">
      <w:pPr>
        <w:jc w:val="center"/>
        <w:rPr>
          <w:rFonts w:ascii="微软雅黑" w:eastAsia="微软雅黑" w:hAnsi="微软雅黑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 xml:space="preserve">班 </w:t>
      </w:r>
      <w:r w:rsidR="008F42FE">
        <w:rPr>
          <w:rFonts w:ascii="微软雅黑" w:eastAsia="微软雅黑" w:hAnsi="微软雅黑"/>
          <w:spacing w:val="-18"/>
          <w:sz w:val="32"/>
        </w:rPr>
        <w:t xml:space="preserve"> </w:t>
      </w:r>
      <w:r w:rsidR="00D6608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级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0AB3E03D" w14:textId="062A2E31" w:rsidR="001F1858" w:rsidRPr="008F42FE" w:rsidRDefault="001F1858" w:rsidP="00D6608E">
      <w:pPr>
        <w:jc w:val="center"/>
        <w:rPr>
          <w:rFonts w:ascii="微软雅黑" w:eastAsia="微软雅黑" w:hAnsi="微软雅黑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学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="00D6608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 xml:space="preserve"> 号 ________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___</w:t>
      </w:r>
      <w:r w:rsidR="008F42FE">
        <w:rPr>
          <w:rFonts w:ascii="微软雅黑" w:eastAsia="微软雅黑" w:hAnsi="微软雅黑" w:hint="eastAsia"/>
          <w:spacing w:val="-18"/>
          <w:sz w:val="32"/>
        </w:rPr>
        <w:t>_</w:t>
      </w:r>
      <w:r w:rsidR="000D2E2E" w:rsidRPr="00FF3D3E">
        <w:rPr>
          <w:rFonts w:ascii="微软雅黑" w:eastAsia="微软雅黑" w:hAnsi="微软雅黑" w:hint="eastAsia"/>
          <w:spacing w:val="-18"/>
          <w:sz w:val="32"/>
        </w:rPr>
        <w:t>_</w:t>
      </w:r>
      <w:r w:rsidRPr="00FF3D3E">
        <w:rPr>
          <w:rFonts w:ascii="微软雅黑" w:eastAsia="微软雅黑" w:hAnsi="微软雅黑" w:hint="eastAsia"/>
          <w:spacing w:val="-18"/>
          <w:sz w:val="32"/>
        </w:rPr>
        <w:t>_</w:t>
      </w:r>
    </w:p>
    <w:p w14:paraId="4D2C2EB5" w14:textId="41132EBC" w:rsidR="001F1858" w:rsidRPr="008F42FE" w:rsidRDefault="001F1858" w:rsidP="00D6608E">
      <w:pPr>
        <w:jc w:val="center"/>
        <w:rPr>
          <w:rFonts w:ascii="微软雅黑" w:eastAsia="微软雅黑" w:hAnsi="微软雅黑"/>
          <w:spacing w:val="-18"/>
          <w:sz w:val="32"/>
        </w:rPr>
      </w:pPr>
      <w:r w:rsidRPr="00FF3D3E">
        <w:rPr>
          <w:rFonts w:ascii="微软雅黑" w:eastAsia="微软雅黑" w:hAnsi="微软雅黑" w:hint="eastAsia"/>
          <w:spacing w:val="-18"/>
          <w:sz w:val="32"/>
        </w:rPr>
        <w:t>姓  名</w:t>
      </w:r>
      <w:r w:rsidR="008F42FE">
        <w:rPr>
          <w:rFonts w:ascii="微软雅黑" w:eastAsia="微软雅黑" w:hAnsi="微软雅黑" w:hint="eastAsia"/>
          <w:spacing w:val="-18"/>
          <w:sz w:val="32"/>
        </w:rPr>
        <w:t xml:space="preserve"> </w:t>
      </w:r>
      <w:r w:rsidRPr="00FF3D3E">
        <w:rPr>
          <w:rFonts w:ascii="微软雅黑" w:eastAsia="微软雅黑" w:hAnsi="微软雅黑" w:hint="eastAsia"/>
          <w:spacing w:val="-18"/>
          <w:sz w:val="32"/>
        </w:rPr>
        <w:t>______________</w:t>
      </w:r>
    </w:p>
    <w:p w14:paraId="3308C566" w14:textId="77777777" w:rsidR="001F1858" w:rsidRDefault="001F1858" w:rsidP="001F1858">
      <w:pPr>
        <w:jc w:val="center"/>
      </w:pPr>
    </w:p>
    <w:p w14:paraId="3AE83280" w14:textId="77777777" w:rsidR="001F1858" w:rsidRDefault="001F1858" w:rsidP="001F1858"/>
    <w:p w14:paraId="78E61B08" w14:textId="29ABEBDC" w:rsidR="00683CA9" w:rsidRPr="00FF3D3E" w:rsidRDefault="001F1858" w:rsidP="00F470D6">
      <w:pPr>
        <w:jc w:val="center"/>
        <w:rPr>
          <w:rStyle w:val="ab"/>
          <w:rFonts w:ascii="微软雅黑" w:eastAsia="微软雅黑" w:hAnsi="微软雅黑" w:cs="Times New Roman"/>
          <w:color w:val="auto"/>
          <w:sz w:val="10"/>
        </w:rPr>
        <w:sectPr w:rsidR="00683CA9" w:rsidRPr="00FF3D3E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2A1846">
        <w:rPr>
          <w:rFonts w:ascii="微软雅黑" w:eastAsia="微软雅黑" w:hAnsi="微软雅黑" w:hint="eastAsia"/>
          <w:sz w:val="28"/>
        </w:rPr>
        <w:t>5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 </w:t>
      </w:r>
      <w:r w:rsidRPr="00FF3D3E">
        <w:rPr>
          <w:rFonts w:ascii="微软雅黑" w:eastAsia="微软雅黑" w:hAnsi="微软雅黑" w:hint="eastAsia"/>
          <w:sz w:val="28"/>
        </w:rPr>
        <w:t>月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</w:p>
    <w:p w14:paraId="0F11BF97" w14:textId="1FF91637" w:rsidR="00D6608E" w:rsidRDefault="00C5437A" w:rsidP="00D82E59">
      <w:pPr>
        <w:pStyle w:val="af2"/>
        <w:spacing w:line="480" w:lineRule="auto"/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目   录</w:t>
      </w:r>
      <w:bookmarkStart w:id="0" w:name="_Toc134007857"/>
      <w:bookmarkStart w:id="1" w:name="_Toc135227307"/>
      <w:bookmarkStart w:id="2" w:name="_Toc135227386"/>
      <w:bookmarkStart w:id="3" w:name="_Toc135227508"/>
      <w:bookmarkStart w:id="4" w:name="_Toc135229711"/>
      <w:bookmarkStart w:id="5" w:name="_Toc266358959"/>
    </w:p>
    <w:p w14:paraId="59504CA5" w14:textId="16790066" w:rsidR="00FC4D60" w:rsidRDefault="00FC4D60" w:rsidP="00FC4D60">
      <w:pPr>
        <w:pStyle w:val="af2"/>
        <w:spacing w:line="240" w:lineRule="auto"/>
        <w:ind w:firstLine="482"/>
        <w:jc w:val="center"/>
        <w:rPr>
          <w:rFonts w:ascii="黑体" w:eastAsia="黑体" w:hAnsi="黑体"/>
          <w:b/>
          <w:bCs/>
          <w:color w:val="FF0000"/>
          <w:szCs w:val="24"/>
        </w:rPr>
      </w:pPr>
      <w:r w:rsidRPr="00FC4D60">
        <w:rPr>
          <w:rFonts w:ascii="黑体" w:eastAsia="黑体" w:hAnsi="黑体" w:hint="eastAsia"/>
          <w:b/>
          <w:bCs/>
          <w:color w:val="0D12E3"/>
          <w:szCs w:val="24"/>
        </w:rPr>
        <w:t>（特别注意：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整个模板中红字部分的说明文字请在撰写实验报告时务必删去！）</w:t>
      </w:r>
    </w:p>
    <w:p w14:paraId="5BCAD782" w14:textId="6C1B27EE" w:rsidR="00D82E59" w:rsidRPr="00D82E59" w:rsidRDefault="00D82E59" w:rsidP="00D82E59">
      <w:pPr>
        <w:pStyle w:val="af2"/>
        <w:spacing w:line="240" w:lineRule="auto"/>
        <w:ind w:firstLineChars="0" w:firstLine="0"/>
        <w:jc w:val="center"/>
        <w:rPr>
          <w:rFonts w:ascii="宋体" w:hAnsi="宋体"/>
          <w:b/>
          <w:bCs/>
          <w:szCs w:val="24"/>
        </w:rPr>
      </w:pPr>
      <w:r>
        <w:rPr>
          <w:rFonts w:ascii="黑体" w:eastAsia="黑体" w:hAnsi="黑体" w:hint="eastAsia"/>
          <w:color w:val="FF0000"/>
          <w:sz w:val="32"/>
          <w:szCs w:val="32"/>
        </w:rPr>
        <w:t>（目录需要通过系统</w:t>
      </w:r>
      <w:r w:rsidRPr="00A35155">
        <w:rPr>
          <w:rFonts w:ascii="黑体" w:eastAsia="黑体" w:hAnsi="黑体" w:hint="eastAsia"/>
          <w:color w:val="FF0000"/>
          <w:sz w:val="32"/>
          <w:szCs w:val="32"/>
          <w:highlight w:val="yellow"/>
        </w:rPr>
        <w:t>自动生成</w:t>
      </w:r>
      <w:r>
        <w:rPr>
          <w:rFonts w:ascii="黑体" w:eastAsia="黑体" w:hAnsi="黑体" w:hint="eastAsia"/>
          <w:color w:val="FF0000"/>
          <w:sz w:val="32"/>
          <w:szCs w:val="32"/>
        </w:rPr>
        <w:t>）</w:t>
      </w:r>
    </w:p>
    <w:p w14:paraId="36EFB4DC" w14:textId="0F056C2C" w:rsidR="00D6608E" w:rsidRDefault="00D6608E" w:rsidP="000254D2">
      <w:pPr>
        <w:pStyle w:val="TOC1"/>
        <w:tabs>
          <w:tab w:val="right" w:leader="dot" w:pos="8834"/>
        </w:tabs>
        <w:ind w:firstLine="562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r>
        <w:rPr>
          <w:rFonts w:cs="Calibri"/>
          <w:b/>
          <w:bCs/>
          <w:caps/>
          <w:sz w:val="28"/>
          <w:szCs w:val="20"/>
        </w:rPr>
        <w:fldChar w:fldCharType="begin"/>
      </w:r>
      <w:r>
        <w:instrText xml:space="preserve"> </w:instrText>
      </w:r>
      <w:r>
        <w:rPr>
          <w:rFonts w:hint="eastAsia"/>
        </w:rPr>
        <w:instrText>TOC \o "1-2" \h \z \u</w:instrText>
      </w:r>
      <w:r>
        <w:instrText xml:space="preserve"> </w:instrText>
      </w:r>
      <w:r>
        <w:rPr>
          <w:rFonts w:cs="Calibri"/>
          <w:b/>
          <w:bCs/>
          <w:caps/>
          <w:sz w:val="28"/>
          <w:szCs w:val="20"/>
        </w:rPr>
        <w:fldChar w:fldCharType="separate"/>
      </w:r>
      <w:hyperlink w:anchor="_Toc108363245" w:history="1">
        <w:r w:rsidR="000254D2"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>实验一</w:t>
        </w:r>
        <w:r w:rsidR="000254D2"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 xml:space="preserve"> </w:t>
        </w:r>
        <w:r>
          <w:rPr>
            <w:rStyle w:val="ab"/>
            <w:rFonts w:hint="eastAsia"/>
            <w:noProof/>
          </w:rPr>
          <w:t xml:space="preserve"> </w:t>
        </w:r>
        <w:r w:rsidRPr="00CB3A9F">
          <w:rPr>
            <w:rStyle w:val="ab"/>
            <w:noProof/>
          </w:rPr>
          <w:t>Verilog</w:t>
        </w:r>
        <w:r w:rsidRPr="00CB3A9F">
          <w:rPr>
            <w:rStyle w:val="ab"/>
            <w:rFonts w:hint="eastAsia"/>
            <w:noProof/>
          </w:rPr>
          <w:t>与</w:t>
        </w:r>
        <w:r>
          <w:rPr>
            <w:rStyle w:val="ab"/>
            <w:rFonts w:hint="eastAsia"/>
            <w:noProof/>
          </w:rPr>
          <w:t>V</w:t>
        </w:r>
        <w:r w:rsidRPr="00CB3A9F">
          <w:rPr>
            <w:rStyle w:val="ab"/>
            <w:noProof/>
          </w:rPr>
          <w:t>ivado</w:t>
        </w:r>
        <w:r w:rsidRPr="00CB3A9F">
          <w:rPr>
            <w:rStyle w:val="ab"/>
            <w:rFonts w:hint="eastAsia"/>
            <w:noProof/>
          </w:rPr>
          <w:t>基础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_Toc108363245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FA2DD2" w14:textId="0C7B9542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6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C2316">
          <w:rPr>
            <w:rStyle w:val="ab"/>
            <w:rFonts w:hint="eastAsia"/>
            <w:noProof/>
          </w:rPr>
          <w:t>实验内容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_Toc108363246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3</w:t>
        </w:r>
        <w:r w:rsidR="00D6608E">
          <w:rPr>
            <w:noProof/>
            <w:webHidden/>
          </w:rPr>
          <w:fldChar w:fldCharType="end"/>
        </w:r>
      </w:hyperlink>
    </w:p>
    <w:p w14:paraId="2CBC9939" w14:textId="1C3D8FC9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7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1C2316">
          <w:rPr>
            <w:rStyle w:val="ab"/>
            <w:rFonts w:hint="eastAsia"/>
            <w:noProof/>
          </w:rPr>
          <w:t>实验目标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_Toc108363247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3</w:t>
        </w:r>
        <w:r w:rsidR="00D6608E">
          <w:rPr>
            <w:noProof/>
            <w:webHidden/>
          </w:rPr>
          <w:fldChar w:fldCharType="end"/>
        </w:r>
      </w:hyperlink>
    </w:p>
    <w:p w14:paraId="5A4EE191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8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实验步骤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_Toc108363248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5</w:t>
        </w:r>
        <w:r w:rsidR="00D6608E">
          <w:rPr>
            <w:noProof/>
            <w:webHidden/>
          </w:rPr>
          <w:fldChar w:fldCharType="end"/>
        </w:r>
      </w:hyperlink>
    </w:p>
    <w:p w14:paraId="1F306AEB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49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故障与调试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_Toc108363249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6</w:t>
        </w:r>
        <w:r w:rsidR="00D6608E">
          <w:rPr>
            <w:noProof/>
            <w:webHidden/>
          </w:rPr>
          <w:fldChar w:fldCharType="end"/>
        </w:r>
      </w:hyperlink>
    </w:p>
    <w:p w14:paraId="1F827AC9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0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仿真及分析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_Toc108363250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6</w:t>
        </w:r>
        <w:r w:rsidR="00D6608E">
          <w:rPr>
            <w:noProof/>
            <w:webHidden/>
          </w:rPr>
          <w:fldChar w:fldCharType="end"/>
        </w:r>
      </w:hyperlink>
    </w:p>
    <w:p w14:paraId="6BAD3A72" w14:textId="5E1394A5" w:rsidR="00D6608E" w:rsidRDefault="008B0D42" w:rsidP="000254D2">
      <w:pPr>
        <w:pStyle w:val="TOC1"/>
        <w:tabs>
          <w:tab w:val="right" w:leader="dot" w:pos="8834"/>
        </w:tabs>
        <w:ind w:firstLine="42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51" w:history="1">
        <w:r w:rsidR="000254D2"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>实验二</w:t>
        </w:r>
        <w:r w:rsidR="000254D2">
          <w:rPr>
            <w:rFonts w:asciiTheme="minorHAnsi" w:eastAsiaTheme="minorEastAsia" w:hAnsiTheme="minorHAnsi" w:cstheme="minorBidi" w:hint="eastAsia"/>
            <w:noProof/>
            <w:sz w:val="21"/>
            <w:szCs w:val="22"/>
          </w:rPr>
          <w:t xml:space="preserve">  </w:t>
        </w:r>
        <w:r w:rsidR="00D6608E">
          <w:rPr>
            <w:rStyle w:val="ab"/>
            <w:rFonts w:hint="eastAsia"/>
            <w:noProof/>
          </w:rPr>
          <w:t>多路选择器设计</w:t>
        </w:r>
        <w:r w:rsidR="00D6608E" w:rsidRPr="00D6608E">
          <w:rPr>
            <w:rStyle w:val="ab"/>
            <w:rFonts w:hint="eastAsia"/>
            <w:noProof/>
            <w:color w:val="FF0000"/>
          </w:rPr>
          <w:t>（或者写</w:t>
        </w:r>
        <w:r w:rsidR="00FC4D60">
          <w:rPr>
            <w:rStyle w:val="ab"/>
            <w:rFonts w:hint="eastAsia"/>
            <w:noProof/>
            <w:color w:val="FF0000"/>
          </w:rPr>
          <w:t>你做过的</w:t>
        </w:r>
        <w:r w:rsidR="00D6608E" w:rsidRPr="00D6608E">
          <w:rPr>
            <w:rStyle w:val="ab"/>
            <w:rFonts w:hint="eastAsia"/>
            <w:noProof/>
            <w:color w:val="FF0000"/>
          </w:rPr>
          <w:t>其他的</w:t>
        </w:r>
        <w:r w:rsidR="00FC4D60">
          <w:rPr>
            <w:rStyle w:val="ab"/>
            <w:rFonts w:hint="eastAsia"/>
            <w:noProof/>
            <w:color w:val="FF0000"/>
          </w:rPr>
          <w:t>部件</w:t>
        </w:r>
        <w:r w:rsidR="00D6608E" w:rsidRPr="00D6608E">
          <w:rPr>
            <w:rStyle w:val="ab"/>
            <w:rFonts w:hint="eastAsia"/>
            <w:noProof/>
            <w:color w:val="FF0000"/>
          </w:rPr>
          <w:t>设计）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_Toc108363251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8</w:t>
        </w:r>
        <w:r w:rsidR="00D6608E">
          <w:rPr>
            <w:noProof/>
            <w:webHidden/>
          </w:rPr>
          <w:fldChar w:fldCharType="end"/>
        </w:r>
      </w:hyperlink>
    </w:p>
    <w:p w14:paraId="6FA827EA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2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设计要求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_Toc108363252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8</w:t>
        </w:r>
        <w:r w:rsidR="00D6608E">
          <w:rPr>
            <w:noProof/>
            <w:webHidden/>
          </w:rPr>
          <w:fldChar w:fldCharType="end"/>
        </w:r>
      </w:hyperlink>
    </w:p>
    <w:p w14:paraId="211029A1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3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方案设计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_Toc108363253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8</w:t>
        </w:r>
        <w:r w:rsidR="00D6608E">
          <w:rPr>
            <w:noProof/>
            <w:webHidden/>
          </w:rPr>
          <w:fldChar w:fldCharType="end"/>
        </w:r>
      </w:hyperlink>
    </w:p>
    <w:p w14:paraId="0419D571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4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实验步骤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_Toc108363254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8</w:t>
        </w:r>
        <w:r w:rsidR="00D6608E">
          <w:rPr>
            <w:noProof/>
            <w:webHidden/>
          </w:rPr>
          <w:fldChar w:fldCharType="end"/>
        </w:r>
      </w:hyperlink>
    </w:p>
    <w:p w14:paraId="6E1DFC42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5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故障与调试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_Toc108363255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8</w:t>
        </w:r>
        <w:r w:rsidR="00D6608E">
          <w:rPr>
            <w:noProof/>
            <w:webHidden/>
          </w:rPr>
          <w:fldChar w:fldCharType="end"/>
        </w:r>
      </w:hyperlink>
    </w:p>
    <w:p w14:paraId="0F635043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6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仿真及分析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_Toc108363256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9</w:t>
        </w:r>
        <w:r w:rsidR="00D6608E">
          <w:rPr>
            <w:noProof/>
            <w:webHidden/>
          </w:rPr>
          <w:fldChar w:fldCharType="end"/>
        </w:r>
      </w:hyperlink>
    </w:p>
    <w:p w14:paraId="700ADD8C" w14:textId="541E968D" w:rsidR="00D6608E" w:rsidRDefault="008B0D42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57" w:history="1">
        <w:r w:rsidR="000254D2">
          <w:rPr>
            <w:rStyle w:val="ab"/>
            <w:rFonts w:hint="eastAsia"/>
            <w:noProof/>
          </w:rPr>
          <w:t>实验三</w:t>
        </w:r>
        <w:r w:rsidR="000254D2">
          <w:rPr>
            <w:rStyle w:val="ab"/>
            <w:rFonts w:hint="eastAsia"/>
            <w:noProof/>
          </w:rPr>
          <w:t xml:space="preserve"> </w:t>
        </w:r>
        <w:r w:rsidR="00D6608E" w:rsidRPr="00CB3A9F">
          <w:rPr>
            <w:rStyle w:val="ab"/>
            <w:noProof/>
          </w:rPr>
          <w:t xml:space="preserve"> </w:t>
        </w:r>
        <w:r w:rsidR="00D6608E" w:rsidRPr="00D6608E">
          <w:rPr>
            <w:rStyle w:val="ab"/>
            <w:noProof/>
          </w:rPr>
          <w:t xml:space="preserve">CPU </w:t>
        </w:r>
        <w:r w:rsidR="00D6608E" w:rsidRPr="00D6608E">
          <w:rPr>
            <w:rStyle w:val="ab"/>
            <w:noProof/>
          </w:rPr>
          <w:t>部件实现之</w:t>
        </w:r>
        <w:r w:rsidR="00D6608E" w:rsidRPr="00D6608E">
          <w:rPr>
            <w:rStyle w:val="ab"/>
            <w:noProof/>
          </w:rPr>
          <w:t>ALU</w:t>
        </w:r>
        <w:r w:rsidR="00D6608E" w:rsidRPr="00D6608E">
          <w:rPr>
            <w:rStyle w:val="ab"/>
            <w:noProof/>
          </w:rPr>
          <w:t>和寄存器</w:t>
        </w:r>
        <w:r w:rsidR="00D6608E">
          <w:rPr>
            <w:rStyle w:val="ab"/>
            <w:rFonts w:hint="eastAsia"/>
            <w:noProof/>
          </w:rPr>
          <w:t>堆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_Toc108363257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10</w:t>
        </w:r>
        <w:r w:rsidR="00D6608E">
          <w:rPr>
            <w:noProof/>
            <w:webHidden/>
          </w:rPr>
          <w:fldChar w:fldCharType="end"/>
        </w:r>
      </w:hyperlink>
    </w:p>
    <w:p w14:paraId="6BE24170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8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设计要求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_Toc108363258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10</w:t>
        </w:r>
        <w:r w:rsidR="00D6608E">
          <w:rPr>
            <w:noProof/>
            <w:webHidden/>
          </w:rPr>
          <w:fldChar w:fldCharType="end"/>
        </w:r>
      </w:hyperlink>
    </w:p>
    <w:p w14:paraId="61F55002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59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方案设计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_Toc108363259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10</w:t>
        </w:r>
        <w:r w:rsidR="00D6608E">
          <w:rPr>
            <w:noProof/>
            <w:webHidden/>
          </w:rPr>
          <w:fldChar w:fldCharType="end"/>
        </w:r>
      </w:hyperlink>
    </w:p>
    <w:p w14:paraId="1B0B5357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0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实验步骤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_Toc108363260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10</w:t>
        </w:r>
        <w:r w:rsidR="00D6608E">
          <w:rPr>
            <w:noProof/>
            <w:webHidden/>
          </w:rPr>
          <w:fldChar w:fldCharType="end"/>
        </w:r>
      </w:hyperlink>
    </w:p>
    <w:p w14:paraId="1C88F8B0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1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故障与调试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_Toc108363261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10</w:t>
        </w:r>
        <w:r w:rsidR="00D6608E">
          <w:rPr>
            <w:noProof/>
            <w:webHidden/>
          </w:rPr>
          <w:fldChar w:fldCharType="end"/>
        </w:r>
      </w:hyperlink>
    </w:p>
    <w:p w14:paraId="4DB947BC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2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仿真与分析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_Toc108363262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11</w:t>
        </w:r>
        <w:r w:rsidR="00D6608E">
          <w:rPr>
            <w:noProof/>
            <w:webHidden/>
          </w:rPr>
          <w:fldChar w:fldCharType="end"/>
        </w:r>
      </w:hyperlink>
    </w:p>
    <w:p w14:paraId="5801E24B" w14:textId="33591A7E" w:rsidR="00D6608E" w:rsidRDefault="008B0D42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63" w:history="1">
        <w:r w:rsidR="000254D2">
          <w:rPr>
            <w:rStyle w:val="ab"/>
            <w:rFonts w:hint="eastAsia"/>
            <w:noProof/>
          </w:rPr>
          <w:t>实验四</w:t>
        </w:r>
        <w:r w:rsidR="000254D2">
          <w:rPr>
            <w:rStyle w:val="ab"/>
            <w:rFonts w:hint="eastAsia"/>
            <w:noProof/>
          </w:rPr>
          <w:t xml:space="preserve">  </w:t>
        </w:r>
        <w:r w:rsidR="00FC4D60" w:rsidRPr="00FC4D60">
          <w:rPr>
            <w:rStyle w:val="ab"/>
            <w:noProof/>
          </w:rPr>
          <w:t xml:space="preserve">CPU </w:t>
        </w:r>
        <w:r w:rsidR="00FC4D60" w:rsidRPr="00FC4D60">
          <w:rPr>
            <w:rStyle w:val="ab"/>
            <w:noProof/>
          </w:rPr>
          <w:t>部件实现之</w:t>
        </w:r>
        <w:r w:rsidR="00FC4D60" w:rsidRPr="00FC4D60">
          <w:rPr>
            <w:rStyle w:val="ab"/>
            <w:noProof/>
          </w:rPr>
          <w:t>PC</w:t>
        </w:r>
        <w:r w:rsidR="00FC4D60" w:rsidRPr="00FC4D60">
          <w:rPr>
            <w:rStyle w:val="ab"/>
            <w:noProof/>
          </w:rPr>
          <w:t>和半导体存储器</w:t>
        </w:r>
        <w:r w:rsidR="00FC4D60" w:rsidRPr="00FC4D60">
          <w:rPr>
            <w:rStyle w:val="ab"/>
            <w:noProof/>
          </w:rPr>
          <w:t xml:space="preserve"> RAM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_Toc108363263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12</w:t>
        </w:r>
        <w:r w:rsidR="00D6608E">
          <w:rPr>
            <w:noProof/>
            <w:webHidden/>
          </w:rPr>
          <w:fldChar w:fldCharType="end"/>
        </w:r>
      </w:hyperlink>
    </w:p>
    <w:p w14:paraId="5B533FC5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4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设计要求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_Toc108363264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12</w:t>
        </w:r>
        <w:r w:rsidR="00D6608E">
          <w:rPr>
            <w:noProof/>
            <w:webHidden/>
          </w:rPr>
          <w:fldChar w:fldCharType="end"/>
        </w:r>
      </w:hyperlink>
    </w:p>
    <w:p w14:paraId="23C25151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5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方案设计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_Toc108363265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12</w:t>
        </w:r>
        <w:r w:rsidR="00D6608E">
          <w:rPr>
            <w:noProof/>
            <w:webHidden/>
          </w:rPr>
          <w:fldChar w:fldCharType="end"/>
        </w:r>
      </w:hyperlink>
    </w:p>
    <w:p w14:paraId="70B667B7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6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实验步骤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_Toc108363266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12</w:t>
        </w:r>
        <w:r w:rsidR="00D6608E">
          <w:rPr>
            <w:noProof/>
            <w:webHidden/>
          </w:rPr>
          <w:fldChar w:fldCharType="end"/>
        </w:r>
      </w:hyperlink>
    </w:p>
    <w:p w14:paraId="20B5C8C6" w14:textId="7777777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7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故障与调试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_Toc108363267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12</w:t>
        </w:r>
        <w:r w:rsidR="00D6608E">
          <w:rPr>
            <w:noProof/>
            <w:webHidden/>
          </w:rPr>
          <w:fldChar w:fldCharType="end"/>
        </w:r>
      </w:hyperlink>
    </w:p>
    <w:p w14:paraId="78E41FFB" w14:textId="77777777" w:rsidR="00D6608E" w:rsidRDefault="008B0D42" w:rsidP="004A0C33">
      <w:pPr>
        <w:pStyle w:val="TOC2"/>
        <w:rPr>
          <w:noProof/>
        </w:rPr>
      </w:pPr>
      <w:hyperlink w:anchor="_Toc108363268" w:history="1"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仿真与分析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_Toc108363268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13</w:t>
        </w:r>
        <w:r w:rsidR="00D6608E">
          <w:rPr>
            <w:noProof/>
            <w:webHidden/>
          </w:rPr>
          <w:fldChar w:fldCharType="end"/>
        </w:r>
      </w:hyperlink>
    </w:p>
    <w:p w14:paraId="5AC40EEF" w14:textId="53CD56B7" w:rsidR="00F401AA" w:rsidRDefault="008B0D42" w:rsidP="000254D2">
      <w:pPr>
        <w:pStyle w:val="TOC1"/>
        <w:tabs>
          <w:tab w:val="right" w:leader="dot" w:pos="8834"/>
        </w:tabs>
        <w:ind w:firstLine="480"/>
        <w:rPr>
          <w:noProof/>
        </w:rPr>
      </w:pPr>
      <w:hyperlink w:anchor="_Toc108363269" w:history="1">
        <w:r w:rsidR="000254D2">
          <w:rPr>
            <w:rStyle w:val="ab"/>
            <w:rFonts w:hint="eastAsia"/>
            <w:noProof/>
          </w:rPr>
          <w:t>实验五</w:t>
        </w:r>
        <w:r w:rsidR="000254D2">
          <w:rPr>
            <w:rStyle w:val="ab"/>
            <w:rFonts w:hint="eastAsia"/>
            <w:noProof/>
          </w:rPr>
          <w:t xml:space="preserve">  </w:t>
        </w:r>
        <w:r w:rsidR="00F401AA">
          <w:rPr>
            <w:rStyle w:val="ab"/>
            <w:rFonts w:hint="eastAsia"/>
            <w:noProof/>
          </w:rPr>
          <w:t>单周期</w:t>
        </w:r>
        <w:r w:rsidR="00F401AA">
          <w:rPr>
            <w:rStyle w:val="ab"/>
            <w:rFonts w:hint="eastAsia"/>
            <w:noProof/>
          </w:rPr>
          <w:t>CPU</w:t>
        </w:r>
        <w:r w:rsidR="00F401AA">
          <w:rPr>
            <w:rStyle w:val="ab"/>
            <w:rFonts w:hint="eastAsia"/>
            <w:noProof/>
          </w:rPr>
          <w:t>设计与实现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_Toc108363269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14</w:t>
        </w:r>
        <w:r w:rsidR="00F401AA">
          <w:rPr>
            <w:noProof/>
            <w:webHidden/>
          </w:rPr>
          <w:fldChar w:fldCharType="end"/>
        </w:r>
      </w:hyperlink>
    </w:p>
    <w:p w14:paraId="6926EA63" w14:textId="1CAB892C" w:rsidR="00F401AA" w:rsidRPr="00F401AA" w:rsidRDefault="00F401AA" w:rsidP="00F401AA">
      <w:pPr>
        <w:rPr>
          <w:rFonts w:ascii="黑体" w:eastAsia="黑体" w:hAnsi="黑体"/>
          <w:color w:val="FF0000"/>
          <w:sz w:val="24"/>
          <w:szCs w:val="22"/>
        </w:rPr>
      </w:pPr>
      <w:r w:rsidRPr="00F401AA">
        <w:rPr>
          <w:rFonts w:ascii="黑体" w:eastAsia="黑体" w:hAnsi="黑体" w:hint="eastAsia"/>
          <w:color w:val="FF0000"/>
          <w:sz w:val="24"/>
          <w:szCs w:val="22"/>
        </w:rPr>
        <w:t>（</w:t>
      </w:r>
      <w:r>
        <w:rPr>
          <w:rFonts w:ascii="黑体" w:eastAsia="黑体" w:hAnsi="黑体" w:hint="eastAsia"/>
          <w:color w:val="FF0000"/>
          <w:sz w:val="24"/>
          <w:szCs w:val="22"/>
        </w:rPr>
        <w:t>实验手册上的实验五、六、七请根据自己的</w:t>
      </w:r>
      <w:r w:rsidR="00533FE3">
        <w:rPr>
          <w:rFonts w:ascii="黑体" w:eastAsia="黑体" w:hAnsi="黑体" w:hint="eastAsia"/>
          <w:color w:val="FF0000"/>
          <w:sz w:val="24"/>
          <w:szCs w:val="22"/>
        </w:rPr>
        <w:t>能力</w:t>
      </w:r>
      <w:r w:rsidR="00CC6923">
        <w:rPr>
          <w:rFonts w:ascii="黑体" w:eastAsia="黑体" w:hAnsi="黑体" w:hint="eastAsia"/>
          <w:color w:val="FF0000"/>
          <w:sz w:val="24"/>
          <w:szCs w:val="22"/>
        </w:rPr>
        <w:t>可以</w:t>
      </w:r>
      <w:r>
        <w:rPr>
          <w:rFonts w:ascii="黑体" w:eastAsia="黑体" w:hAnsi="黑体" w:hint="eastAsia"/>
          <w:color w:val="FF0000"/>
          <w:sz w:val="24"/>
          <w:szCs w:val="22"/>
        </w:rPr>
        <w:t>选做</w:t>
      </w:r>
      <w:r w:rsidR="00533FE3">
        <w:rPr>
          <w:rFonts w:ascii="黑体" w:eastAsia="黑体" w:hAnsi="黑体" w:hint="eastAsia"/>
          <w:color w:val="FF0000"/>
          <w:sz w:val="24"/>
          <w:szCs w:val="22"/>
        </w:rPr>
        <w:t>其中一个，</w:t>
      </w:r>
      <w:r w:rsidR="00CC6923">
        <w:rPr>
          <w:rFonts w:ascii="黑体" w:eastAsia="黑体" w:hAnsi="黑体" w:hint="eastAsia"/>
          <w:color w:val="FF0000"/>
          <w:sz w:val="24"/>
          <w:szCs w:val="22"/>
        </w:rPr>
        <w:t>也可以实验五和实验六都做，</w:t>
      </w:r>
      <w:r w:rsidR="00533FE3">
        <w:rPr>
          <w:rFonts w:ascii="黑体" w:eastAsia="黑体" w:hAnsi="黑体" w:hint="eastAsia"/>
          <w:color w:val="FF0000"/>
          <w:sz w:val="24"/>
          <w:szCs w:val="22"/>
        </w:rPr>
        <w:t>注意如果选做实验五，不能得优</w:t>
      </w:r>
      <w:r w:rsidR="00CC6923">
        <w:rPr>
          <w:rFonts w:ascii="黑体" w:eastAsia="黑体" w:hAnsi="黑体" w:hint="eastAsia"/>
          <w:color w:val="FF0000"/>
          <w:sz w:val="24"/>
          <w:szCs w:val="22"/>
        </w:rPr>
        <w:t>和良</w:t>
      </w:r>
      <w:r w:rsidRPr="00F401AA">
        <w:rPr>
          <w:rFonts w:ascii="黑体" w:eastAsia="黑体" w:hAnsi="黑体" w:hint="eastAsia"/>
          <w:color w:val="FF0000"/>
          <w:sz w:val="24"/>
          <w:szCs w:val="22"/>
        </w:rPr>
        <w:t>）</w:t>
      </w:r>
    </w:p>
    <w:p w14:paraId="20D0DB0E" w14:textId="302A74A6" w:rsidR="00F401AA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4" w:history="1"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F401AA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.1</w:t>
        </w:r>
        <w:r w:rsidR="00F401A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401AA" w:rsidRPr="00CB3A9F">
          <w:rPr>
            <w:rStyle w:val="ab"/>
            <w:rFonts w:hint="eastAsia"/>
            <w:noProof/>
          </w:rPr>
          <w:t>设计要求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_Toc108363264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12</w:t>
        </w:r>
        <w:r w:rsidR="00F401AA">
          <w:rPr>
            <w:noProof/>
            <w:webHidden/>
          </w:rPr>
          <w:fldChar w:fldCharType="end"/>
        </w:r>
      </w:hyperlink>
    </w:p>
    <w:p w14:paraId="07705C04" w14:textId="43680520" w:rsidR="00F401AA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5" w:history="1"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F401AA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.2</w:t>
        </w:r>
        <w:r w:rsidR="00F401A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401AA" w:rsidRPr="00CB3A9F">
          <w:rPr>
            <w:rStyle w:val="ab"/>
            <w:rFonts w:hint="eastAsia"/>
            <w:noProof/>
          </w:rPr>
          <w:t>方案设计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_Toc108363265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12</w:t>
        </w:r>
        <w:r w:rsidR="00F401AA">
          <w:rPr>
            <w:noProof/>
            <w:webHidden/>
          </w:rPr>
          <w:fldChar w:fldCharType="end"/>
        </w:r>
      </w:hyperlink>
    </w:p>
    <w:p w14:paraId="7C86B434" w14:textId="03C41500" w:rsidR="00F401AA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6" w:history="1"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F401AA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.3</w:t>
        </w:r>
        <w:r w:rsidR="00F401A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401AA" w:rsidRPr="00CB3A9F">
          <w:rPr>
            <w:rStyle w:val="ab"/>
            <w:rFonts w:hint="eastAsia"/>
            <w:noProof/>
          </w:rPr>
          <w:t>实验步骤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_Toc108363266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12</w:t>
        </w:r>
        <w:r w:rsidR="00F401AA">
          <w:rPr>
            <w:noProof/>
            <w:webHidden/>
          </w:rPr>
          <w:fldChar w:fldCharType="end"/>
        </w:r>
      </w:hyperlink>
    </w:p>
    <w:p w14:paraId="56BC3C47" w14:textId="33790CDE" w:rsidR="00F401AA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67" w:history="1"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F401AA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.4</w:t>
        </w:r>
        <w:r w:rsidR="00F401A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401AA" w:rsidRPr="00CB3A9F">
          <w:rPr>
            <w:rStyle w:val="ab"/>
            <w:rFonts w:hint="eastAsia"/>
            <w:noProof/>
          </w:rPr>
          <w:t>故障与调试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_Toc108363267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12</w:t>
        </w:r>
        <w:r w:rsidR="00F401AA">
          <w:rPr>
            <w:noProof/>
            <w:webHidden/>
          </w:rPr>
          <w:fldChar w:fldCharType="end"/>
        </w:r>
      </w:hyperlink>
    </w:p>
    <w:p w14:paraId="0E6166B5" w14:textId="0B722AAB" w:rsidR="00F401AA" w:rsidRDefault="008B0D42" w:rsidP="004A0C33">
      <w:pPr>
        <w:pStyle w:val="TOC2"/>
        <w:rPr>
          <w:noProof/>
        </w:rPr>
      </w:pPr>
      <w:hyperlink w:anchor="_Toc108363268" w:history="1"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F401AA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.5</w:t>
        </w:r>
        <w:r w:rsidR="00F401A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401AA" w:rsidRPr="00CB3A9F">
          <w:rPr>
            <w:rStyle w:val="ab"/>
            <w:rFonts w:hint="eastAsia"/>
            <w:noProof/>
          </w:rPr>
          <w:t>仿真与分析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_Toc108363268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13</w:t>
        </w:r>
        <w:r w:rsidR="00F401AA">
          <w:rPr>
            <w:noProof/>
            <w:webHidden/>
          </w:rPr>
          <w:fldChar w:fldCharType="end"/>
        </w:r>
      </w:hyperlink>
    </w:p>
    <w:p w14:paraId="713F2992" w14:textId="4D4AA355" w:rsidR="00F401AA" w:rsidRDefault="008B0D42" w:rsidP="004A0C33">
      <w:pPr>
        <w:pStyle w:val="TOC2"/>
        <w:rPr>
          <w:noProof/>
        </w:rPr>
      </w:pPr>
      <w:hyperlink w:anchor="_Toc108363268" w:history="1"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F401AA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F401AA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F401A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F401AA">
          <w:rPr>
            <w:rFonts w:asciiTheme="minorHAnsi" w:eastAsiaTheme="minorEastAsia" w:hAnsiTheme="minorHAnsi" w:cstheme="minorBidi" w:hint="eastAsia"/>
            <w:noProof/>
            <w:szCs w:val="22"/>
          </w:rPr>
          <w:t>下载至开发板</w:t>
        </w:r>
        <w:r w:rsidR="00F401AA">
          <w:rPr>
            <w:noProof/>
            <w:webHidden/>
          </w:rPr>
          <w:tab/>
        </w:r>
        <w:r w:rsidR="00F401AA">
          <w:rPr>
            <w:noProof/>
            <w:webHidden/>
          </w:rPr>
          <w:fldChar w:fldCharType="begin"/>
        </w:r>
        <w:r w:rsidR="00F401AA">
          <w:rPr>
            <w:noProof/>
            <w:webHidden/>
          </w:rPr>
          <w:instrText xml:space="preserve"> PAGEREF _Toc108363268 \h </w:instrText>
        </w:r>
        <w:r w:rsidR="00F401AA">
          <w:rPr>
            <w:noProof/>
            <w:webHidden/>
          </w:rPr>
        </w:r>
        <w:r w:rsidR="00F401AA">
          <w:rPr>
            <w:noProof/>
            <w:webHidden/>
          </w:rPr>
          <w:fldChar w:fldCharType="separate"/>
        </w:r>
        <w:r w:rsidR="00F401AA">
          <w:rPr>
            <w:noProof/>
            <w:webHidden/>
          </w:rPr>
          <w:t>13</w:t>
        </w:r>
        <w:r w:rsidR="00F401AA">
          <w:rPr>
            <w:noProof/>
            <w:webHidden/>
          </w:rPr>
          <w:fldChar w:fldCharType="end"/>
        </w:r>
      </w:hyperlink>
    </w:p>
    <w:p w14:paraId="62ABC808" w14:textId="582F87BB" w:rsidR="00D6608E" w:rsidRDefault="008B0D42" w:rsidP="000254D2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69" w:history="1">
        <w:r w:rsidR="00D6608E" w:rsidRPr="00CB3A9F">
          <w:rPr>
            <w:rStyle w:val="ab"/>
            <w:rFonts w:hint="eastAsia"/>
            <w:noProof/>
          </w:rPr>
          <w:t>总结</w:t>
        </w:r>
        <w:r w:rsidR="004B2841">
          <w:rPr>
            <w:rStyle w:val="ab"/>
            <w:rFonts w:hint="eastAsia"/>
            <w:noProof/>
          </w:rPr>
          <w:t>与心得体会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_Toc108363269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14</w:t>
        </w:r>
        <w:r w:rsidR="00D6608E">
          <w:rPr>
            <w:noProof/>
            <w:webHidden/>
          </w:rPr>
          <w:fldChar w:fldCharType="end"/>
        </w:r>
      </w:hyperlink>
    </w:p>
    <w:p w14:paraId="7325D1D1" w14:textId="64A33394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70" w:history="1">
        <w:r w:rsidR="00D82E59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.1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实验总结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_Toc108363270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14</w:t>
        </w:r>
        <w:r w:rsidR="00D6608E">
          <w:rPr>
            <w:noProof/>
            <w:webHidden/>
          </w:rPr>
          <w:fldChar w:fldCharType="end"/>
        </w:r>
      </w:hyperlink>
    </w:p>
    <w:p w14:paraId="0CEF22E2" w14:textId="2D949F57" w:rsidR="00D6608E" w:rsidRDefault="008B0D42" w:rsidP="004A0C33">
      <w:pPr>
        <w:pStyle w:val="TOC2"/>
        <w:rPr>
          <w:rFonts w:asciiTheme="minorHAnsi" w:eastAsiaTheme="minorEastAsia" w:hAnsiTheme="minorHAnsi" w:cstheme="minorBidi"/>
          <w:smallCaps/>
          <w:noProof/>
          <w:szCs w:val="22"/>
        </w:rPr>
      </w:pPr>
      <w:hyperlink w:anchor="_Toc108363271" w:history="1">
        <w:r w:rsidR="00D82E59">
          <w:rPr>
            <w:rStyle w:val="ab"/>
            <w:rFonts w:hint="eastAsi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</w:t>
        </w:r>
        <w:r w:rsidR="00D6608E" w:rsidRPr="00CB3A9F">
          <w:rPr>
            <w:rStyle w:val="ab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.2</w:t>
        </w:r>
        <w:r w:rsidR="00D6608E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6608E" w:rsidRPr="00CB3A9F">
          <w:rPr>
            <w:rStyle w:val="ab"/>
            <w:rFonts w:hint="eastAsia"/>
            <w:noProof/>
          </w:rPr>
          <w:t>实验</w:t>
        </w:r>
        <w:r w:rsidR="00CC6923">
          <w:rPr>
            <w:rStyle w:val="ab"/>
            <w:rFonts w:hint="eastAsia"/>
            <w:noProof/>
          </w:rPr>
          <w:t>感想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_Toc108363271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14</w:t>
        </w:r>
        <w:r w:rsidR="00D6608E">
          <w:rPr>
            <w:noProof/>
            <w:webHidden/>
          </w:rPr>
          <w:fldChar w:fldCharType="end"/>
        </w:r>
      </w:hyperlink>
    </w:p>
    <w:p w14:paraId="4D19F791" w14:textId="77777777" w:rsidR="00D6608E" w:rsidRDefault="008B0D42" w:rsidP="00C5437A">
      <w:pPr>
        <w:pStyle w:val="TOC1"/>
        <w:tabs>
          <w:tab w:val="right" w:leader="dot" w:pos="8834"/>
        </w:tabs>
        <w:ind w:firstLine="480"/>
        <w:rPr>
          <w:rFonts w:asciiTheme="minorHAnsi" w:eastAsiaTheme="minorEastAsia" w:hAnsiTheme="minorHAnsi" w:cstheme="minorBidi"/>
          <w:b/>
          <w:bCs/>
          <w:caps/>
          <w:noProof/>
          <w:sz w:val="21"/>
          <w:szCs w:val="22"/>
        </w:rPr>
      </w:pPr>
      <w:hyperlink w:anchor="_Toc108363272" w:history="1">
        <w:r w:rsidR="00D6608E" w:rsidRPr="00CB3A9F">
          <w:rPr>
            <w:rStyle w:val="ab"/>
            <w:rFonts w:hint="eastAsia"/>
            <w:noProof/>
          </w:rPr>
          <w:t>参考文献</w:t>
        </w:r>
        <w:r w:rsidR="00D6608E">
          <w:rPr>
            <w:noProof/>
            <w:webHidden/>
          </w:rPr>
          <w:tab/>
        </w:r>
        <w:r w:rsidR="00D6608E">
          <w:rPr>
            <w:noProof/>
            <w:webHidden/>
          </w:rPr>
          <w:fldChar w:fldCharType="begin"/>
        </w:r>
        <w:r w:rsidR="00D6608E">
          <w:rPr>
            <w:noProof/>
            <w:webHidden/>
          </w:rPr>
          <w:instrText xml:space="preserve"> PAGEREF _Toc108363272 \h </w:instrText>
        </w:r>
        <w:r w:rsidR="00D6608E">
          <w:rPr>
            <w:noProof/>
            <w:webHidden/>
          </w:rPr>
        </w:r>
        <w:r w:rsidR="00D6608E">
          <w:rPr>
            <w:noProof/>
            <w:webHidden/>
          </w:rPr>
          <w:fldChar w:fldCharType="separate"/>
        </w:r>
        <w:r w:rsidR="00D6608E">
          <w:rPr>
            <w:noProof/>
            <w:webHidden/>
          </w:rPr>
          <w:t>15</w:t>
        </w:r>
        <w:r w:rsidR="00D6608E">
          <w:rPr>
            <w:noProof/>
            <w:webHidden/>
          </w:rPr>
          <w:fldChar w:fldCharType="end"/>
        </w:r>
      </w:hyperlink>
    </w:p>
    <w:p w14:paraId="783B49BE" w14:textId="77777777" w:rsidR="00D6608E" w:rsidRDefault="00D6608E" w:rsidP="00C5437A">
      <w:pPr>
        <w:ind w:firstLine="480"/>
        <w:sectPr w:rsidR="00D6608E" w:rsidSect="00D6608E">
          <w:headerReference w:type="default" r:id="rId15"/>
          <w:footerReference w:type="default" r:id="rId16"/>
          <w:footnotePr>
            <w:numRestart w:val="eachPage"/>
          </w:footnotePr>
          <w:pgSz w:w="11906" w:h="16838"/>
          <w:pgMar w:top="1843" w:right="1531" w:bottom="1588" w:left="1531" w:header="851" w:footer="992" w:gutter="0"/>
          <w:pgNumType w:fmt="upperRoman" w:start="1"/>
          <w:cols w:space="720"/>
          <w:docGrid w:type="linesAndChars" w:linePitch="459"/>
        </w:sectPr>
      </w:pPr>
      <w:r>
        <w:fldChar w:fldCharType="end"/>
      </w:r>
    </w:p>
    <w:p w14:paraId="7B16F0C9" w14:textId="4F71AEA6" w:rsidR="000254D2" w:rsidRDefault="00D6608E" w:rsidP="000254D2">
      <w:pPr>
        <w:pStyle w:val="1"/>
        <w:jc w:val="center"/>
        <w:rPr>
          <w:sz w:val="32"/>
          <w:szCs w:val="32"/>
        </w:rPr>
      </w:pPr>
      <w:bookmarkStart w:id="6" w:name="_Toc108363245"/>
      <w:bookmarkEnd w:id="0"/>
      <w:bookmarkEnd w:id="1"/>
      <w:bookmarkEnd w:id="2"/>
      <w:bookmarkEnd w:id="3"/>
      <w:bookmarkEnd w:id="4"/>
      <w:bookmarkEnd w:id="5"/>
      <w:r w:rsidRPr="000254D2">
        <w:rPr>
          <w:rFonts w:ascii="黑体" w:hAnsi="黑体" w:hint="eastAsia"/>
          <w:sz w:val="32"/>
          <w:szCs w:val="32"/>
        </w:rPr>
        <w:lastRenderedPageBreak/>
        <w:t>实验</w:t>
      </w:r>
      <w:proofErr w:type="gramStart"/>
      <w:r w:rsidRPr="000254D2">
        <w:rPr>
          <w:rFonts w:ascii="黑体" w:hAnsi="黑体" w:hint="eastAsia"/>
          <w:sz w:val="32"/>
          <w:szCs w:val="32"/>
        </w:rPr>
        <w:t>一</w:t>
      </w:r>
      <w:proofErr w:type="gramEnd"/>
      <w:r w:rsidRPr="000254D2">
        <w:rPr>
          <w:rFonts w:ascii="黑体" w:hAnsi="黑体" w:hint="eastAsia"/>
          <w:sz w:val="32"/>
          <w:szCs w:val="32"/>
        </w:rPr>
        <w:t xml:space="preserve"> </w:t>
      </w:r>
      <w:r w:rsidR="000254D2">
        <w:rPr>
          <w:rFonts w:ascii="黑体" w:hAnsi="黑体" w:hint="eastAsia"/>
          <w:sz w:val="32"/>
          <w:szCs w:val="32"/>
        </w:rPr>
        <w:t xml:space="preserve"> </w:t>
      </w:r>
      <w:r w:rsidRPr="000254D2">
        <w:rPr>
          <w:rFonts w:ascii="黑体" w:hAnsi="黑体" w:hint="eastAsia"/>
          <w:sz w:val="32"/>
          <w:szCs w:val="32"/>
        </w:rPr>
        <w:t>Verilog与</w:t>
      </w:r>
      <w:proofErr w:type="spellStart"/>
      <w:r w:rsidR="000254D2">
        <w:rPr>
          <w:rFonts w:ascii="黑体" w:hAnsi="黑体" w:hint="eastAsia"/>
          <w:sz w:val="32"/>
          <w:szCs w:val="32"/>
        </w:rPr>
        <w:t>V</w:t>
      </w:r>
      <w:r w:rsidRPr="000254D2">
        <w:rPr>
          <w:rFonts w:ascii="黑体" w:hAnsi="黑体" w:hint="eastAsia"/>
          <w:sz w:val="32"/>
          <w:szCs w:val="32"/>
        </w:rPr>
        <w:t>ivado</w:t>
      </w:r>
      <w:proofErr w:type="spellEnd"/>
      <w:r w:rsidRPr="000254D2">
        <w:rPr>
          <w:rFonts w:ascii="黑体" w:hAnsi="黑体" w:hint="eastAsia"/>
          <w:sz w:val="32"/>
          <w:szCs w:val="32"/>
        </w:rPr>
        <w:t>基础</w:t>
      </w:r>
      <w:bookmarkEnd w:id="6"/>
      <w:r w:rsidR="000254D2">
        <w:rPr>
          <w:rFonts w:hint="eastAsia"/>
          <w:sz w:val="32"/>
          <w:szCs w:val="32"/>
        </w:rPr>
        <w:t>（</w:t>
      </w:r>
      <w:r w:rsidR="000254D2" w:rsidRPr="00683CA9">
        <w:rPr>
          <w:rFonts w:hint="eastAsia"/>
          <w:color w:val="4472C4"/>
          <w:sz w:val="32"/>
          <w:szCs w:val="32"/>
        </w:rPr>
        <w:t>一级</w:t>
      </w:r>
      <w:r w:rsidR="000254D2" w:rsidRPr="00683CA9">
        <w:rPr>
          <w:color w:val="4472C4"/>
          <w:sz w:val="32"/>
          <w:szCs w:val="32"/>
        </w:rPr>
        <w:t>标题</w:t>
      </w:r>
      <w:r w:rsidR="000254D2" w:rsidRPr="00683CA9">
        <w:rPr>
          <w:rFonts w:hint="eastAsia"/>
          <w:color w:val="4472C4"/>
          <w:sz w:val="32"/>
          <w:szCs w:val="32"/>
        </w:rPr>
        <w:t xml:space="preserve"> </w:t>
      </w:r>
      <w:r w:rsidR="000254D2" w:rsidRPr="00683CA9">
        <w:rPr>
          <w:rFonts w:hint="eastAsia"/>
          <w:color w:val="4472C4"/>
          <w:sz w:val="32"/>
          <w:szCs w:val="32"/>
        </w:rPr>
        <w:t>三号</w:t>
      </w:r>
      <w:r w:rsidR="000254D2" w:rsidRPr="00683CA9">
        <w:rPr>
          <w:color w:val="4472C4"/>
          <w:sz w:val="32"/>
          <w:szCs w:val="32"/>
        </w:rPr>
        <w:t>黑体</w:t>
      </w:r>
      <w:r w:rsidR="000254D2">
        <w:rPr>
          <w:sz w:val="32"/>
          <w:szCs w:val="32"/>
        </w:rPr>
        <w:t>）</w:t>
      </w:r>
    </w:p>
    <w:p w14:paraId="64E76CFB" w14:textId="76D7F541" w:rsidR="00C5437A" w:rsidRPr="000254D2" w:rsidRDefault="000254D2" w:rsidP="000254D2">
      <w:pPr>
        <w:spacing w:line="360" w:lineRule="auto"/>
        <w:ind w:firstLine="480"/>
        <w:rPr>
          <w:color w:val="0D12E3"/>
        </w:rPr>
      </w:pPr>
      <w:r w:rsidRPr="000254D2">
        <w:rPr>
          <w:rFonts w:hint="eastAsia"/>
          <w:b/>
          <w:bCs/>
          <w:color w:val="0D12E3"/>
          <w:sz w:val="24"/>
          <w:szCs w:val="24"/>
        </w:rPr>
        <w:t>正文</w:t>
      </w:r>
      <w:r w:rsidRPr="000254D2">
        <w:rPr>
          <w:b/>
          <w:bCs/>
          <w:color w:val="0D12E3"/>
          <w:sz w:val="24"/>
          <w:szCs w:val="24"/>
        </w:rPr>
        <w:t>为小四号宋体</w:t>
      </w:r>
      <w:r w:rsidRPr="000254D2">
        <w:rPr>
          <w:rFonts w:hint="eastAsia"/>
          <w:b/>
          <w:bCs/>
          <w:color w:val="0D12E3"/>
          <w:sz w:val="24"/>
          <w:szCs w:val="24"/>
        </w:rPr>
        <w:t>+</w:t>
      </w:r>
      <w:r w:rsidRPr="000254D2">
        <w:rPr>
          <w:b/>
          <w:bCs/>
          <w:color w:val="0D12E3"/>
          <w:sz w:val="24"/>
          <w:szCs w:val="24"/>
        </w:rPr>
        <w:t>Time New Roman</w:t>
      </w:r>
      <w:r w:rsidRPr="000254D2">
        <w:rPr>
          <w:rFonts w:hint="eastAsia"/>
          <w:b/>
          <w:bCs/>
          <w:color w:val="0D12E3"/>
          <w:sz w:val="24"/>
          <w:szCs w:val="24"/>
        </w:rPr>
        <w:t>字体</w:t>
      </w:r>
      <w:r w:rsidRPr="000254D2">
        <w:rPr>
          <w:b/>
          <w:bCs/>
          <w:color w:val="0D12E3"/>
          <w:sz w:val="24"/>
          <w:szCs w:val="24"/>
        </w:rPr>
        <w:t>，</w:t>
      </w:r>
      <w:r w:rsidRPr="000254D2">
        <w:rPr>
          <w:rFonts w:hint="eastAsia"/>
          <w:b/>
          <w:bCs/>
          <w:color w:val="0D12E3"/>
          <w:sz w:val="24"/>
          <w:szCs w:val="24"/>
        </w:rPr>
        <w:t>1.5</w:t>
      </w:r>
      <w:r w:rsidRPr="000254D2">
        <w:rPr>
          <w:rFonts w:hint="eastAsia"/>
          <w:b/>
          <w:bCs/>
          <w:color w:val="0D12E3"/>
          <w:sz w:val="24"/>
          <w:szCs w:val="24"/>
        </w:rPr>
        <w:t>倍</w:t>
      </w:r>
      <w:r w:rsidRPr="000254D2">
        <w:rPr>
          <w:b/>
          <w:bCs/>
          <w:color w:val="0D12E3"/>
          <w:sz w:val="24"/>
          <w:szCs w:val="24"/>
        </w:rPr>
        <w:t>行距</w:t>
      </w:r>
    </w:p>
    <w:p w14:paraId="09AFA1DC" w14:textId="406B7E45" w:rsidR="00303E90" w:rsidRDefault="00303E90" w:rsidP="00303E90">
      <w:pPr>
        <w:pStyle w:val="af2"/>
        <w:spacing w:line="240" w:lineRule="auto"/>
        <w:ind w:firstLine="482"/>
        <w:rPr>
          <w:rFonts w:ascii="黑体" w:eastAsia="黑体" w:hAnsi="黑体"/>
          <w:b/>
          <w:bCs/>
          <w:color w:val="FF0000"/>
          <w:szCs w:val="24"/>
        </w:rPr>
      </w:pPr>
      <w:r w:rsidRPr="00303E90">
        <w:rPr>
          <w:rFonts w:ascii="黑体" w:eastAsia="黑体" w:hAnsi="黑体" w:hint="eastAsia"/>
          <w:b/>
          <w:color w:val="FF0000"/>
          <w:szCs w:val="21"/>
        </w:rPr>
        <w:t>请仔细阅读所有</w:t>
      </w:r>
      <w:r w:rsidR="000254D2">
        <w:rPr>
          <w:rFonts w:ascii="黑体" w:eastAsia="黑体" w:hAnsi="黑体" w:hint="eastAsia"/>
          <w:b/>
          <w:color w:val="FF0000"/>
          <w:szCs w:val="21"/>
        </w:rPr>
        <w:t>带颜色</w:t>
      </w:r>
      <w:r w:rsidRPr="00303E90">
        <w:rPr>
          <w:rFonts w:ascii="黑体" w:eastAsia="黑体" w:hAnsi="黑体" w:hint="eastAsia"/>
          <w:b/>
          <w:color w:val="FF0000"/>
          <w:szCs w:val="21"/>
        </w:rPr>
        <w:t>的说明文字</w:t>
      </w:r>
      <w:r>
        <w:rPr>
          <w:rFonts w:ascii="黑体" w:eastAsia="黑体" w:hAnsi="黑体" w:hint="eastAsia"/>
          <w:b/>
          <w:color w:val="FF0000"/>
          <w:szCs w:val="21"/>
        </w:rPr>
        <w:t>，包括目录中的说明</w:t>
      </w:r>
      <w:r w:rsidRPr="00303E90">
        <w:rPr>
          <w:rFonts w:ascii="黑体" w:eastAsia="黑体" w:hAnsi="黑体" w:hint="eastAsia"/>
          <w:b/>
          <w:color w:val="FF0000"/>
          <w:szCs w:val="21"/>
        </w:rPr>
        <w:t>，</w:t>
      </w:r>
      <w:r w:rsidRPr="00303E90">
        <w:rPr>
          <w:rFonts w:ascii="黑体" w:eastAsia="黑体" w:hAnsi="黑体" w:hint="eastAsia"/>
          <w:b/>
          <w:color w:val="FF0000"/>
          <w:szCs w:val="24"/>
        </w:rPr>
        <w:t>整个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模板中</w:t>
      </w:r>
      <w:r w:rsidR="000254D2">
        <w:rPr>
          <w:rFonts w:ascii="黑体" w:eastAsia="黑体" w:hAnsi="黑体" w:hint="eastAsia"/>
          <w:b/>
          <w:bCs/>
          <w:color w:val="FF0000"/>
          <w:szCs w:val="24"/>
        </w:rPr>
        <w:t>带颜色的说明文字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请在撰写实验报告时</w:t>
      </w:r>
      <w:r w:rsidRPr="00A35155">
        <w:rPr>
          <w:rFonts w:ascii="黑体" w:eastAsia="黑体" w:hAnsi="黑体" w:hint="eastAsia"/>
          <w:b/>
          <w:bCs/>
          <w:color w:val="FF0000"/>
          <w:szCs w:val="24"/>
          <w:highlight w:val="yellow"/>
        </w:rPr>
        <w:t>务必删去</w:t>
      </w:r>
      <w:r w:rsidR="000254D2">
        <w:rPr>
          <w:rFonts w:ascii="黑体" w:eastAsia="黑体" w:hAnsi="黑体" w:hint="eastAsia"/>
          <w:b/>
          <w:bCs/>
          <w:color w:val="FF0000"/>
          <w:szCs w:val="24"/>
        </w:rPr>
        <w:t>，否则报告格式不合格</w:t>
      </w:r>
      <w:r w:rsidRPr="00FC4D60">
        <w:rPr>
          <w:rFonts w:ascii="黑体" w:eastAsia="黑体" w:hAnsi="黑体" w:hint="eastAsia"/>
          <w:b/>
          <w:bCs/>
          <w:color w:val="FF0000"/>
          <w:szCs w:val="24"/>
        </w:rPr>
        <w:t>！）</w:t>
      </w:r>
    </w:p>
    <w:p w14:paraId="01E85BA9" w14:textId="77777777" w:rsidR="000254D2" w:rsidRPr="00303E90" w:rsidRDefault="000254D2" w:rsidP="000254D2">
      <w:pPr>
        <w:ind w:firstLineChars="200" w:firstLine="482"/>
        <w:rPr>
          <w:b/>
          <w:color w:val="FF0000"/>
          <w:sz w:val="24"/>
          <w:szCs w:val="24"/>
        </w:rPr>
      </w:pPr>
      <w:r w:rsidRPr="000254D2">
        <w:rPr>
          <w:rFonts w:hint="eastAsia"/>
          <w:b/>
          <w:color w:val="0D12E3"/>
          <w:sz w:val="24"/>
          <w:szCs w:val="24"/>
        </w:rPr>
        <w:t>特别注意：</w:t>
      </w:r>
      <w:r>
        <w:rPr>
          <w:rFonts w:hint="eastAsia"/>
          <w:b/>
          <w:color w:val="FF0000"/>
          <w:sz w:val="24"/>
          <w:szCs w:val="24"/>
        </w:rPr>
        <w:t>请不要互相抄袭实验报告或者完全拷贝实验手册的内容，否则实验报告不得分。</w:t>
      </w:r>
    </w:p>
    <w:p w14:paraId="1D4CB460" w14:textId="31E1337D" w:rsidR="00C5437A" w:rsidRPr="00303E90" w:rsidRDefault="00C5437A" w:rsidP="00C5437A">
      <w:pPr>
        <w:ind w:firstLineChars="150" w:firstLine="316"/>
        <w:rPr>
          <w:b/>
          <w:color w:val="FF0000"/>
          <w:szCs w:val="21"/>
        </w:rPr>
      </w:pPr>
    </w:p>
    <w:p w14:paraId="66834BC0" w14:textId="613A4103" w:rsidR="00303E90" w:rsidRDefault="00C5437A" w:rsidP="001C2316">
      <w:pPr>
        <w:ind w:firstLineChars="100" w:firstLine="241"/>
        <w:rPr>
          <w:b/>
          <w:color w:val="FF0000"/>
          <w:sz w:val="24"/>
          <w:szCs w:val="24"/>
        </w:rPr>
      </w:pPr>
      <w:bookmarkStart w:id="7" w:name="OLE_LINK1"/>
      <w:r w:rsidRPr="00303E90">
        <w:rPr>
          <w:rFonts w:hint="eastAsia"/>
          <w:b/>
          <w:color w:val="FF0000"/>
          <w:sz w:val="24"/>
          <w:szCs w:val="24"/>
        </w:rPr>
        <w:t>模板各个标题下面的内容仅是举例，作者应依照自己思想</w:t>
      </w:r>
      <w:r w:rsidR="00303E90">
        <w:rPr>
          <w:rFonts w:hint="eastAsia"/>
          <w:b/>
          <w:color w:val="FF0000"/>
          <w:sz w:val="24"/>
          <w:szCs w:val="24"/>
        </w:rPr>
        <w:t>重新撰写</w:t>
      </w:r>
      <w:r w:rsidRPr="00303E90">
        <w:rPr>
          <w:rFonts w:hint="eastAsia"/>
          <w:b/>
          <w:color w:val="FF0000"/>
          <w:sz w:val="24"/>
          <w:szCs w:val="24"/>
        </w:rPr>
        <w:t>该部分内容</w:t>
      </w:r>
      <w:r w:rsidR="00303E90">
        <w:rPr>
          <w:rFonts w:hint="eastAsia"/>
          <w:b/>
          <w:color w:val="FF0000"/>
          <w:sz w:val="24"/>
          <w:szCs w:val="24"/>
        </w:rPr>
        <w:t>，每部分的具体内容可以按自己的思路组织，不局限于</w:t>
      </w:r>
      <w:r w:rsidR="001C2316">
        <w:rPr>
          <w:rFonts w:hint="eastAsia"/>
          <w:b/>
          <w:color w:val="FF0000"/>
          <w:sz w:val="24"/>
          <w:szCs w:val="24"/>
        </w:rPr>
        <w:t>目录中</w:t>
      </w:r>
      <w:r w:rsidR="00303E90">
        <w:rPr>
          <w:rFonts w:hint="eastAsia"/>
          <w:b/>
          <w:color w:val="FF0000"/>
          <w:sz w:val="24"/>
          <w:szCs w:val="24"/>
        </w:rPr>
        <w:t>二级或三级</w:t>
      </w:r>
      <w:r w:rsidR="000254D2">
        <w:rPr>
          <w:rFonts w:hint="eastAsia"/>
          <w:b/>
          <w:color w:val="FF0000"/>
          <w:sz w:val="24"/>
          <w:szCs w:val="24"/>
        </w:rPr>
        <w:t>标题</w:t>
      </w:r>
      <w:r w:rsidR="00303E90">
        <w:rPr>
          <w:rFonts w:hint="eastAsia"/>
          <w:b/>
          <w:color w:val="FF0000"/>
          <w:sz w:val="24"/>
          <w:szCs w:val="24"/>
        </w:rPr>
        <w:t>的内容。</w:t>
      </w:r>
    </w:p>
    <w:bookmarkEnd w:id="7"/>
    <w:p w14:paraId="0613DEC8" w14:textId="6B67561D" w:rsidR="001C2316" w:rsidRDefault="001C2316" w:rsidP="001C2316">
      <w:pPr>
        <w:pStyle w:val="2"/>
        <w:numPr>
          <w:ilvl w:val="1"/>
          <w:numId w:val="13"/>
        </w:numPr>
        <w:rPr>
          <w:rFonts w:ascii="Times New Roman" w:hAnsi="Times New Roman"/>
          <w:sz w:val="30"/>
          <w:szCs w:val="30"/>
        </w:rPr>
      </w:pPr>
      <w:r>
        <w:rPr>
          <w:rFonts w:ascii="黑体" w:hAnsi="黑体" w:hint="eastAsia"/>
          <w:sz w:val="30"/>
          <w:szCs w:val="30"/>
        </w:rPr>
        <w:t>实验内容</w:t>
      </w:r>
      <w:r w:rsidR="004A0C33" w:rsidRPr="001C2316">
        <w:rPr>
          <w:rFonts w:ascii="黑体" w:hAnsi="黑体" w:hint="eastAsia"/>
          <w:sz w:val="30"/>
          <w:szCs w:val="30"/>
        </w:rPr>
        <w:t xml:space="preserve"> </w:t>
      </w:r>
      <w:r w:rsidR="004A0C33">
        <w:rPr>
          <w:rFonts w:ascii="Times New Roman" w:hAnsi="Times New Roman" w:hint="eastAsia"/>
          <w:sz w:val="30"/>
          <w:szCs w:val="30"/>
        </w:rPr>
        <w:t>（</w:t>
      </w:r>
      <w:r w:rsidR="004A0C33"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="004A0C33"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="004A0C33"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="004A0C33"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="004A0C33" w:rsidRPr="00683CA9">
        <w:rPr>
          <w:rFonts w:ascii="Times New Roman" w:hAnsi="Times New Roman"/>
          <w:color w:val="4472C4"/>
          <w:sz w:val="30"/>
          <w:szCs w:val="30"/>
        </w:rPr>
        <w:t>黑体</w:t>
      </w:r>
      <w:r w:rsidR="004A0C33">
        <w:rPr>
          <w:rFonts w:ascii="Times New Roman" w:hAnsi="Times New Roman"/>
          <w:sz w:val="30"/>
          <w:szCs w:val="30"/>
        </w:rPr>
        <w:t>）</w:t>
      </w:r>
      <w:bookmarkStart w:id="8" w:name="_Toc447005593"/>
    </w:p>
    <w:p w14:paraId="0985C1C5" w14:textId="3CA592F6" w:rsidR="001C2316" w:rsidRDefault="001C2316">
      <w:pPr>
        <w:widowControl/>
        <w:jc w:val="left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黑体"/>
          <w:bCs/>
          <w:sz w:val="30"/>
          <w:szCs w:val="30"/>
        </w:rPr>
        <w:br w:type="page"/>
      </w:r>
    </w:p>
    <w:p w14:paraId="60BE7756" w14:textId="77777777" w:rsidR="00F21B5F" w:rsidRDefault="00FE32EE" w:rsidP="00FE32EE">
      <w:pPr>
        <w:pStyle w:val="1"/>
        <w:jc w:val="center"/>
        <w:rPr>
          <w:sz w:val="32"/>
          <w:szCs w:val="32"/>
        </w:rPr>
      </w:pPr>
      <w:r w:rsidRPr="00FE32EE">
        <w:rPr>
          <w:rFonts w:hint="eastAsia"/>
          <w:sz w:val="32"/>
          <w:szCs w:val="32"/>
        </w:rPr>
        <w:lastRenderedPageBreak/>
        <w:t>实验二</w:t>
      </w:r>
      <w:r w:rsidRPr="00FE32EE">
        <w:rPr>
          <w:rFonts w:hint="eastAsia"/>
          <w:sz w:val="32"/>
          <w:szCs w:val="32"/>
        </w:rPr>
        <w:t xml:space="preserve">  </w:t>
      </w:r>
      <w:r w:rsidRPr="00FE32EE">
        <w:rPr>
          <w:rFonts w:hint="eastAsia"/>
          <w:sz w:val="32"/>
          <w:szCs w:val="32"/>
        </w:rPr>
        <w:t>多路选择器的设计</w:t>
      </w:r>
      <w:bookmarkStart w:id="9" w:name="_Toc447005594"/>
      <w:bookmarkEnd w:id="8"/>
    </w:p>
    <w:p w14:paraId="3E8B9280" w14:textId="242E34A9" w:rsidR="00F21B5F" w:rsidRPr="00F21B5F" w:rsidRDefault="00F21B5F" w:rsidP="00FE32EE">
      <w:pPr>
        <w:pStyle w:val="1"/>
        <w:jc w:val="center"/>
        <w:rPr>
          <w:color w:val="FF0000"/>
          <w:sz w:val="32"/>
          <w:szCs w:val="32"/>
        </w:rPr>
      </w:pPr>
      <w:r w:rsidRPr="00F21B5F">
        <w:rPr>
          <w:rFonts w:hint="eastAsia"/>
          <w:color w:val="FF0000"/>
          <w:sz w:val="32"/>
          <w:szCs w:val="32"/>
        </w:rPr>
        <w:t>（可以不做多路选择器</w:t>
      </w:r>
      <w:r>
        <w:rPr>
          <w:rFonts w:hint="eastAsia"/>
          <w:color w:val="FF0000"/>
          <w:sz w:val="32"/>
          <w:szCs w:val="32"/>
        </w:rPr>
        <w:t>，可以</w:t>
      </w:r>
      <w:proofErr w:type="gramStart"/>
      <w:r>
        <w:rPr>
          <w:rFonts w:hint="eastAsia"/>
          <w:color w:val="FF0000"/>
          <w:sz w:val="32"/>
          <w:szCs w:val="32"/>
        </w:rPr>
        <w:t>做别</w:t>
      </w:r>
      <w:proofErr w:type="gramEnd"/>
      <w:r>
        <w:rPr>
          <w:rFonts w:hint="eastAsia"/>
          <w:color w:val="FF0000"/>
          <w:sz w:val="32"/>
          <w:szCs w:val="32"/>
        </w:rPr>
        <w:t>的</w:t>
      </w:r>
      <w:r w:rsidRPr="00F21B5F">
        <w:rPr>
          <w:rFonts w:hint="eastAsia"/>
          <w:color w:val="FF0000"/>
          <w:sz w:val="32"/>
          <w:szCs w:val="32"/>
        </w:rPr>
        <w:t>）</w:t>
      </w:r>
    </w:p>
    <w:p w14:paraId="0B800EE5" w14:textId="77777777" w:rsidR="00F21B5F" w:rsidRPr="005B79FE" w:rsidRDefault="00F21B5F" w:rsidP="00FE32EE">
      <w:pPr>
        <w:pStyle w:val="1"/>
        <w:jc w:val="center"/>
        <w:rPr>
          <w:color w:val="FF0000"/>
          <w:sz w:val="32"/>
          <w:szCs w:val="32"/>
        </w:rPr>
      </w:pPr>
      <w:r w:rsidRPr="005B79FE">
        <w:rPr>
          <w:rFonts w:hint="eastAsia"/>
          <w:color w:val="FF0000"/>
          <w:sz w:val="32"/>
          <w:szCs w:val="32"/>
        </w:rPr>
        <w:t>（</w:t>
      </w:r>
      <w:r>
        <w:rPr>
          <w:rFonts w:hint="eastAsia"/>
          <w:color w:val="FF0000"/>
          <w:sz w:val="32"/>
          <w:szCs w:val="32"/>
        </w:rPr>
        <w:t>每一个新的实验开始要另起一页</w:t>
      </w:r>
      <w:r w:rsidRPr="005B79FE">
        <w:rPr>
          <w:rFonts w:hint="eastAsia"/>
          <w:color w:val="FF0000"/>
          <w:sz w:val="32"/>
          <w:szCs w:val="32"/>
        </w:rPr>
        <w:t>）</w:t>
      </w:r>
    </w:p>
    <w:p w14:paraId="3B7487C7" w14:textId="4AC82B3A" w:rsidR="00683CA9" w:rsidRDefault="00F21B5F" w:rsidP="00683CA9">
      <w:pPr>
        <w:pStyle w:val="2"/>
        <w:rPr>
          <w:rFonts w:ascii="Times New Roman" w:hAnsi="Times New Roman"/>
          <w:sz w:val="30"/>
          <w:szCs w:val="30"/>
        </w:rPr>
      </w:pPr>
      <w:r>
        <w:rPr>
          <w:rFonts w:ascii="黑体" w:hAnsi="黑体" w:hint="eastAsia"/>
          <w:sz w:val="30"/>
          <w:szCs w:val="30"/>
        </w:rPr>
        <w:t>2</w:t>
      </w:r>
      <w:r w:rsidRPr="00797864">
        <w:rPr>
          <w:rFonts w:ascii="黑体" w:hAnsi="黑体"/>
          <w:sz w:val="30"/>
          <w:szCs w:val="30"/>
        </w:rPr>
        <w:t>.1</w:t>
      </w:r>
      <w:bookmarkEnd w:id="9"/>
      <w:r w:rsidR="00E67506" w:rsidRPr="00797864">
        <w:rPr>
          <w:rFonts w:ascii="黑体" w:hAnsi="黑体"/>
          <w:sz w:val="30"/>
          <w:szCs w:val="30"/>
        </w:rPr>
        <w:t xml:space="preserve"> </w:t>
      </w:r>
      <w:r w:rsidR="00FE32EE">
        <w:rPr>
          <w:rFonts w:ascii="黑体" w:hAnsi="黑体" w:hint="eastAsia"/>
          <w:sz w:val="30"/>
          <w:szCs w:val="30"/>
        </w:rPr>
        <w:t>设计要求</w:t>
      </w:r>
      <w:r w:rsidR="00683CA9">
        <w:rPr>
          <w:rFonts w:ascii="Times New Roman" w:hAnsi="Times New Roman" w:hint="eastAsia"/>
          <w:sz w:val="30"/>
          <w:szCs w:val="30"/>
        </w:rPr>
        <w:t>（</w:t>
      </w:r>
      <w:r w:rsidR="00683CA9"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="00683CA9"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="00683CA9"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="00683CA9"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="00683CA9" w:rsidRPr="00683CA9">
        <w:rPr>
          <w:rFonts w:ascii="Times New Roman" w:hAnsi="Times New Roman"/>
          <w:color w:val="4472C4"/>
          <w:sz w:val="30"/>
          <w:szCs w:val="30"/>
        </w:rPr>
        <w:t>黑体</w:t>
      </w:r>
      <w:r w:rsidR="00683CA9">
        <w:rPr>
          <w:rFonts w:ascii="Times New Roman" w:hAnsi="Times New Roman"/>
          <w:sz w:val="30"/>
          <w:szCs w:val="30"/>
        </w:rPr>
        <w:t>）</w:t>
      </w:r>
    </w:p>
    <w:p w14:paraId="5D3899D8" w14:textId="0245F7C8" w:rsidR="00FE32EE" w:rsidRPr="00FB00D7" w:rsidRDefault="00FE32EE" w:rsidP="00FE32EE">
      <w:pPr>
        <w:pStyle w:val="af4"/>
        <w:ind w:firstLine="480"/>
        <w:jc w:val="left"/>
        <w:rPr>
          <w:rFonts w:ascii="Times New Roman" w:hAnsi="Times New Roman" w:cs="Times New Roman"/>
        </w:rPr>
      </w:pPr>
      <w:bookmarkStart w:id="10" w:name="_Toc134007858"/>
      <w:bookmarkStart w:id="11" w:name="_Toc135227308"/>
      <w:bookmarkStart w:id="12" w:name="_Toc135227387"/>
      <w:bookmarkStart w:id="13" w:name="_Toc135227509"/>
      <w:bookmarkStart w:id="14" w:name="_Toc266358960"/>
      <w:bookmarkStart w:id="15" w:name="_Toc447005595"/>
      <w:r w:rsidRPr="00FB00D7">
        <w:rPr>
          <w:rFonts w:ascii="Times New Roman" w:hAnsi="Times New Roman" w:cs="Times New Roman"/>
        </w:rPr>
        <w:t>使用</w:t>
      </w:r>
      <w:r w:rsidRPr="00FB00D7">
        <w:rPr>
          <w:rFonts w:ascii="Times New Roman" w:hAnsi="Times New Roman" w:cs="Times New Roman"/>
        </w:rPr>
        <w:t xml:space="preserve"> Verilog </w:t>
      </w:r>
      <w:r w:rsidRPr="00FB00D7">
        <w:rPr>
          <w:rFonts w:ascii="Times New Roman" w:hAnsi="Times New Roman" w:cs="Times New Roman"/>
        </w:rPr>
        <w:t>完成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 w:hint="eastAsia"/>
        </w:rPr>
        <w:t>选</w:t>
      </w:r>
      <w:r>
        <w:rPr>
          <w:rFonts w:ascii="Times New Roman" w:hAnsi="Times New Roman" w:cs="Times New Roman" w:hint="eastAsia"/>
        </w:rPr>
        <w:t xml:space="preserve">1 </w:t>
      </w:r>
      <w:r>
        <w:rPr>
          <w:rFonts w:ascii="Times New Roman" w:hAnsi="Times New Roman" w:cs="Times New Roman" w:hint="eastAsia"/>
        </w:rPr>
        <w:t>多路选择器（</w:t>
      </w:r>
      <w:r>
        <w:rPr>
          <w:rFonts w:ascii="Times New Roman" w:hAnsi="Times New Roman" w:cs="Times New Roman" w:hint="eastAsia"/>
        </w:rPr>
        <w:t>MUX</w:t>
      </w:r>
      <w:r>
        <w:rPr>
          <w:rFonts w:ascii="Times New Roman" w:hAnsi="Times New Roman" w:cs="Times New Roman" w:hint="eastAsia"/>
        </w:rPr>
        <w:t>）</w:t>
      </w:r>
      <w:r w:rsidRPr="00FB00D7">
        <w:rPr>
          <w:rFonts w:ascii="Times New Roman" w:hAnsi="Times New Roman" w:cs="Times New Roman"/>
        </w:rPr>
        <w:t>等模块</w:t>
      </w:r>
      <w:r w:rsidR="003B66EB">
        <w:rPr>
          <w:rFonts w:ascii="Times New Roman" w:hAnsi="Times New Roman" w:cs="Times New Roman" w:hint="eastAsia"/>
        </w:rPr>
        <w:t>的</w:t>
      </w:r>
      <w:r w:rsidRPr="00FB00D7">
        <w:rPr>
          <w:rFonts w:ascii="Times New Roman" w:hAnsi="Times New Roman" w:cs="Times New Roman"/>
        </w:rPr>
        <w:t>设计，编写测试文件进行仿真验证。</w:t>
      </w:r>
    </w:p>
    <w:p w14:paraId="16C54E9C" w14:textId="133515DE" w:rsidR="003B66EB" w:rsidRPr="003B66EB" w:rsidRDefault="002611B9" w:rsidP="003B66EB">
      <w:pPr>
        <w:pStyle w:val="2"/>
        <w:rPr>
          <w:rFonts w:ascii="黑体" w:hAnsi="黑体"/>
          <w:sz w:val="30"/>
          <w:szCs w:val="30"/>
        </w:rPr>
      </w:pPr>
      <w:bookmarkStart w:id="16" w:name="_Toc108363247"/>
      <w:bookmarkEnd w:id="10"/>
      <w:bookmarkEnd w:id="11"/>
      <w:bookmarkEnd w:id="12"/>
      <w:bookmarkEnd w:id="13"/>
      <w:bookmarkEnd w:id="14"/>
      <w:r>
        <w:rPr>
          <w:rFonts w:ascii="黑体" w:hAnsi="黑体" w:hint="eastAsia"/>
          <w:sz w:val="30"/>
          <w:szCs w:val="30"/>
        </w:rPr>
        <w:t>2</w:t>
      </w:r>
      <w:r w:rsidR="003B66EB" w:rsidRPr="003B66EB">
        <w:rPr>
          <w:rFonts w:ascii="黑体" w:hAnsi="黑体" w:hint="eastAsia"/>
          <w:sz w:val="30"/>
          <w:szCs w:val="30"/>
        </w:rPr>
        <w:t>.2</w:t>
      </w:r>
      <w:r w:rsidR="003B66EB">
        <w:rPr>
          <w:rFonts w:ascii="黑体" w:hAnsi="黑体" w:hint="eastAsia"/>
          <w:sz w:val="30"/>
          <w:szCs w:val="30"/>
        </w:rPr>
        <w:t xml:space="preserve"> </w:t>
      </w:r>
      <w:r w:rsidR="003B66EB" w:rsidRPr="003B66EB">
        <w:rPr>
          <w:rFonts w:ascii="黑体" w:hAnsi="黑体" w:hint="eastAsia"/>
          <w:sz w:val="30"/>
          <w:szCs w:val="30"/>
        </w:rPr>
        <w:t>方案设计</w:t>
      </w:r>
      <w:bookmarkEnd w:id="16"/>
      <w:r>
        <w:rPr>
          <w:rFonts w:ascii="Times New Roman" w:hAnsi="Times New Roman" w:hint="eastAsia"/>
          <w:sz w:val="30"/>
          <w:szCs w:val="30"/>
        </w:rPr>
        <w:t>（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二级</w:t>
      </w:r>
      <w:r w:rsidRPr="00683CA9">
        <w:rPr>
          <w:rFonts w:ascii="Times New Roman" w:hAnsi="Times New Roman"/>
          <w:color w:val="4472C4"/>
          <w:sz w:val="30"/>
          <w:szCs w:val="30"/>
        </w:rPr>
        <w:t>标题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 xml:space="preserve"> </w:t>
      </w:r>
      <w:r w:rsidRPr="00683CA9">
        <w:rPr>
          <w:rFonts w:ascii="Times New Roman" w:hAnsi="Times New Roman" w:hint="eastAsia"/>
          <w:color w:val="4472C4"/>
          <w:sz w:val="30"/>
          <w:szCs w:val="30"/>
        </w:rPr>
        <w:t>小三</w:t>
      </w:r>
      <w:r w:rsidRPr="00683CA9">
        <w:rPr>
          <w:rFonts w:ascii="Times New Roman" w:hAnsi="Times New Roman"/>
          <w:color w:val="4472C4"/>
          <w:sz w:val="30"/>
          <w:szCs w:val="30"/>
        </w:rPr>
        <w:t>黑体</w:t>
      </w:r>
      <w:r>
        <w:rPr>
          <w:rFonts w:ascii="Times New Roman" w:hAnsi="Times New Roman"/>
          <w:sz w:val="30"/>
          <w:szCs w:val="30"/>
        </w:rPr>
        <w:t>）</w:t>
      </w:r>
    </w:p>
    <w:p w14:paraId="1F00B1B9" w14:textId="77777777" w:rsidR="003B66EB" w:rsidRDefault="003B66EB" w:rsidP="003B66EB">
      <w:pPr>
        <w:pStyle w:val="a2"/>
        <w:ind w:firstLineChars="0"/>
        <w:rPr>
          <w:color w:val="FF0000"/>
        </w:rPr>
      </w:pPr>
      <w:r w:rsidRPr="00BD2A6E">
        <w:rPr>
          <w:rFonts w:hint="eastAsia"/>
          <w:color w:val="FF0000"/>
        </w:rPr>
        <w:t>所有方案应将设计</w:t>
      </w:r>
      <w:r>
        <w:rPr>
          <w:rFonts w:hint="eastAsia"/>
          <w:color w:val="FF0000"/>
        </w:rPr>
        <w:t>思路和设计原理、</w:t>
      </w:r>
      <w:r w:rsidRPr="00BD2A6E">
        <w:rPr>
          <w:rFonts w:hint="eastAsia"/>
          <w:color w:val="FF0000"/>
        </w:rPr>
        <w:t>过程写清楚，为什么这样设计，各部件之间的关系，仅仅粘贴一张电路图是不合格的报告。</w:t>
      </w:r>
    </w:p>
    <w:p w14:paraId="00B0072B" w14:textId="0A2F0203" w:rsidR="003B66EB" w:rsidRPr="003B66EB" w:rsidRDefault="003B66EB" w:rsidP="003B66EB">
      <w:pPr>
        <w:spacing w:line="360" w:lineRule="auto"/>
        <w:ind w:firstLine="480"/>
        <w:rPr>
          <w:sz w:val="24"/>
          <w:szCs w:val="24"/>
        </w:rPr>
      </w:pPr>
      <w:r w:rsidRPr="003B66EB">
        <w:rPr>
          <w:sz w:val="24"/>
          <w:szCs w:val="24"/>
        </w:rPr>
        <w:t>多路选择器（</w:t>
      </w:r>
      <w:r w:rsidRPr="003B66EB">
        <w:rPr>
          <w:sz w:val="24"/>
          <w:szCs w:val="24"/>
        </w:rPr>
        <w:t>MUX</w:t>
      </w:r>
      <w:r w:rsidRPr="003B66EB">
        <w:rPr>
          <w:sz w:val="24"/>
          <w:szCs w:val="24"/>
        </w:rPr>
        <w:t>）是一种在多路数据传送过程中，能够根据需要将其中任意一路选出来的电路，其原理如</w:t>
      </w:r>
      <w:r w:rsidRPr="003B66EB">
        <w:rPr>
          <w:sz w:val="24"/>
          <w:szCs w:val="24"/>
        </w:rPr>
        <w:fldChar w:fldCharType="begin"/>
      </w:r>
      <w:r w:rsidRPr="003B66EB">
        <w:rPr>
          <w:sz w:val="24"/>
          <w:szCs w:val="24"/>
        </w:rPr>
        <w:instrText xml:space="preserve"> REF _Ref69499069 \h  \* MERGEFORMAT </w:instrText>
      </w:r>
      <w:r w:rsidRPr="003B66EB">
        <w:rPr>
          <w:sz w:val="24"/>
          <w:szCs w:val="24"/>
        </w:rPr>
      </w:r>
      <w:r w:rsidRPr="003B66EB">
        <w:rPr>
          <w:sz w:val="24"/>
          <w:szCs w:val="24"/>
        </w:rPr>
        <w:fldChar w:fldCharType="separate"/>
      </w:r>
      <w:r w:rsidRPr="003B66EB">
        <w:rPr>
          <w:sz w:val="24"/>
          <w:szCs w:val="24"/>
        </w:rPr>
        <w:t>图</w:t>
      </w:r>
      <w:r w:rsidRPr="003B66EB">
        <w:rPr>
          <w:sz w:val="24"/>
          <w:szCs w:val="24"/>
        </w:rPr>
        <w:t xml:space="preserve"> 1.1</w:t>
      </w:r>
      <w:r w:rsidRPr="003B66EB">
        <w:rPr>
          <w:sz w:val="24"/>
          <w:szCs w:val="24"/>
        </w:rPr>
        <w:fldChar w:fldCharType="end"/>
      </w:r>
      <w:r w:rsidRPr="003B66EB">
        <w:rPr>
          <w:sz w:val="24"/>
          <w:szCs w:val="24"/>
        </w:rPr>
        <w:t>所示</w:t>
      </w:r>
      <w:r>
        <w:rPr>
          <w:rFonts w:hint="eastAsia"/>
          <w:sz w:val="24"/>
          <w:szCs w:val="24"/>
        </w:rPr>
        <w:t>，</w:t>
      </w:r>
      <w:r w:rsidRPr="003B66EB">
        <w:rPr>
          <w:sz w:val="24"/>
          <w:szCs w:val="24"/>
        </w:rPr>
        <w:t>真值表</w:t>
      </w:r>
      <w:r>
        <w:rPr>
          <w:rFonts w:hint="eastAsia"/>
          <w:sz w:val="24"/>
          <w:szCs w:val="24"/>
        </w:rPr>
        <w:t>如表</w:t>
      </w:r>
      <w:r>
        <w:rPr>
          <w:rFonts w:hint="eastAsia"/>
          <w:sz w:val="24"/>
          <w:szCs w:val="24"/>
        </w:rPr>
        <w:t>1.1</w:t>
      </w:r>
      <w:r>
        <w:rPr>
          <w:rFonts w:hint="eastAsia"/>
          <w:sz w:val="24"/>
          <w:szCs w:val="24"/>
        </w:rPr>
        <w:t>所示。</w:t>
      </w:r>
    </w:p>
    <w:p w14:paraId="7C0FB56A" w14:textId="1A1E59A1" w:rsidR="003B66EB" w:rsidRDefault="003B66EB" w:rsidP="003B66EB">
      <w:pPr>
        <w:pStyle w:val="af4"/>
        <w:spacing w:line="240" w:lineRule="auto"/>
        <w:ind w:firstLine="480"/>
      </w:pPr>
      <w:r>
        <w:rPr>
          <w:noProof/>
        </w:rPr>
        <w:drawing>
          <wp:inline distT="0" distB="0" distL="0" distR="0" wp14:anchorId="452BF255" wp14:editId="3EDAC400">
            <wp:extent cx="1536779" cy="1371670"/>
            <wp:effectExtent l="0" t="0" r="6350" b="0"/>
            <wp:docPr id="1338850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0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E218" w14:textId="03D3671C" w:rsidR="003B66EB" w:rsidRPr="003B66EB" w:rsidRDefault="003B66EB" w:rsidP="003B66EB">
      <w:pPr>
        <w:jc w:val="center"/>
        <w:rPr>
          <w:rFonts w:eastAsiaTheme="minorEastAsia"/>
          <w:sz w:val="24"/>
          <w:szCs w:val="24"/>
        </w:rPr>
      </w:pPr>
      <w:r w:rsidRPr="003B66EB">
        <w:rPr>
          <w:rFonts w:eastAsiaTheme="minorEastAsia"/>
          <w:sz w:val="24"/>
          <w:szCs w:val="24"/>
        </w:rPr>
        <w:t>图</w:t>
      </w:r>
      <w:r w:rsidRPr="003B66EB">
        <w:rPr>
          <w:rFonts w:eastAsiaTheme="minorEastAsia"/>
          <w:sz w:val="24"/>
          <w:szCs w:val="24"/>
        </w:rPr>
        <w:t>1.1  4</w:t>
      </w:r>
      <w:r w:rsidRPr="003B66EB">
        <w:rPr>
          <w:rFonts w:eastAsiaTheme="minorEastAsia"/>
          <w:sz w:val="24"/>
          <w:szCs w:val="24"/>
        </w:rPr>
        <w:t>选</w:t>
      </w:r>
      <w:proofErr w:type="gramStart"/>
      <w:r w:rsidRPr="003B66EB">
        <w:rPr>
          <w:rFonts w:eastAsiaTheme="minorEastAsia"/>
          <w:sz w:val="24"/>
          <w:szCs w:val="24"/>
        </w:rPr>
        <w:t>1</w:t>
      </w:r>
      <w:r w:rsidRPr="003B66EB">
        <w:rPr>
          <w:rFonts w:eastAsiaTheme="minorEastAsia"/>
          <w:sz w:val="24"/>
          <w:szCs w:val="24"/>
        </w:rPr>
        <w:t>多路</w:t>
      </w:r>
      <w:proofErr w:type="gramEnd"/>
      <w:r w:rsidRPr="003B66EB">
        <w:rPr>
          <w:rFonts w:eastAsiaTheme="minorEastAsia"/>
          <w:sz w:val="24"/>
          <w:szCs w:val="24"/>
        </w:rPr>
        <w:t>选择器</w:t>
      </w:r>
    </w:p>
    <w:p w14:paraId="17F40347" w14:textId="0F4DAA83" w:rsidR="003B66EB" w:rsidRDefault="003B66EB" w:rsidP="003B66EB">
      <w:pPr>
        <w:pStyle w:val="a2"/>
        <w:ind w:firstLineChars="0"/>
        <w:rPr>
          <w:color w:val="FF0000"/>
        </w:rPr>
      </w:pPr>
    </w:p>
    <w:p w14:paraId="665DB7AD" w14:textId="1DF17A2F" w:rsidR="003B66EB" w:rsidRPr="003B66EB" w:rsidRDefault="003B66EB" w:rsidP="003B66EB">
      <w:pPr>
        <w:jc w:val="center"/>
        <w:rPr>
          <w:rFonts w:eastAsiaTheme="minorEastAsia"/>
          <w:sz w:val="24"/>
          <w:szCs w:val="24"/>
        </w:rPr>
      </w:pPr>
      <w:r w:rsidRPr="003B66EB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952262C" wp14:editId="3914B0F1">
            <wp:simplePos x="0" y="0"/>
            <wp:positionH relativeFrom="column">
              <wp:posOffset>1615932</wp:posOffset>
            </wp:positionH>
            <wp:positionV relativeFrom="paragraph">
              <wp:posOffset>292154</wp:posOffset>
            </wp:positionV>
            <wp:extent cx="2298065" cy="2212975"/>
            <wp:effectExtent l="0" t="0" r="6985" b="0"/>
            <wp:wrapTopAndBottom/>
            <wp:docPr id="124219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16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6EB">
        <w:rPr>
          <w:rFonts w:eastAsiaTheme="minorEastAsia" w:hint="eastAsia"/>
          <w:sz w:val="24"/>
          <w:szCs w:val="24"/>
        </w:rPr>
        <w:t>表</w:t>
      </w:r>
      <w:r w:rsidRPr="003B66EB">
        <w:rPr>
          <w:rFonts w:eastAsiaTheme="minorEastAsia" w:hint="eastAsia"/>
          <w:sz w:val="24"/>
          <w:szCs w:val="24"/>
        </w:rPr>
        <w:t>1.1</w:t>
      </w:r>
      <w:r>
        <w:rPr>
          <w:rFonts w:eastAsiaTheme="minorEastAsia" w:hint="eastAsia"/>
          <w:sz w:val="24"/>
          <w:szCs w:val="24"/>
        </w:rPr>
        <w:t xml:space="preserve"> </w:t>
      </w:r>
      <w:r w:rsidR="00AB3901"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 w:hint="eastAsia"/>
          <w:sz w:val="24"/>
          <w:szCs w:val="24"/>
        </w:rPr>
        <w:t>4</w:t>
      </w:r>
      <w:r>
        <w:rPr>
          <w:rFonts w:eastAsiaTheme="minorEastAsia" w:hint="eastAsia"/>
          <w:sz w:val="24"/>
          <w:szCs w:val="24"/>
        </w:rPr>
        <w:t>选</w:t>
      </w:r>
      <w:proofErr w:type="gramStart"/>
      <w:r>
        <w:rPr>
          <w:rFonts w:eastAsiaTheme="minorEastAsia" w:hint="eastAsia"/>
          <w:sz w:val="24"/>
          <w:szCs w:val="24"/>
        </w:rPr>
        <w:t>1</w:t>
      </w:r>
      <w:r>
        <w:rPr>
          <w:rFonts w:eastAsiaTheme="minorEastAsia" w:hint="eastAsia"/>
          <w:sz w:val="24"/>
          <w:szCs w:val="24"/>
        </w:rPr>
        <w:t>多路</w:t>
      </w:r>
      <w:proofErr w:type="gramEnd"/>
      <w:r>
        <w:rPr>
          <w:rFonts w:eastAsiaTheme="minorEastAsia" w:hint="eastAsia"/>
          <w:sz w:val="24"/>
          <w:szCs w:val="24"/>
        </w:rPr>
        <w:t>选择器真值表</w:t>
      </w:r>
    </w:p>
    <w:p w14:paraId="548160DB" w14:textId="28C9BA72" w:rsidR="003B66EB" w:rsidRPr="003B66EB" w:rsidRDefault="003B66EB" w:rsidP="003B66EB">
      <w:pPr>
        <w:pStyle w:val="a2"/>
        <w:ind w:firstLineChars="0"/>
        <w:rPr>
          <w:color w:val="FF0000"/>
        </w:rPr>
      </w:pPr>
    </w:p>
    <w:p w14:paraId="15900567" w14:textId="2ED9CB33" w:rsidR="00683CA9" w:rsidRDefault="002611B9" w:rsidP="00F21B5F">
      <w:pPr>
        <w:spacing w:line="276" w:lineRule="auto"/>
        <w:ind w:firstLine="480"/>
        <w:rPr>
          <w:b/>
          <w:bCs/>
          <w:color w:val="FF0000"/>
          <w:sz w:val="24"/>
          <w:szCs w:val="24"/>
        </w:rPr>
      </w:pPr>
      <w:r w:rsidRPr="002611B9">
        <w:rPr>
          <w:rFonts w:hint="eastAsia"/>
          <w:b/>
          <w:bCs/>
          <w:color w:val="FF0000"/>
          <w:sz w:val="24"/>
          <w:szCs w:val="24"/>
        </w:rPr>
        <w:lastRenderedPageBreak/>
        <w:t>注意：</w:t>
      </w:r>
      <w:r w:rsidR="003B66EB" w:rsidRPr="002611B9">
        <w:rPr>
          <w:rFonts w:hint="eastAsia"/>
          <w:b/>
          <w:bCs/>
          <w:color w:val="FF0000"/>
          <w:sz w:val="24"/>
          <w:szCs w:val="24"/>
        </w:rPr>
        <w:t>所有的图要有图名图号，注意，图名图号在图的下方，表名表号在</w:t>
      </w:r>
      <w:r w:rsidRPr="002611B9">
        <w:rPr>
          <w:rFonts w:hint="eastAsia"/>
          <w:b/>
          <w:bCs/>
          <w:color w:val="FF0000"/>
          <w:sz w:val="24"/>
          <w:szCs w:val="24"/>
        </w:rPr>
        <w:t>表</w:t>
      </w:r>
      <w:r w:rsidR="003B66EB" w:rsidRPr="002611B9">
        <w:rPr>
          <w:rFonts w:hint="eastAsia"/>
          <w:b/>
          <w:bCs/>
          <w:color w:val="FF0000"/>
          <w:sz w:val="24"/>
          <w:szCs w:val="24"/>
        </w:rPr>
        <w:t>的上方</w:t>
      </w:r>
      <w:r w:rsidRPr="002611B9">
        <w:rPr>
          <w:rFonts w:hint="eastAsia"/>
          <w:b/>
          <w:bCs/>
          <w:color w:val="FF0000"/>
          <w:sz w:val="24"/>
          <w:szCs w:val="24"/>
        </w:rPr>
        <w:t>。文字中要</w:t>
      </w:r>
      <w:r w:rsidR="00E67506" w:rsidRPr="002611B9">
        <w:rPr>
          <w:b/>
          <w:bCs/>
          <w:color w:val="FF0000"/>
          <w:sz w:val="24"/>
          <w:szCs w:val="24"/>
        </w:rPr>
        <w:t>对图</w:t>
      </w:r>
      <w:r w:rsidRPr="002611B9">
        <w:rPr>
          <w:rFonts w:hint="eastAsia"/>
          <w:b/>
          <w:bCs/>
          <w:color w:val="FF0000"/>
          <w:sz w:val="24"/>
          <w:szCs w:val="24"/>
        </w:rPr>
        <w:t>表作</w:t>
      </w:r>
      <w:r w:rsidR="00E67506" w:rsidRPr="002611B9">
        <w:rPr>
          <w:b/>
          <w:bCs/>
          <w:color w:val="FF0000"/>
          <w:sz w:val="24"/>
          <w:szCs w:val="24"/>
        </w:rPr>
        <w:t>解释</w:t>
      </w:r>
      <w:r w:rsidRPr="002611B9">
        <w:rPr>
          <w:rFonts w:hint="eastAsia"/>
          <w:b/>
          <w:bCs/>
          <w:color w:val="FF0000"/>
          <w:sz w:val="24"/>
          <w:szCs w:val="24"/>
        </w:rPr>
        <w:t>说明</w:t>
      </w:r>
      <w:r w:rsidR="00E67506" w:rsidRPr="002611B9">
        <w:rPr>
          <w:b/>
          <w:bCs/>
          <w:color w:val="FF0000"/>
          <w:sz w:val="24"/>
          <w:szCs w:val="24"/>
        </w:rPr>
        <w:t>，</w:t>
      </w:r>
      <w:r w:rsidRPr="002611B9">
        <w:rPr>
          <w:rFonts w:hint="eastAsia"/>
          <w:b/>
          <w:bCs/>
          <w:color w:val="FF0000"/>
          <w:sz w:val="24"/>
          <w:szCs w:val="24"/>
        </w:rPr>
        <w:t>图中的文字与正文文字大小相同或者小一号字，不可过大或过小。</w:t>
      </w:r>
      <w:r w:rsidR="00E67506" w:rsidRPr="002611B9">
        <w:rPr>
          <w:b/>
          <w:bCs/>
          <w:color w:val="FF0000"/>
          <w:sz w:val="24"/>
          <w:szCs w:val="24"/>
        </w:rPr>
        <w:t>图号</w:t>
      </w:r>
      <w:r w:rsidRPr="002611B9">
        <w:rPr>
          <w:rFonts w:hint="eastAsia"/>
          <w:b/>
          <w:bCs/>
          <w:color w:val="FF0000"/>
          <w:sz w:val="24"/>
          <w:szCs w:val="24"/>
        </w:rPr>
        <w:t>表号都</w:t>
      </w:r>
      <w:r w:rsidR="00E67506" w:rsidRPr="002611B9">
        <w:rPr>
          <w:b/>
          <w:bCs/>
          <w:color w:val="FF0000"/>
          <w:sz w:val="24"/>
          <w:szCs w:val="24"/>
        </w:rPr>
        <w:t>要顺序编号，图、图号</w:t>
      </w:r>
      <w:r w:rsidRPr="002611B9">
        <w:rPr>
          <w:rFonts w:hint="eastAsia"/>
          <w:b/>
          <w:bCs/>
          <w:color w:val="FF0000"/>
          <w:sz w:val="24"/>
          <w:szCs w:val="24"/>
        </w:rPr>
        <w:t>、表、表号</w:t>
      </w:r>
      <w:r w:rsidR="00E67506" w:rsidRPr="002611B9">
        <w:rPr>
          <w:b/>
          <w:bCs/>
          <w:color w:val="FF0000"/>
          <w:sz w:val="24"/>
          <w:szCs w:val="24"/>
        </w:rPr>
        <w:t>居中</w:t>
      </w:r>
      <w:r w:rsidRPr="002611B9">
        <w:rPr>
          <w:rFonts w:hint="eastAsia"/>
          <w:b/>
          <w:bCs/>
          <w:sz w:val="24"/>
          <w:szCs w:val="24"/>
        </w:rPr>
        <w:t>。</w:t>
      </w:r>
      <w:r w:rsidRPr="002611B9">
        <w:rPr>
          <w:rFonts w:hint="eastAsia"/>
          <w:b/>
          <w:bCs/>
          <w:color w:val="FF0000"/>
          <w:sz w:val="24"/>
          <w:szCs w:val="24"/>
        </w:rPr>
        <w:t>如果有公式，请</w:t>
      </w:r>
      <w:r w:rsidRPr="002611B9">
        <w:rPr>
          <w:b/>
          <w:bCs/>
          <w:color w:val="FF0000"/>
          <w:sz w:val="24"/>
          <w:szCs w:val="24"/>
        </w:rPr>
        <w:t>居中，公式顺序编号，且编号右对齐。</w:t>
      </w:r>
    </w:p>
    <w:p w14:paraId="0A12AFC2" w14:textId="79EBF42E" w:rsidR="008B3776" w:rsidRDefault="008B3776" w:rsidP="00F21B5F">
      <w:pPr>
        <w:spacing w:line="276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正文中不要有超过</w:t>
      </w:r>
      <w:r>
        <w:rPr>
          <w:rFonts w:hint="eastAsia"/>
          <w:b/>
          <w:bCs/>
          <w:color w:val="FF0000"/>
          <w:sz w:val="24"/>
          <w:szCs w:val="24"/>
        </w:rPr>
        <w:t>5</w:t>
      </w:r>
      <w:r>
        <w:rPr>
          <w:rFonts w:hint="eastAsia"/>
          <w:b/>
          <w:bCs/>
          <w:color w:val="FF0000"/>
          <w:sz w:val="24"/>
          <w:szCs w:val="24"/>
        </w:rPr>
        <w:t>行的空白，如果因为</w:t>
      </w:r>
      <w:proofErr w:type="gramStart"/>
      <w:r>
        <w:rPr>
          <w:rFonts w:hint="eastAsia"/>
          <w:b/>
          <w:bCs/>
          <w:color w:val="FF0000"/>
          <w:sz w:val="24"/>
          <w:szCs w:val="24"/>
        </w:rPr>
        <w:t>贴图贴表需要</w:t>
      </w:r>
      <w:proofErr w:type="gramEnd"/>
      <w:r>
        <w:rPr>
          <w:rFonts w:hint="eastAsia"/>
          <w:b/>
          <w:bCs/>
          <w:color w:val="FF0000"/>
          <w:sz w:val="24"/>
          <w:szCs w:val="24"/>
        </w:rPr>
        <w:t>有空白，请将后面的文字内容调到前面。图表只要出现在文字中提到的图名表名后面附近处即可。</w:t>
      </w:r>
    </w:p>
    <w:p w14:paraId="1DDF9381" w14:textId="77777777" w:rsidR="00F21B5F" w:rsidRPr="00F21B5F" w:rsidRDefault="00F21B5F" w:rsidP="00F21B5F">
      <w:pPr>
        <w:spacing w:line="276" w:lineRule="auto"/>
        <w:ind w:firstLine="480"/>
        <w:rPr>
          <w:b/>
          <w:bCs/>
          <w:color w:val="FF0000"/>
          <w:sz w:val="24"/>
          <w:szCs w:val="24"/>
        </w:rPr>
      </w:pPr>
      <w:r w:rsidRPr="00F21B5F">
        <w:rPr>
          <w:rFonts w:hint="eastAsia"/>
          <w:b/>
          <w:bCs/>
          <w:color w:val="FF0000"/>
          <w:sz w:val="24"/>
          <w:szCs w:val="24"/>
        </w:rPr>
        <w:t>正文文字中对图的表述为如图</w:t>
      </w:r>
      <w:r w:rsidRPr="00F21B5F">
        <w:rPr>
          <w:rFonts w:hint="eastAsia"/>
          <w:b/>
          <w:bCs/>
          <w:color w:val="FF0000"/>
          <w:sz w:val="24"/>
          <w:szCs w:val="24"/>
        </w:rPr>
        <w:t>X.X</w:t>
      </w:r>
      <w:r w:rsidRPr="00F21B5F">
        <w:rPr>
          <w:rFonts w:hint="eastAsia"/>
          <w:b/>
          <w:bCs/>
          <w:color w:val="FF0000"/>
          <w:sz w:val="24"/>
          <w:szCs w:val="24"/>
        </w:rPr>
        <w:t>所示，不能写成如下图或下表所示，先有文字</w:t>
      </w:r>
      <w:proofErr w:type="gramStart"/>
      <w:r w:rsidRPr="00F21B5F">
        <w:rPr>
          <w:rFonts w:hint="eastAsia"/>
          <w:b/>
          <w:bCs/>
          <w:color w:val="FF0000"/>
          <w:sz w:val="24"/>
          <w:szCs w:val="24"/>
        </w:rPr>
        <w:t>描述再</w:t>
      </w:r>
      <w:proofErr w:type="gramEnd"/>
      <w:r w:rsidRPr="00F21B5F">
        <w:rPr>
          <w:rFonts w:hint="eastAsia"/>
          <w:b/>
          <w:bCs/>
          <w:color w:val="FF0000"/>
          <w:sz w:val="24"/>
          <w:szCs w:val="24"/>
        </w:rPr>
        <w:t>贴图或表。每张</w:t>
      </w:r>
      <w:proofErr w:type="gramStart"/>
      <w:r w:rsidRPr="00F21B5F">
        <w:rPr>
          <w:rFonts w:hint="eastAsia"/>
          <w:b/>
          <w:bCs/>
          <w:color w:val="FF0000"/>
          <w:sz w:val="24"/>
          <w:szCs w:val="24"/>
        </w:rPr>
        <w:t>图必须</w:t>
      </w:r>
      <w:proofErr w:type="gramEnd"/>
      <w:r w:rsidRPr="00F21B5F">
        <w:rPr>
          <w:rFonts w:hint="eastAsia"/>
          <w:b/>
          <w:bCs/>
          <w:color w:val="FF0000"/>
          <w:sz w:val="24"/>
          <w:szCs w:val="24"/>
        </w:rPr>
        <w:t>有图名图号，例如“图</w:t>
      </w:r>
      <w:r w:rsidRPr="00F21B5F">
        <w:rPr>
          <w:rFonts w:hint="eastAsia"/>
          <w:b/>
          <w:bCs/>
          <w:color w:val="FF0000"/>
          <w:sz w:val="24"/>
          <w:szCs w:val="24"/>
        </w:rPr>
        <w:t xml:space="preserve">3.1 </w:t>
      </w:r>
      <w:r w:rsidRPr="00F21B5F">
        <w:rPr>
          <w:rFonts w:hint="eastAsia"/>
          <w:b/>
          <w:bCs/>
          <w:color w:val="FF0000"/>
          <w:sz w:val="24"/>
          <w:szCs w:val="24"/>
        </w:rPr>
        <w:t>总体结构”，表要有表名表号，图名图号在图下方，表名表号在表上方，图名表名都需要居中，要注意区分那个是图哪个是表。</w:t>
      </w:r>
    </w:p>
    <w:p w14:paraId="186D82B5" w14:textId="77777777" w:rsidR="00F21B5F" w:rsidRPr="00F21B5F" w:rsidRDefault="00F21B5F" w:rsidP="002611B9">
      <w:pPr>
        <w:spacing w:line="360" w:lineRule="auto"/>
        <w:ind w:firstLine="480"/>
        <w:rPr>
          <w:rFonts w:ascii="Arial" w:hAnsi="Arial" w:cs="Arial"/>
          <w:color w:val="333333"/>
          <w:kern w:val="0"/>
          <w:szCs w:val="21"/>
        </w:rPr>
      </w:pPr>
    </w:p>
    <w:bookmarkEnd w:id="15"/>
    <w:p w14:paraId="25D6928C" w14:textId="7949502D" w:rsidR="002611B9" w:rsidRPr="002611B9" w:rsidRDefault="002611B9" w:rsidP="002611B9">
      <w:pPr>
        <w:pStyle w:val="3"/>
        <w:spacing w:beforeLines="50" w:before="156" w:afterLines="50" w:after="156"/>
        <w:ind w:firstLineChars="0" w:firstLine="0"/>
        <w:rPr>
          <w:rFonts w:ascii="Times New Roman" w:hAnsi="Times New Roman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2.2.1</w:t>
      </w:r>
      <w:r w:rsidRPr="002611B9">
        <w:rPr>
          <w:rFonts w:ascii="黑体" w:eastAsia="黑体" w:hAnsi="黑体" w:hint="eastAsia"/>
          <w:sz w:val="28"/>
          <w:szCs w:val="28"/>
        </w:rPr>
        <w:t xml:space="preserve"> Verilog 关键代码实现</w:t>
      </w:r>
      <w:r>
        <w:rPr>
          <w:rFonts w:ascii="Times New Roman" w:hAnsi="Times New Roman"/>
          <w:sz w:val="28"/>
          <w:szCs w:val="28"/>
        </w:rPr>
        <w:t>（</w:t>
      </w:r>
      <w:r w:rsidRPr="00683CA9">
        <w:rPr>
          <w:rFonts w:ascii="Times New Roman" w:hAnsi="Times New Roman" w:hint="eastAsia"/>
          <w:color w:val="4472C4"/>
          <w:sz w:val="28"/>
          <w:szCs w:val="28"/>
        </w:rPr>
        <w:t>三级</w:t>
      </w:r>
      <w:r w:rsidRPr="00683CA9">
        <w:rPr>
          <w:rFonts w:ascii="Times New Roman" w:hAnsi="Times New Roman"/>
          <w:color w:val="4472C4"/>
          <w:sz w:val="28"/>
          <w:szCs w:val="28"/>
        </w:rPr>
        <w:t>标题，四号</w:t>
      </w:r>
      <w:r>
        <w:rPr>
          <w:rFonts w:ascii="Times New Roman" w:hAnsi="Times New Roman" w:hint="eastAsia"/>
          <w:color w:val="4472C4"/>
          <w:sz w:val="28"/>
          <w:szCs w:val="28"/>
        </w:rPr>
        <w:t>黑体</w:t>
      </w:r>
      <w:r>
        <w:rPr>
          <w:rFonts w:ascii="Times New Roman" w:hAnsi="Times New Roman"/>
          <w:sz w:val="28"/>
          <w:szCs w:val="28"/>
        </w:rPr>
        <w:t>）</w:t>
      </w:r>
    </w:p>
    <w:p w14:paraId="348A20F5" w14:textId="321F20CF" w:rsidR="00BD66E8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F3A7BD0" w14:textId="77777777" w:rsidR="00BD66E8" w:rsidRDefault="00BD66E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1A2C557" w14:textId="6765D0A7" w:rsidR="002611B9" w:rsidRPr="002A6328" w:rsidRDefault="002A6328" w:rsidP="002611B9">
      <w:pPr>
        <w:spacing w:line="360" w:lineRule="auto"/>
        <w:rPr>
          <w:rFonts w:ascii="黑体" w:eastAsia="黑体" w:hAnsi="黑体"/>
          <w:bCs/>
          <w:sz w:val="30"/>
          <w:szCs w:val="30"/>
        </w:rPr>
      </w:pPr>
      <w:r>
        <w:rPr>
          <w:rFonts w:ascii="黑体" w:eastAsia="黑体" w:hAnsi="黑体" w:hint="eastAsia"/>
          <w:bCs/>
          <w:sz w:val="30"/>
          <w:szCs w:val="30"/>
        </w:rPr>
        <w:t>2</w:t>
      </w:r>
      <w:r w:rsidR="002611B9" w:rsidRPr="002611B9">
        <w:rPr>
          <w:rFonts w:ascii="黑体" w:eastAsia="黑体" w:hAnsi="黑体" w:hint="eastAsia"/>
          <w:bCs/>
          <w:sz w:val="30"/>
          <w:szCs w:val="30"/>
        </w:rPr>
        <w:t>.5</w:t>
      </w:r>
      <w:r w:rsidR="002611B9">
        <w:rPr>
          <w:rFonts w:ascii="黑体" w:eastAsia="黑体" w:hAnsi="黑体" w:hint="eastAsia"/>
          <w:bCs/>
          <w:sz w:val="30"/>
          <w:szCs w:val="30"/>
        </w:rPr>
        <w:t xml:space="preserve"> 仿真及分析</w:t>
      </w:r>
      <w:r>
        <w:rPr>
          <w:rFonts w:hint="eastAsia"/>
          <w:sz w:val="30"/>
          <w:szCs w:val="30"/>
        </w:rPr>
        <w:t>（</w:t>
      </w:r>
      <w:r w:rsidRPr="00683CA9">
        <w:rPr>
          <w:rFonts w:hint="eastAsia"/>
          <w:color w:val="4472C4"/>
          <w:sz w:val="30"/>
          <w:szCs w:val="30"/>
        </w:rPr>
        <w:t>二级</w:t>
      </w:r>
      <w:r w:rsidRPr="00683CA9">
        <w:rPr>
          <w:color w:val="4472C4"/>
          <w:sz w:val="30"/>
          <w:szCs w:val="30"/>
        </w:rPr>
        <w:t>标题</w:t>
      </w:r>
      <w:r w:rsidRPr="00683CA9">
        <w:rPr>
          <w:rFonts w:hint="eastAsia"/>
          <w:color w:val="4472C4"/>
          <w:sz w:val="30"/>
          <w:szCs w:val="30"/>
        </w:rPr>
        <w:t xml:space="preserve"> </w:t>
      </w:r>
      <w:r w:rsidRPr="00683CA9">
        <w:rPr>
          <w:rFonts w:hint="eastAsia"/>
          <w:color w:val="4472C4"/>
          <w:sz w:val="30"/>
          <w:szCs w:val="30"/>
        </w:rPr>
        <w:t>小三</w:t>
      </w:r>
      <w:r w:rsidRPr="00683CA9">
        <w:rPr>
          <w:color w:val="4472C4"/>
          <w:sz w:val="30"/>
          <w:szCs w:val="30"/>
        </w:rPr>
        <w:t>黑体</w:t>
      </w:r>
      <w:r>
        <w:rPr>
          <w:sz w:val="30"/>
          <w:szCs w:val="30"/>
        </w:rPr>
        <w:t>）</w:t>
      </w:r>
    </w:p>
    <w:p w14:paraId="73C3F829" w14:textId="7F9B47F1" w:rsidR="002611B9" w:rsidRPr="00673688" w:rsidRDefault="002611B9" w:rsidP="002611B9">
      <w:pPr>
        <w:pStyle w:val="a2"/>
        <w:ind w:firstLine="480"/>
        <w:rPr>
          <w:color w:val="FF0000"/>
        </w:rPr>
      </w:pPr>
      <w:r w:rsidRPr="00673688">
        <w:rPr>
          <w:rFonts w:hint="eastAsia"/>
          <w:color w:val="FF0000"/>
        </w:rPr>
        <w:t>仿真分析需要给出仿真测试用例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（</w:t>
      </w:r>
      <w:r w:rsidR="00AB3901">
        <w:rPr>
          <w:rFonts w:hint="eastAsia"/>
          <w:b/>
          <w:bCs/>
          <w:color w:val="FF0000"/>
          <w:sz w:val="36"/>
          <w:szCs w:val="36"/>
          <w:u w:val="single"/>
        </w:rPr>
        <w:t>用到的</w:t>
      </w:r>
      <w:proofErr w:type="gramStart"/>
      <w:r w:rsidR="00AB3901">
        <w:rPr>
          <w:rFonts w:hint="eastAsia"/>
          <w:b/>
          <w:bCs/>
          <w:color w:val="FF0000"/>
          <w:sz w:val="36"/>
          <w:szCs w:val="36"/>
          <w:u w:val="single"/>
        </w:rPr>
        <w:t>数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最好</w:t>
      </w:r>
      <w:proofErr w:type="gramEnd"/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与本人学号相关</w:t>
      </w:r>
      <w:r w:rsidR="00120D48">
        <w:rPr>
          <w:rFonts w:hint="eastAsia"/>
          <w:b/>
          <w:bCs/>
          <w:color w:val="FF0000"/>
          <w:sz w:val="36"/>
          <w:szCs w:val="36"/>
          <w:u w:val="single"/>
        </w:rPr>
        <w:t>，</w:t>
      </w:r>
      <w:r w:rsidR="00AB3901">
        <w:rPr>
          <w:rFonts w:hint="eastAsia"/>
          <w:b/>
          <w:bCs/>
          <w:color w:val="FF0000"/>
          <w:sz w:val="36"/>
          <w:szCs w:val="36"/>
          <w:u w:val="single"/>
        </w:rPr>
        <w:t>这样防止大家</w:t>
      </w:r>
      <w:r w:rsidR="00120D48">
        <w:rPr>
          <w:rFonts w:hint="eastAsia"/>
          <w:b/>
          <w:bCs/>
          <w:color w:val="FF0000"/>
          <w:sz w:val="36"/>
          <w:szCs w:val="36"/>
          <w:u w:val="single"/>
        </w:rPr>
        <w:t>重复</w:t>
      </w:r>
      <w:r w:rsidRPr="00D20C19">
        <w:rPr>
          <w:rFonts w:hint="eastAsia"/>
          <w:b/>
          <w:bCs/>
          <w:color w:val="FF0000"/>
          <w:sz w:val="36"/>
          <w:szCs w:val="36"/>
          <w:u w:val="single"/>
        </w:rPr>
        <w:t>）</w:t>
      </w:r>
      <w:r w:rsidRPr="00673688">
        <w:rPr>
          <w:rFonts w:hint="eastAsia"/>
          <w:color w:val="FF0000"/>
        </w:rPr>
        <w:t>，并给出波形图的解释。</w:t>
      </w:r>
    </w:p>
    <w:p w14:paraId="1A7ACAD4" w14:textId="0323DEA4" w:rsidR="002611B9" w:rsidRDefault="002A632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所有的测试程序应该自己设计</w:t>
      </w:r>
      <w:r w:rsidR="00120D48">
        <w:rPr>
          <w:rFonts w:hint="eastAsia"/>
          <w:b/>
          <w:bCs/>
          <w:color w:val="FF0000"/>
          <w:sz w:val="24"/>
          <w:szCs w:val="24"/>
        </w:rPr>
        <w:t>。</w:t>
      </w:r>
    </w:p>
    <w:p w14:paraId="15E3F6E1" w14:textId="77777777" w:rsidR="002A6328" w:rsidRDefault="002A6328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41D422FB" w14:textId="77777777" w:rsid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26E62BA3" w14:textId="77777777" w:rsid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8172F43" w14:textId="77777777" w:rsid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04CADE34" w14:textId="5B87D912" w:rsidR="00094FEA" w:rsidRDefault="00094FEA" w:rsidP="00094FEA">
      <w:pPr>
        <w:ind w:firstLine="480"/>
        <w:rPr>
          <w:rFonts w:ascii="黑体" w:eastAsia="黑体" w:hAnsi="黑体"/>
          <w:color w:val="FF0000"/>
          <w:sz w:val="24"/>
          <w:szCs w:val="22"/>
        </w:rPr>
      </w:pPr>
      <w:r>
        <w:rPr>
          <w:rFonts w:ascii="黑体" w:eastAsia="黑体" w:hAnsi="黑体" w:hint="eastAsia"/>
          <w:color w:val="FF0000"/>
          <w:sz w:val="24"/>
          <w:szCs w:val="22"/>
        </w:rPr>
        <w:t>实验手册上的实验五、六、七请根据自己的能力选</w:t>
      </w:r>
      <w:proofErr w:type="gramStart"/>
      <w:r>
        <w:rPr>
          <w:rFonts w:ascii="黑体" w:eastAsia="黑体" w:hAnsi="黑体" w:hint="eastAsia"/>
          <w:color w:val="FF0000"/>
          <w:sz w:val="24"/>
          <w:szCs w:val="22"/>
        </w:rPr>
        <w:t>做其中</w:t>
      </w:r>
      <w:proofErr w:type="gramEnd"/>
      <w:r>
        <w:rPr>
          <w:rFonts w:ascii="黑体" w:eastAsia="黑体" w:hAnsi="黑体" w:hint="eastAsia"/>
          <w:color w:val="FF0000"/>
          <w:sz w:val="24"/>
          <w:szCs w:val="22"/>
        </w:rPr>
        <w:t>一个即可，注意如果选做实验五，不能得优，选做实验六就不用再写实验五，如果想做流水线CPU，可以做实验七。</w:t>
      </w:r>
    </w:p>
    <w:p w14:paraId="50A67E0B" w14:textId="4AC22A5D" w:rsidR="00094FEA" w:rsidRPr="00F401AA" w:rsidRDefault="00094FEA" w:rsidP="00094FEA">
      <w:pPr>
        <w:ind w:firstLine="480"/>
        <w:rPr>
          <w:rFonts w:ascii="黑体" w:eastAsia="黑体" w:hAnsi="黑体"/>
          <w:color w:val="FF0000"/>
          <w:sz w:val="24"/>
          <w:szCs w:val="22"/>
        </w:rPr>
      </w:pPr>
      <w:r>
        <w:rPr>
          <w:rFonts w:ascii="黑体" w:eastAsia="黑体" w:hAnsi="黑体" w:hint="eastAsia"/>
          <w:color w:val="FF0000"/>
          <w:sz w:val="24"/>
          <w:szCs w:val="22"/>
        </w:rPr>
        <w:t>实验中的指令集可以</w:t>
      </w:r>
      <w:r w:rsidR="00EB22D5">
        <w:rPr>
          <w:rFonts w:ascii="黑体" w:eastAsia="黑体" w:hAnsi="黑体" w:hint="eastAsia"/>
          <w:color w:val="FF0000"/>
          <w:sz w:val="24"/>
          <w:szCs w:val="22"/>
        </w:rPr>
        <w:t>根据</w:t>
      </w:r>
      <w:r>
        <w:rPr>
          <w:rFonts w:ascii="黑体" w:eastAsia="黑体" w:hAnsi="黑体" w:hint="eastAsia"/>
          <w:color w:val="FF0000"/>
          <w:sz w:val="24"/>
          <w:szCs w:val="22"/>
        </w:rPr>
        <w:t>自己</w:t>
      </w:r>
      <w:r w:rsidR="00EB22D5">
        <w:rPr>
          <w:rFonts w:ascii="黑体" w:eastAsia="黑体" w:hAnsi="黑体" w:hint="eastAsia"/>
          <w:color w:val="FF0000"/>
          <w:sz w:val="24"/>
          <w:szCs w:val="22"/>
        </w:rPr>
        <w:t>的兴趣选择</w:t>
      </w:r>
      <w:r>
        <w:rPr>
          <w:rFonts w:ascii="黑体" w:eastAsia="黑体" w:hAnsi="黑体" w:hint="eastAsia"/>
          <w:color w:val="FF0000"/>
          <w:sz w:val="24"/>
          <w:szCs w:val="22"/>
        </w:rPr>
        <w:t>。</w:t>
      </w:r>
    </w:p>
    <w:p w14:paraId="5E3DD2BF" w14:textId="77777777" w:rsidR="00094FEA" w:rsidRPr="00094FEA" w:rsidRDefault="00094FEA" w:rsidP="00683CA9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</w:p>
    <w:p w14:paraId="671A6161" w14:textId="77777777" w:rsidR="002A6328" w:rsidRDefault="002A6328">
      <w:pPr>
        <w:widowControl/>
        <w:jc w:val="left"/>
        <w:rPr>
          <w:rFonts w:eastAsia="黑体"/>
          <w:bCs/>
          <w:kern w:val="44"/>
          <w:sz w:val="32"/>
          <w:szCs w:val="32"/>
        </w:rPr>
      </w:pPr>
      <w:r>
        <w:rPr>
          <w:sz w:val="32"/>
          <w:szCs w:val="32"/>
        </w:rPr>
        <w:br w:type="page"/>
      </w:r>
    </w:p>
    <w:p w14:paraId="475E6248" w14:textId="7969ECB5" w:rsidR="00683CA9" w:rsidRPr="002C7A52" w:rsidRDefault="00D5479E" w:rsidP="00AB3901">
      <w:pPr>
        <w:pStyle w:val="1"/>
        <w:spacing w:line="48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lastRenderedPageBreak/>
        <w:t>总结</w:t>
      </w:r>
      <w:r w:rsidR="004B2841">
        <w:rPr>
          <w:rFonts w:ascii="Times New Roman" w:hAnsi="Times New Roman" w:hint="eastAsia"/>
          <w:sz w:val="32"/>
          <w:szCs w:val="32"/>
        </w:rPr>
        <w:t>与心得体会</w:t>
      </w:r>
    </w:p>
    <w:p w14:paraId="0AED3768" w14:textId="06DA94C8" w:rsidR="00683CA9" w:rsidRPr="00797864" w:rsidRDefault="000D2E2E" w:rsidP="00797864">
      <w:pPr>
        <w:spacing w:line="360" w:lineRule="auto"/>
        <w:ind w:firstLine="480"/>
        <w:rPr>
          <w:b/>
          <w:bCs/>
          <w:color w:val="FF0000"/>
          <w:sz w:val="24"/>
          <w:szCs w:val="24"/>
        </w:rPr>
      </w:pPr>
      <w:r w:rsidRPr="00797864">
        <w:rPr>
          <w:rFonts w:hint="eastAsia"/>
          <w:b/>
          <w:bCs/>
          <w:color w:val="FF0000"/>
          <w:sz w:val="24"/>
          <w:szCs w:val="24"/>
        </w:rPr>
        <w:t>根据自身情况，写</w:t>
      </w:r>
      <w:r w:rsidR="002611B9">
        <w:rPr>
          <w:rFonts w:hint="eastAsia"/>
          <w:b/>
          <w:bCs/>
          <w:color w:val="FF0000"/>
          <w:sz w:val="24"/>
          <w:szCs w:val="24"/>
        </w:rPr>
        <w:t>实验</w:t>
      </w:r>
      <w:r w:rsidRPr="00797864">
        <w:rPr>
          <w:rFonts w:hint="eastAsia"/>
          <w:b/>
          <w:bCs/>
          <w:color w:val="FF0000"/>
          <w:sz w:val="24"/>
          <w:szCs w:val="24"/>
        </w:rPr>
        <w:t>的</w:t>
      </w:r>
      <w:r w:rsidR="00683CA9" w:rsidRPr="00797864">
        <w:rPr>
          <w:b/>
          <w:bCs/>
          <w:color w:val="FF0000"/>
          <w:sz w:val="24"/>
          <w:szCs w:val="24"/>
        </w:rPr>
        <w:t>收获、感想。</w:t>
      </w:r>
    </w:p>
    <w:p w14:paraId="0591A187" w14:textId="77777777" w:rsidR="000D2E2E" w:rsidRPr="000D2E2E" w:rsidRDefault="000D2E2E" w:rsidP="000D2E2E">
      <w:pPr>
        <w:spacing w:line="360" w:lineRule="auto"/>
        <w:ind w:firstLine="444"/>
        <w:rPr>
          <w:sz w:val="24"/>
          <w:szCs w:val="24"/>
        </w:rPr>
      </w:pPr>
    </w:p>
    <w:p w14:paraId="49733CB0" w14:textId="77777777" w:rsidR="00683CA9" w:rsidRDefault="00683CA9" w:rsidP="00683CA9">
      <w:pPr>
        <w:pStyle w:val="1"/>
        <w:rPr>
          <w:rFonts w:ascii="Times New Roman" w:hAnsi="Times New Roman"/>
          <w:sz w:val="32"/>
          <w:szCs w:val="32"/>
        </w:rPr>
      </w:pPr>
      <w:bookmarkStart w:id="17" w:name="_Toc185685091"/>
      <w:bookmarkStart w:id="18" w:name="_Toc447005610"/>
      <w:r>
        <w:rPr>
          <w:rFonts w:ascii="Times New Roman" w:hAnsi="Times New Roman" w:hint="eastAsia"/>
          <w:sz w:val="32"/>
          <w:szCs w:val="32"/>
        </w:rPr>
        <w:t>参考文献</w:t>
      </w:r>
      <w:bookmarkEnd w:id="17"/>
      <w:bookmarkEnd w:id="18"/>
    </w:p>
    <w:p w14:paraId="64EC16B5" w14:textId="75EC72BC" w:rsidR="00683CA9" w:rsidRPr="00AB3901" w:rsidRDefault="00683CA9" w:rsidP="00AB3901">
      <w:pPr>
        <w:pStyle w:val="ac"/>
        <w:numPr>
          <w:ilvl w:val="0"/>
          <w:numId w:val="4"/>
        </w:numPr>
        <w:ind w:firstLineChars="0"/>
        <w:rPr>
          <w:rFonts w:ascii="Times New Roman" w:hAnsi="Times New Roman"/>
          <w:sz w:val="21"/>
          <w:szCs w:val="21"/>
        </w:rPr>
      </w:pPr>
      <w:r w:rsidRPr="00AB3901">
        <w:rPr>
          <w:rFonts w:ascii="Times New Roman" w:hAnsi="Times New Roman"/>
          <w:sz w:val="21"/>
          <w:szCs w:val="21"/>
        </w:rPr>
        <w:t>作者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作者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文章题目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期刊名称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年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卷</w:t>
      </w:r>
      <w:r w:rsidRPr="00AB3901">
        <w:rPr>
          <w:rFonts w:ascii="Times New Roman" w:hAnsi="Times New Roman"/>
          <w:sz w:val="21"/>
          <w:szCs w:val="21"/>
        </w:rPr>
        <w:t>(</w:t>
      </w:r>
      <w:r w:rsidRPr="00AB3901">
        <w:rPr>
          <w:rFonts w:ascii="Times New Roman" w:hAnsi="Times New Roman"/>
          <w:sz w:val="21"/>
          <w:szCs w:val="21"/>
        </w:rPr>
        <w:t>期</w:t>
      </w:r>
      <w:r w:rsidRPr="00AB3901">
        <w:rPr>
          <w:rFonts w:ascii="Times New Roman" w:hAnsi="Times New Roman"/>
          <w:sz w:val="21"/>
          <w:szCs w:val="21"/>
        </w:rPr>
        <w:t xml:space="preserve">): </w:t>
      </w:r>
      <w:r w:rsidRPr="00AB3901">
        <w:rPr>
          <w:rFonts w:ascii="Times New Roman" w:hAnsi="Times New Roman"/>
          <w:sz w:val="21"/>
          <w:szCs w:val="21"/>
        </w:rPr>
        <w:t>页码</w:t>
      </w:r>
      <w:r w:rsidRPr="00AB3901">
        <w:rPr>
          <w:rFonts w:ascii="Times New Roman" w:hAnsi="Times New Roman"/>
          <w:sz w:val="21"/>
          <w:szCs w:val="21"/>
        </w:rPr>
        <w:t>.</w:t>
      </w:r>
    </w:p>
    <w:p w14:paraId="503017BD" w14:textId="3B0BD7AB" w:rsidR="00683CA9" w:rsidRPr="00AB3901" w:rsidRDefault="00683CA9" w:rsidP="00AB3901">
      <w:pPr>
        <w:pStyle w:val="ac"/>
        <w:numPr>
          <w:ilvl w:val="0"/>
          <w:numId w:val="4"/>
        </w:numPr>
        <w:ind w:firstLineChars="0"/>
        <w:rPr>
          <w:rFonts w:ascii="Times New Roman" w:hAnsi="Times New Roman"/>
          <w:sz w:val="21"/>
          <w:szCs w:val="21"/>
        </w:rPr>
      </w:pPr>
      <w:r w:rsidRPr="00AB3901">
        <w:rPr>
          <w:rFonts w:ascii="Times New Roman" w:hAnsi="Times New Roman"/>
          <w:sz w:val="21"/>
          <w:szCs w:val="21"/>
        </w:rPr>
        <w:t>作者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书名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出版地</w:t>
      </w:r>
      <w:r w:rsidRPr="00AB3901">
        <w:rPr>
          <w:rFonts w:ascii="Times New Roman" w:hAnsi="Times New Roman"/>
          <w:sz w:val="21"/>
          <w:szCs w:val="21"/>
        </w:rPr>
        <w:t xml:space="preserve">: </w:t>
      </w:r>
      <w:r w:rsidRPr="00AB3901">
        <w:rPr>
          <w:rFonts w:ascii="Times New Roman" w:hAnsi="Times New Roman"/>
          <w:sz w:val="21"/>
          <w:szCs w:val="21"/>
        </w:rPr>
        <w:t>出版社</w:t>
      </w:r>
      <w:r w:rsidR="00AB3901" w:rsidRPr="00AB3901">
        <w:rPr>
          <w:rFonts w:ascii="Times New Roman" w:hAnsi="Times New Roman"/>
          <w:sz w:val="21"/>
          <w:szCs w:val="21"/>
        </w:rPr>
        <w:t xml:space="preserve">, </w:t>
      </w:r>
      <w:r w:rsidRPr="00AB3901">
        <w:rPr>
          <w:rFonts w:ascii="Times New Roman" w:hAnsi="Times New Roman"/>
          <w:sz w:val="21"/>
          <w:szCs w:val="21"/>
        </w:rPr>
        <w:t>出版年</w:t>
      </w:r>
      <w:r w:rsidRPr="00AB3901">
        <w:rPr>
          <w:rFonts w:ascii="Times New Roman" w:hAnsi="Times New Roman"/>
          <w:sz w:val="21"/>
          <w:szCs w:val="21"/>
        </w:rPr>
        <w:t>.</w:t>
      </w:r>
    </w:p>
    <w:p w14:paraId="600B7C68" w14:textId="505D88D2" w:rsidR="00683CA9" w:rsidRPr="00AB3901" w:rsidRDefault="00683CA9" w:rsidP="00AB3901">
      <w:pPr>
        <w:pStyle w:val="ac"/>
        <w:numPr>
          <w:ilvl w:val="0"/>
          <w:numId w:val="4"/>
        </w:numPr>
        <w:ind w:firstLineChars="0"/>
        <w:rPr>
          <w:rFonts w:ascii="Times New Roman" w:hAnsi="Times New Roman"/>
          <w:sz w:val="21"/>
          <w:szCs w:val="21"/>
        </w:rPr>
      </w:pPr>
      <w:r w:rsidRPr="00AB3901">
        <w:rPr>
          <w:rFonts w:ascii="Times New Roman" w:hAnsi="Times New Roman"/>
          <w:sz w:val="21"/>
          <w:szCs w:val="21"/>
        </w:rPr>
        <w:t>作者</w:t>
      </w:r>
      <w:r w:rsidRPr="00AB3901">
        <w:rPr>
          <w:rFonts w:ascii="Times New Roman" w:hAnsi="Times New Roman"/>
          <w:sz w:val="21"/>
          <w:szCs w:val="21"/>
        </w:rPr>
        <w:t xml:space="preserve">. </w:t>
      </w:r>
      <w:r w:rsidRPr="00AB3901">
        <w:rPr>
          <w:rFonts w:ascii="Times New Roman" w:hAnsi="Times New Roman"/>
          <w:sz w:val="21"/>
          <w:szCs w:val="21"/>
        </w:rPr>
        <w:t>文章题目</w:t>
      </w:r>
      <w:r w:rsidRPr="00AB3901">
        <w:rPr>
          <w:rFonts w:ascii="Times New Roman" w:hAnsi="Times New Roman"/>
          <w:sz w:val="21"/>
          <w:szCs w:val="21"/>
        </w:rPr>
        <w:t xml:space="preserve">. http:********, </w:t>
      </w:r>
      <w:r w:rsidRPr="00AB3901">
        <w:rPr>
          <w:rFonts w:ascii="Times New Roman" w:hAnsi="Times New Roman"/>
          <w:sz w:val="21"/>
          <w:szCs w:val="21"/>
        </w:rPr>
        <w:t>发表时间</w:t>
      </w:r>
      <w:r w:rsidR="00AB3901" w:rsidRPr="00AB3901">
        <w:rPr>
          <w:rFonts w:ascii="Times New Roman" w:hAnsi="Times New Roman"/>
          <w:sz w:val="21"/>
          <w:szCs w:val="21"/>
        </w:rPr>
        <w:t>.</w:t>
      </w:r>
    </w:p>
    <w:p w14:paraId="19B6388F" w14:textId="77777777" w:rsidR="00C63189" w:rsidRDefault="00C63189" w:rsidP="00764FBA">
      <w:pPr>
        <w:rPr>
          <w:b/>
          <w:bCs/>
          <w:color w:val="FF0000"/>
          <w:sz w:val="24"/>
          <w:szCs w:val="24"/>
        </w:rPr>
      </w:pPr>
    </w:p>
    <w:p w14:paraId="1B25EE38" w14:textId="38ADEFFF" w:rsidR="00AB3901" w:rsidRDefault="00AB3901" w:rsidP="00AB3901">
      <w:pPr>
        <w:rPr>
          <w:rFonts w:ascii="宋体" w:hAnsi="宋体"/>
          <w:b/>
        </w:rPr>
      </w:pPr>
      <w:r>
        <w:rPr>
          <w:rFonts w:hint="eastAsia"/>
          <w:b/>
          <w:bCs/>
          <w:color w:val="FF0000"/>
          <w:sz w:val="24"/>
          <w:szCs w:val="24"/>
        </w:rPr>
        <w:t>参考文献格式如下：</w:t>
      </w:r>
    </w:p>
    <w:p w14:paraId="19308AD3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bookmarkStart w:id="19" w:name="_Ref291149155"/>
      <w:bookmarkStart w:id="20" w:name="_Ref291148972"/>
      <w:r>
        <w:t>马建勋</w:t>
      </w:r>
      <w:r>
        <w:rPr>
          <w:rFonts w:hint="eastAsia"/>
        </w:rPr>
        <w:t>，</w:t>
      </w:r>
      <w:r>
        <w:t>梅占馨</w:t>
      </w:r>
      <w:r>
        <w:rPr>
          <w:rFonts w:hint="eastAsia"/>
        </w:rPr>
        <w:t>．</w:t>
      </w:r>
      <w:r>
        <w:t>筒仓在地震作用下的计算理论</w:t>
      </w:r>
      <w:r>
        <w:t>[J]</w:t>
      </w:r>
      <w:r>
        <w:rPr>
          <w:rFonts w:hint="eastAsia"/>
        </w:rPr>
        <w:t>．</w:t>
      </w:r>
      <w:r>
        <w:t>土木工程学报</w:t>
      </w:r>
      <w:r>
        <w:rPr>
          <w:rFonts w:hint="eastAsia"/>
        </w:rPr>
        <w:t>，</w:t>
      </w:r>
      <w:r>
        <w:t>1997</w:t>
      </w:r>
      <w:r>
        <w:rPr>
          <w:rFonts w:hint="eastAsia"/>
        </w:rPr>
        <w:t>，</w:t>
      </w:r>
      <w:r>
        <w:t>30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）：</w:t>
      </w:r>
      <w:r>
        <w:t>25-30</w:t>
      </w:r>
      <w:r>
        <w:rPr>
          <w:rFonts w:hint="eastAsia"/>
        </w:rPr>
        <w:t>．</w:t>
      </w:r>
      <w:bookmarkEnd w:id="19"/>
    </w:p>
    <w:p w14:paraId="764A882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Mohamed T.A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Ian D.M</w:t>
      </w:r>
      <w:r>
        <w:rPr>
          <w:rFonts w:hint="eastAsia"/>
        </w:rPr>
        <w:t>.</w:t>
      </w:r>
      <w:r>
        <w:t>,</w:t>
      </w:r>
      <w:r>
        <w:rPr>
          <w:rFonts w:hint="eastAsia"/>
        </w:rPr>
        <w:t xml:space="preserve"> </w:t>
      </w:r>
      <w:r>
        <w:t>Tarek T.A</w:t>
      </w:r>
      <w:r>
        <w:rPr>
          <w:rFonts w:hint="eastAsia"/>
        </w:rPr>
        <w:t>.</w:t>
      </w:r>
      <w:r>
        <w:t xml:space="preserve"> A numerical investigation into </w:t>
      </w:r>
      <w:proofErr w:type="spellStart"/>
      <w:r>
        <w:t>thebehavior</w:t>
      </w:r>
      <w:proofErr w:type="spellEnd"/>
      <w:r>
        <w:t xml:space="preserve"> of ground-supported concrete silos ﬁlled with saturated solids</w:t>
      </w:r>
      <w:r>
        <w:rPr>
          <w:rFonts w:hint="eastAsia"/>
        </w:rPr>
        <w:t xml:space="preserve"> </w:t>
      </w:r>
      <w:r>
        <w:t>[J].</w:t>
      </w:r>
      <w:r>
        <w:rPr>
          <w:rFonts w:hint="eastAsia"/>
        </w:rPr>
        <w:t xml:space="preserve"> </w:t>
      </w:r>
      <w:r>
        <w:t>International Journal of Solids and Structures, 2006, 43</w:t>
      </w:r>
      <w:r>
        <w:rPr>
          <w:rFonts w:hint="eastAsia"/>
        </w:rPr>
        <w:t>(13)</w:t>
      </w:r>
      <w:r>
        <w:t>: 3723–3738.</w:t>
      </w:r>
    </w:p>
    <w:p w14:paraId="2455652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proofErr w:type="spellStart"/>
      <w:r>
        <w:t>NagaiT</w:t>
      </w:r>
      <w:proofErr w:type="spellEnd"/>
      <w:r>
        <w:t xml:space="preserve">., Kurata M., Nakamura T., Ito T., Fujiki K., Nakao M., </w:t>
      </w:r>
      <w:r>
        <w:rPr>
          <w:rFonts w:hint="eastAsia"/>
        </w:rPr>
        <w:t>et al</w:t>
      </w:r>
      <w:r>
        <w:t xml:space="preserve">. Properties of myofibrillar protein from Japanese </w:t>
      </w:r>
      <w:proofErr w:type="spellStart"/>
      <w:r>
        <w:t>stingfish</w:t>
      </w:r>
      <w:proofErr w:type="spellEnd"/>
      <w:r>
        <w:t xml:space="preserve"> (</w:t>
      </w:r>
      <w:r>
        <w:rPr>
          <w:i/>
        </w:rPr>
        <w:t xml:space="preserve">Sebastes </w:t>
      </w:r>
      <w:proofErr w:type="spellStart"/>
      <w:r>
        <w:rPr>
          <w:i/>
        </w:rPr>
        <w:t>inermis</w:t>
      </w:r>
      <w:proofErr w:type="spellEnd"/>
      <w:r>
        <w:t xml:space="preserve">) dorsal muscle. Food Research International, </w:t>
      </w:r>
      <w:r>
        <w:rPr>
          <w:rFonts w:hint="eastAsia"/>
        </w:rPr>
        <w:t xml:space="preserve">1999, </w:t>
      </w:r>
      <w:r>
        <w:t>32</w:t>
      </w:r>
      <w:r>
        <w:rPr>
          <w:rFonts w:hint="eastAsia"/>
        </w:rPr>
        <w:t>(6)</w:t>
      </w:r>
      <w:r>
        <w:t>, 401–405.</w:t>
      </w:r>
    </w:p>
    <w:p w14:paraId="7B1588AA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姚伯英</w:t>
      </w:r>
      <w:r>
        <w:rPr>
          <w:rFonts w:hint="eastAsia"/>
        </w:rPr>
        <w:t>，</w:t>
      </w:r>
      <w:r>
        <w:t>侯忠良</w:t>
      </w:r>
      <w:r>
        <w:rPr>
          <w:rFonts w:hint="eastAsia"/>
        </w:rPr>
        <w:t>．</w:t>
      </w:r>
      <w:r>
        <w:t>构筑物抗震</w:t>
      </w:r>
      <w:r>
        <w:rPr>
          <w:rFonts w:hint="eastAsia"/>
        </w:rPr>
        <w:t>[M]</w:t>
      </w:r>
      <w:r>
        <w:rPr>
          <w:rFonts w:hint="eastAsia"/>
        </w:rPr>
        <w:t>．</w:t>
      </w:r>
      <w:r>
        <w:t>北京：测绘出版社</w:t>
      </w:r>
      <w:r>
        <w:rPr>
          <w:rFonts w:hint="eastAsia"/>
        </w:rPr>
        <w:t>，</w:t>
      </w:r>
      <w:r>
        <w:t>1990</w:t>
      </w:r>
      <w:bookmarkEnd w:id="20"/>
      <w:r>
        <w:rPr>
          <w:rFonts w:hint="eastAsia"/>
        </w:rPr>
        <w:t>．</w:t>
      </w:r>
    </w:p>
    <w:p w14:paraId="0428CE4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bookmarkStart w:id="21" w:name="_Ref291149006"/>
      <w:proofErr w:type="spellStart"/>
      <w:r>
        <w:t>Skolink</w:t>
      </w:r>
      <w:proofErr w:type="spellEnd"/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 xml:space="preserve"> </w:t>
      </w:r>
      <w:r>
        <w:t>I.</w:t>
      </w:r>
      <w:r>
        <w:rPr>
          <w:rFonts w:hint="eastAsia"/>
        </w:rPr>
        <w:t xml:space="preserve"> </w:t>
      </w:r>
      <w:r>
        <w:t>Radar</w:t>
      </w:r>
      <w:r>
        <w:rPr>
          <w:rFonts w:hint="eastAsia"/>
        </w:rPr>
        <w:t xml:space="preserve"> </w:t>
      </w:r>
      <w:r>
        <w:t>handbook</w:t>
      </w:r>
      <w:r>
        <w:t>［</w:t>
      </w:r>
      <w:r>
        <w:rPr>
          <w:rFonts w:hint="eastAsia"/>
        </w:rPr>
        <w:t>M</w:t>
      </w:r>
      <w:r>
        <w:t>］</w:t>
      </w:r>
      <w:r>
        <w:t>.</w:t>
      </w:r>
      <w:r>
        <w:rPr>
          <w:rFonts w:hint="eastAsia"/>
        </w:rPr>
        <w:t xml:space="preserve"> </w:t>
      </w:r>
      <w:r>
        <w:t>New</w:t>
      </w:r>
      <w:r>
        <w:rPr>
          <w:rFonts w:hint="eastAsia"/>
        </w:rPr>
        <w:t xml:space="preserve"> </w:t>
      </w:r>
      <w:r>
        <w:t>York:</w:t>
      </w:r>
      <w:r>
        <w:rPr>
          <w:rFonts w:hint="eastAsia"/>
        </w:rPr>
        <w:t xml:space="preserve"> </w:t>
      </w:r>
      <w:r>
        <w:t>McGraw-Hill,</w:t>
      </w:r>
      <w:r>
        <w:rPr>
          <w:rFonts w:hint="eastAsia"/>
        </w:rPr>
        <w:t xml:space="preserve"> </w:t>
      </w:r>
      <w:r>
        <w:t>1990</w:t>
      </w:r>
      <w:r>
        <w:rPr>
          <w:rFonts w:hint="eastAsia"/>
        </w:rPr>
        <w:t>.</w:t>
      </w:r>
    </w:p>
    <w:p w14:paraId="2C7D6E0E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bookmarkStart w:id="22" w:name="_Ref291149742"/>
      <w:r>
        <w:t>汤明，余兆菊，兰琳，陈立富，张颖，张立同</w:t>
      </w:r>
      <w:r>
        <w:t>.</w:t>
      </w:r>
      <w:r>
        <w:rPr>
          <w:rFonts w:hint="eastAsia"/>
        </w:rPr>
        <w:t xml:space="preserve"> </w:t>
      </w:r>
      <w:r>
        <w:t>液态聚碳硅烷改性对固态聚碳硅烷纺丝和交联性能的影响</w:t>
      </w:r>
      <w:r>
        <w:t>[A].</w:t>
      </w:r>
      <w:r>
        <w:rPr>
          <w:rFonts w:hint="eastAsia"/>
        </w:rPr>
        <w:t xml:space="preserve"> </w:t>
      </w:r>
      <w:r>
        <w:rPr>
          <w:rFonts w:hint="eastAsia"/>
        </w:rPr>
        <w:t>郭玉明</w:t>
      </w:r>
      <w:r>
        <w:t>.</w:t>
      </w:r>
      <w:r>
        <w:rPr>
          <w:rFonts w:hint="eastAsia"/>
        </w:rPr>
        <w:t xml:space="preserve"> </w:t>
      </w:r>
      <w:r>
        <w:t>第</w:t>
      </w:r>
      <w:r>
        <w:rPr>
          <w:rFonts w:hint="eastAsia"/>
        </w:rPr>
        <w:t>十四</w:t>
      </w:r>
      <w:r>
        <w:t>届全国复合材料学术会议论文集论文集名</w:t>
      </w:r>
      <w:r>
        <w:t>[C].</w:t>
      </w:r>
      <w:r>
        <w:rPr>
          <w:rFonts w:hint="eastAsia"/>
        </w:rPr>
        <w:t xml:space="preserve"> </w:t>
      </w:r>
      <w:r>
        <w:t>北京</w:t>
      </w:r>
      <w:r>
        <w:rPr>
          <w:rFonts w:hint="eastAsia"/>
        </w:rPr>
        <w:t>：</w:t>
      </w:r>
      <w:r>
        <w:t>中国宇航出版社，</w:t>
      </w:r>
      <w:r>
        <w:rPr>
          <w:rFonts w:hint="eastAsia"/>
        </w:rPr>
        <w:t>200</w:t>
      </w:r>
      <w:r>
        <w:t>6</w:t>
      </w:r>
      <w:r>
        <w:rPr>
          <w:rFonts w:hint="eastAsia"/>
        </w:rPr>
        <w:t>：</w:t>
      </w:r>
      <w:r>
        <w:rPr>
          <w:rFonts w:hint="eastAsia"/>
        </w:rPr>
        <w:t>106</w:t>
      </w:r>
      <w:r>
        <w:t>-</w:t>
      </w:r>
      <w:r>
        <w:rPr>
          <w:rFonts w:hint="eastAsia"/>
        </w:rPr>
        <w:t>109.</w:t>
      </w:r>
    </w:p>
    <w:p w14:paraId="62F3CBC7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Emest C.H</w:t>
      </w:r>
      <w:r>
        <w:rPr>
          <w:rFonts w:hint="eastAsia"/>
        </w:rPr>
        <w:t>.</w:t>
      </w:r>
      <w:r>
        <w:t xml:space="preserve">, John D.N. Experimental </w:t>
      </w:r>
      <w:r>
        <w:rPr>
          <w:rFonts w:hint="eastAsia"/>
        </w:rPr>
        <w:t>d</w:t>
      </w:r>
      <w:r>
        <w:t xml:space="preserve">etermination of </w:t>
      </w:r>
      <w:r>
        <w:rPr>
          <w:rFonts w:hint="eastAsia"/>
        </w:rPr>
        <w:t>e</w:t>
      </w:r>
      <w:r>
        <w:t xml:space="preserve">ffective </w:t>
      </w:r>
      <w:r>
        <w:rPr>
          <w:rFonts w:hint="eastAsia"/>
        </w:rPr>
        <w:t>w</w:t>
      </w:r>
      <w:r>
        <w:t xml:space="preserve">eight of </w:t>
      </w:r>
      <w:r>
        <w:rPr>
          <w:rFonts w:hint="eastAsia"/>
        </w:rPr>
        <w:t>s</w:t>
      </w:r>
      <w:r>
        <w:t xml:space="preserve">tored </w:t>
      </w:r>
      <w:r>
        <w:rPr>
          <w:rFonts w:hint="eastAsia"/>
        </w:rPr>
        <w:t>m</w:t>
      </w:r>
      <w:r>
        <w:t xml:space="preserve">aterial for </w:t>
      </w:r>
      <w:r>
        <w:rPr>
          <w:rFonts w:hint="eastAsia"/>
        </w:rPr>
        <w:t>u</w:t>
      </w:r>
      <w:r>
        <w:t xml:space="preserve">se in </w:t>
      </w:r>
      <w:r>
        <w:rPr>
          <w:rFonts w:hint="eastAsia"/>
        </w:rPr>
        <w:t>s</w:t>
      </w:r>
      <w:r>
        <w:t xml:space="preserve">eismic </w:t>
      </w:r>
      <w:r>
        <w:rPr>
          <w:rFonts w:hint="eastAsia"/>
        </w:rPr>
        <w:t>d</w:t>
      </w:r>
      <w:r>
        <w:t xml:space="preserve">esign of </w:t>
      </w:r>
      <w:r>
        <w:rPr>
          <w:rFonts w:hint="eastAsia"/>
        </w:rPr>
        <w:t>s</w:t>
      </w:r>
      <w:r>
        <w:t>ilos [</w:t>
      </w:r>
      <w:r>
        <w:rPr>
          <w:rFonts w:hint="eastAsia"/>
        </w:rPr>
        <w:t>C</w:t>
      </w:r>
      <w:r>
        <w:t>]. ACI Journal Proceedings, 1985, 82(6): 828-833.</w:t>
      </w:r>
      <w:bookmarkEnd w:id="22"/>
    </w:p>
    <w:p w14:paraId="3DDD7014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金宏</w:t>
      </w:r>
      <w:r>
        <w:t>.</w:t>
      </w:r>
      <w:r>
        <w:rPr>
          <w:rFonts w:hint="eastAsia"/>
        </w:rPr>
        <w:t xml:space="preserve"> </w:t>
      </w:r>
      <w:r>
        <w:t>导航系统的精度及容错性能的研究［</w:t>
      </w:r>
      <w:r>
        <w:rPr>
          <w:rFonts w:hint="eastAsia"/>
        </w:rPr>
        <w:t>D</w:t>
      </w:r>
      <w:r>
        <w:t>］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北京：</w:t>
      </w:r>
      <w:r>
        <w:t>北京航空航天大学自动控制系，</w:t>
      </w:r>
      <w:r>
        <w:t>1998</w:t>
      </w:r>
      <w:r>
        <w:rPr>
          <w:rFonts w:hint="eastAsia"/>
        </w:rPr>
        <w:t>.</w:t>
      </w:r>
    </w:p>
    <w:p w14:paraId="7321807C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姜锡洲</w:t>
      </w:r>
      <w:r>
        <w:t>.</w:t>
      </w:r>
      <w:r>
        <w:rPr>
          <w:rFonts w:hint="eastAsia"/>
        </w:rPr>
        <w:t xml:space="preserve"> </w:t>
      </w:r>
      <w:r>
        <w:t>一种温热外敷药制备方案［</w:t>
      </w:r>
      <w:r>
        <w:rPr>
          <w:rFonts w:hint="eastAsia"/>
        </w:rPr>
        <w:t>P</w:t>
      </w:r>
      <w:r>
        <w:t>］</w:t>
      </w:r>
      <w:r>
        <w:rPr>
          <w:rFonts w:hint="eastAsia"/>
        </w:rPr>
        <w:t>．</w:t>
      </w:r>
      <w:r>
        <w:t>中国</w:t>
      </w:r>
      <w:r>
        <w:rPr>
          <w:rFonts w:hint="eastAsia"/>
        </w:rPr>
        <w:t>：</w:t>
      </w:r>
      <w:r>
        <w:t>881056073</w:t>
      </w:r>
      <w:r>
        <w:rPr>
          <w:rFonts w:hint="eastAsia"/>
        </w:rPr>
        <w:t>，</w:t>
      </w:r>
      <w:r>
        <w:t>1989-07-06</w:t>
      </w:r>
      <w:r>
        <w:rPr>
          <w:rFonts w:hint="eastAsia"/>
        </w:rPr>
        <w:t>.</w:t>
      </w:r>
    </w:p>
    <w:p w14:paraId="674B115A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GB 50191-93</w:t>
      </w:r>
      <w:r>
        <w:rPr>
          <w:rFonts w:hint="eastAsia"/>
        </w:rPr>
        <w:t>，</w:t>
      </w:r>
      <w:r>
        <w:t>构筑物抗震设计规范</w:t>
      </w:r>
      <w:r>
        <w:rPr>
          <w:rFonts w:hint="eastAsia"/>
        </w:rPr>
        <w:t>[S]</w:t>
      </w:r>
      <w:r>
        <w:rPr>
          <w:rFonts w:hint="eastAsia"/>
        </w:rPr>
        <w:t>．</w:t>
      </w:r>
      <w:bookmarkEnd w:id="21"/>
    </w:p>
    <w:p w14:paraId="45E590B9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t>GB/T</w:t>
      </w:r>
      <w:r>
        <w:rPr>
          <w:rFonts w:hint="eastAsia"/>
        </w:rPr>
        <w:t xml:space="preserve"> </w:t>
      </w:r>
      <w:r>
        <w:t>16159</w:t>
      </w:r>
      <w:r>
        <w:t>－</w:t>
      </w:r>
      <w:r>
        <w:t>1996</w:t>
      </w:r>
      <w:r>
        <w:t>，汉语拼音正词法基本规则</w:t>
      </w:r>
      <w:r>
        <w:rPr>
          <w:rFonts w:hint="eastAsia"/>
        </w:rPr>
        <w:t>[S]</w:t>
      </w:r>
      <w:r>
        <w:rPr>
          <w:rFonts w:hint="eastAsia"/>
        </w:rPr>
        <w:t>．</w:t>
      </w:r>
    </w:p>
    <w:p w14:paraId="12EDD9AF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>谢希德</w:t>
      </w:r>
      <w:r>
        <w:rPr>
          <w:rFonts w:hint="eastAsia"/>
        </w:rPr>
        <w:t xml:space="preserve">. </w:t>
      </w:r>
      <w:r>
        <w:rPr>
          <w:rFonts w:hint="eastAsia"/>
        </w:rPr>
        <w:t>创造学习的新思路［</w:t>
      </w:r>
      <w:r>
        <w:rPr>
          <w:rFonts w:hint="eastAsia"/>
        </w:rPr>
        <w:t>N</w:t>
      </w:r>
      <w:r>
        <w:rPr>
          <w:rFonts w:hint="eastAsia"/>
        </w:rPr>
        <w:t>］</w:t>
      </w:r>
      <w:r>
        <w:rPr>
          <w:rFonts w:hint="eastAsia"/>
        </w:rPr>
        <w:t xml:space="preserve">. </w:t>
      </w:r>
      <w:r>
        <w:rPr>
          <w:rFonts w:hint="eastAsia"/>
        </w:rPr>
        <w:t>人民日报，</w:t>
      </w:r>
      <w:r>
        <w:rPr>
          <w:rFonts w:hint="eastAsia"/>
        </w:rPr>
        <w:t>1998-12-25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14:paraId="49C4C532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proofErr w:type="spellStart"/>
      <w:r>
        <w:t>Kyungmoon</w:t>
      </w:r>
      <w:proofErr w:type="spellEnd"/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 xml:space="preserve"> </w:t>
      </w:r>
      <w:r>
        <w:t>Automatic</w:t>
      </w:r>
      <w:r>
        <w:rPr>
          <w:rFonts w:hint="eastAsia"/>
        </w:rPr>
        <w:t xml:space="preserve"> </w:t>
      </w:r>
      <w:r>
        <w:t>landing</w:t>
      </w:r>
      <w:r>
        <w:rPr>
          <w:rFonts w:hint="eastAsia"/>
        </w:rPr>
        <w:t xml:space="preserve"> </w:t>
      </w:r>
      <w:r>
        <w:t>system</w:t>
      </w:r>
      <w:r>
        <w:rPr>
          <w:rFonts w:hint="eastAsia"/>
        </w:rPr>
        <w:t xml:space="preserve"> </w:t>
      </w:r>
      <w:r>
        <w:t>design</w:t>
      </w:r>
      <w:r>
        <w:rPr>
          <w:rFonts w:hint="eastAsia"/>
        </w:rPr>
        <w:t xml:space="preserve"> </w:t>
      </w:r>
      <w:r>
        <w:t>using</w:t>
      </w:r>
      <w:r>
        <w:rPr>
          <w:rFonts w:hint="eastAsia"/>
        </w:rPr>
        <w:t xml:space="preserve"> </w:t>
      </w:r>
      <w:r>
        <w:t>fuzzy</w:t>
      </w:r>
      <w:r>
        <w:rPr>
          <w:rFonts w:hint="eastAsia"/>
        </w:rPr>
        <w:t xml:space="preserve"> </w:t>
      </w:r>
      <w:r>
        <w:t>logic[R].</w:t>
      </w:r>
      <w:r>
        <w:rPr>
          <w:rFonts w:hint="eastAsia"/>
        </w:rPr>
        <w:t xml:space="preserve"> Hefei: </w:t>
      </w:r>
      <w:r>
        <w:t>AIAA</w:t>
      </w:r>
      <w:r>
        <w:rPr>
          <w:rFonts w:hint="eastAsia"/>
        </w:rPr>
        <w:t xml:space="preserve">, </w:t>
      </w:r>
      <w:r>
        <w:t>1998</w:t>
      </w:r>
    </w:p>
    <w:p w14:paraId="1CCDF8F7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proofErr w:type="spellStart"/>
      <w:r>
        <w:t>Pacs</w:t>
      </w:r>
      <w:proofErr w:type="spellEnd"/>
      <w:r>
        <w:rPr>
          <w:rFonts w:hint="eastAsia"/>
        </w:rPr>
        <w:t>. T</w:t>
      </w:r>
      <w:r>
        <w:t>he</w:t>
      </w:r>
      <w:r>
        <w:rPr>
          <w:rFonts w:hint="eastAsia"/>
        </w:rPr>
        <w:t xml:space="preserve"> </w:t>
      </w:r>
      <w:r>
        <w:t>public-access</w:t>
      </w:r>
      <w:r>
        <w:rPr>
          <w:rFonts w:hint="eastAsia"/>
        </w:rPr>
        <w:t xml:space="preserve"> </w:t>
      </w:r>
      <w:r>
        <w:t>computer</w:t>
      </w:r>
      <w:r>
        <w:rPr>
          <w:rFonts w:hint="eastAsia"/>
        </w:rPr>
        <w:t xml:space="preserve"> </w:t>
      </w:r>
      <w:r>
        <w:t>systems</w:t>
      </w:r>
      <w:r>
        <w:rPr>
          <w:rFonts w:hint="eastAsia"/>
        </w:rPr>
        <w:t xml:space="preserve"> </w:t>
      </w:r>
      <w:r>
        <w:t>forum</w:t>
      </w:r>
      <w:r>
        <w:t>［</w:t>
      </w:r>
      <w:r>
        <w:t>EB/OL</w:t>
      </w:r>
      <w:r>
        <w:t>］</w:t>
      </w:r>
      <w:r>
        <w:t>.</w:t>
      </w:r>
      <w:r>
        <w:rPr>
          <w:rFonts w:hint="eastAsia"/>
        </w:rPr>
        <w:t xml:space="preserve"> </w:t>
      </w:r>
      <w:r>
        <w:t>University</w:t>
      </w:r>
      <w:r>
        <w:rPr>
          <w:rFonts w:hint="eastAsia"/>
        </w:rPr>
        <w:t xml:space="preserve"> </w:t>
      </w:r>
      <w:r>
        <w:t>of</w:t>
      </w:r>
      <w:r>
        <w:rPr>
          <w:rFonts w:hint="eastAsia"/>
        </w:rPr>
        <w:t xml:space="preserve"> </w:t>
      </w:r>
      <w:r>
        <w:t>Houston</w:t>
      </w:r>
      <w:r>
        <w:rPr>
          <w:rFonts w:hint="eastAsia"/>
        </w:rPr>
        <w:t xml:space="preserve"> </w:t>
      </w:r>
      <w:r>
        <w:lastRenderedPageBreak/>
        <w:t>Libraries,</w:t>
      </w:r>
      <w:r>
        <w:rPr>
          <w:rFonts w:hint="eastAsia"/>
        </w:rPr>
        <w:t xml:space="preserve"> </w:t>
      </w:r>
      <w:r>
        <w:t>1989</w:t>
      </w:r>
      <w:r>
        <w:rPr>
          <w:rFonts w:hint="eastAsia"/>
        </w:rPr>
        <w:t>/</w:t>
      </w:r>
      <w:r>
        <w:t>1995</w:t>
      </w:r>
      <w:r>
        <w:rPr>
          <w:rFonts w:hint="eastAsia"/>
        </w:rPr>
        <w:t>.</w:t>
      </w:r>
      <w:r>
        <w:t>05</w:t>
      </w:r>
      <w:r>
        <w:rPr>
          <w:rFonts w:hint="eastAsia"/>
        </w:rPr>
        <w:t>.</w:t>
      </w:r>
      <w:r>
        <w:t>17.</w:t>
      </w:r>
    </w:p>
    <w:p w14:paraId="24D4E17E" w14:textId="77777777" w:rsidR="00AB3901" w:rsidRDefault="00AB3901" w:rsidP="00AB3901">
      <w:pPr>
        <w:pStyle w:val="a0"/>
        <w:numPr>
          <w:ilvl w:val="0"/>
          <w:numId w:val="15"/>
        </w:numPr>
        <w:tabs>
          <w:tab w:val="left" w:pos="540"/>
          <w:tab w:val="left" w:pos="2760"/>
        </w:tabs>
        <w:ind w:left="540" w:hangingChars="250" w:hanging="540"/>
      </w:pPr>
      <w:r>
        <w:rPr>
          <w:rFonts w:hint="eastAsia"/>
        </w:rPr>
        <w:t xml:space="preserve">Hopkinson A., </w:t>
      </w:r>
      <w:proofErr w:type="spellStart"/>
      <w:r>
        <w:rPr>
          <w:rFonts w:hint="eastAsia"/>
        </w:rPr>
        <w:t>Unimar</w:t>
      </w:r>
      <w:proofErr w:type="spellEnd"/>
      <w:r>
        <w:rPr>
          <w:rFonts w:hint="eastAsia"/>
        </w:rPr>
        <w:t xml:space="preserve"> C. and Metadata. Dublin </w:t>
      </w:r>
      <w:proofErr w:type="gramStart"/>
      <w:r>
        <w:rPr>
          <w:rFonts w:hint="eastAsia"/>
        </w:rPr>
        <w:t>Core[</w:t>
      </w:r>
      <w:proofErr w:type="gramEnd"/>
      <w:r>
        <w:rPr>
          <w:rFonts w:hint="eastAsia"/>
        </w:rPr>
        <w:t xml:space="preserve">EB/OL]. [1999-12-08]. </w:t>
      </w:r>
      <w:proofErr w:type="gramStart"/>
      <w:r>
        <w:rPr>
          <w:rFonts w:hint="eastAsia"/>
        </w:rPr>
        <w:t>http,/</w:t>
      </w:r>
      <w:proofErr w:type="gramEnd"/>
      <w:r>
        <w:rPr>
          <w:rFonts w:hint="eastAsia"/>
        </w:rPr>
        <w:t xml:space="preserve">/ </w:t>
      </w:r>
      <w:hyperlink r:id="rId19" w:tgtFrame="_top" w:tooltip="www.ifls.org/IV/ifla64/138-161e.htm" w:history="1">
        <w:r>
          <w:rPr>
            <w:rFonts w:hint="eastAsia"/>
          </w:rPr>
          <w:t>www.ifls.org/IV/ifla64/138-161e.htm</w:t>
        </w:r>
      </w:hyperlink>
      <w:r>
        <w:rPr>
          <w:rFonts w:hint="eastAsia"/>
        </w:rPr>
        <w:t>.</w:t>
      </w:r>
    </w:p>
    <w:p w14:paraId="15DB5660" w14:textId="77777777" w:rsidR="00AB3901" w:rsidRDefault="00AB3901" w:rsidP="00AB3901">
      <w:pPr>
        <w:pStyle w:val="a0"/>
        <w:numPr>
          <w:ilvl w:val="0"/>
          <w:numId w:val="0"/>
        </w:numPr>
        <w:tabs>
          <w:tab w:val="left" w:pos="540"/>
        </w:tabs>
        <w:ind w:left="555"/>
      </w:pPr>
    </w:p>
    <w:p w14:paraId="1A8D4BD0" w14:textId="404B7B0D" w:rsidR="00AB3901" w:rsidRDefault="00AB3901" w:rsidP="00AB3901">
      <w:pPr>
        <w:pStyle w:val="a0"/>
        <w:numPr>
          <w:ilvl w:val="0"/>
          <w:numId w:val="0"/>
        </w:numPr>
        <w:tabs>
          <w:tab w:val="left" w:pos="555"/>
        </w:tabs>
        <w:ind w:leftChars="-1" w:left="-2" w:firstLine="1"/>
        <w:rPr>
          <w:b/>
        </w:rPr>
      </w:pPr>
      <w:r>
        <w:rPr>
          <w:rFonts w:hint="eastAsia"/>
          <w:b/>
          <w:color w:val="FF0000"/>
        </w:rPr>
        <w:t>（中文用宋体，英文用</w:t>
      </w:r>
      <w:r>
        <w:rPr>
          <w:rFonts w:hint="eastAsia"/>
          <w:b/>
          <w:color w:val="FF0000"/>
        </w:rPr>
        <w:t>Time New Roman</w:t>
      </w:r>
      <w:r>
        <w:rPr>
          <w:rFonts w:hint="eastAsia"/>
          <w:b/>
          <w:color w:val="FF0000"/>
        </w:rPr>
        <w:t>，五号；左对齐，</w:t>
      </w:r>
      <w:r>
        <w:rPr>
          <w:rFonts w:hint="eastAsia"/>
          <w:b/>
          <w:color w:val="FF0000"/>
        </w:rPr>
        <w:t>1.5</w:t>
      </w:r>
      <w:r>
        <w:rPr>
          <w:rFonts w:hint="eastAsia"/>
          <w:b/>
          <w:color w:val="FF0000"/>
        </w:rPr>
        <w:t>倍行距，悬挂缩进</w:t>
      </w:r>
      <w:r>
        <w:rPr>
          <w:rFonts w:hint="eastAsia"/>
          <w:b/>
          <w:color w:val="FF0000"/>
        </w:rPr>
        <w:t>2.5</w:t>
      </w:r>
      <w:r>
        <w:rPr>
          <w:rFonts w:hint="eastAsia"/>
          <w:b/>
          <w:color w:val="FF0000"/>
        </w:rPr>
        <w:t>字符，段前、段后均为</w:t>
      </w:r>
      <w:r>
        <w:rPr>
          <w:b/>
          <w:color w:val="FF0000"/>
        </w:rPr>
        <w:t>0</w:t>
      </w:r>
      <w:r>
        <w:rPr>
          <w:b/>
          <w:color w:val="FF0000"/>
        </w:rPr>
        <w:t>行间</w:t>
      </w:r>
      <w:r>
        <w:rPr>
          <w:rFonts w:hint="eastAsia"/>
          <w:b/>
          <w:color w:val="FF0000"/>
        </w:rPr>
        <w:t>距）</w:t>
      </w:r>
    </w:p>
    <w:p w14:paraId="7AF16E6B" w14:textId="77777777" w:rsidR="00AB3901" w:rsidRPr="00AB3901" w:rsidRDefault="00AB3901" w:rsidP="00764FBA">
      <w:pPr>
        <w:rPr>
          <w:rFonts w:eastAsia="隶书"/>
          <w:sz w:val="28"/>
          <w:szCs w:val="28"/>
        </w:rPr>
      </w:pPr>
    </w:p>
    <w:p w14:paraId="7EA48316" w14:textId="0C801AA9" w:rsidR="00D749D2" w:rsidRDefault="00D749D2">
      <w:pPr>
        <w:widowControl/>
        <w:jc w:val="left"/>
      </w:pPr>
      <w:r>
        <w:br w:type="page"/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C02B7D" w14:paraId="29438C36" w14:textId="77777777" w:rsidTr="00C02B7D">
        <w:tc>
          <w:tcPr>
            <w:tcW w:w="8505" w:type="dxa"/>
            <w:vAlign w:val="bottom"/>
          </w:tcPr>
          <w:p w14:paraId="7744E64A" w14:textId="77777777" w:rsidR="00C02B7D" w:rsidRDefault="00C02B7D" w:rsidP="006B722E">
            <w:pPr>
              <w:spacing w:line="300" w:lineRule="auto"/>
              <w:ind w:rightChars="-13" w:right="-27" w:firstLine="640"/>
              <w:jc w:val="left"/>
              <w:rPr>
                <w:rFonts w:ascii="黑体" w:eastAsia="黑体" w:hAnsi="黑体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C02B7D" w14:paraId="361BCF4E" w14:textId="77777777" w:rsidTr="00C02B7D">
        <w:trPr>
          <w:trHeight w:hRule="exact" w:val="2981"/>
        </w:trPr>
        <w:tc>
          <w:tcPr>
            <w:tcW w:w="8505" w:type="dxa"/>
          </w:tcPr>
          <w:p w14:paraId="1F66B9AD" w14:textId="5CC5BAFB" w:rsidR="00C02B7D" w:rsidRDefault="00C02B7D" w:rsidP="006B722E">
            <w:pPr>
              <w:spacing w:line="276" w:lineRule="auto"/>
              <w:ind w:rightChars="-13" w:right="-27" w:firstLine="482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</w:r>
          </w:p>
          <w:p w14:paraId="42EDF551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  <w:r>
              <w:rPr>
                <w:rFonts w:hint="eastAsia"/>
              </w:rPr>
              <w:t>特此声明！</w:t>
            </w:r>
          </w:p>
          <w:p w14:paraId="446FD81F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</w:p>
          <w:p w14:paraId="7ED0BAA6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</w:p>
          <w:p w14:paraId="08C9B1CE" w14:textId="77777777" w:rsidR="00C02B7D" w:rsidRDefault="00C02B7D" w:rsidP="006B722E">
            <w:pPr>
              <w:spacing w:line="276" w:lineRule="auto"/>
              <w:ind w:rightChars="-13" w:right="-27" w:firstLineChars="177" w:firstLine="372"/>
            </w:pPr>
          </w:p>
          <w:p w14:paraId="306EF15B" w14:textId="73BAFC26" w:rsidR="00C02B7D" w:rsidRDefault="00C02B7D" w:rsidP="006B722E">
            <w:pPr>
              <w:wordWrap w:val="0"/>
              <w:ind w:rightChars="-13" w:right="-27" w:firstLineChars="177" w:firstLine="373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 w:rsidRPr="00C02B7D">
              <w:rPr>
                <w:rFonts w:hint="eastAsia"/>
                <w:b/>
                <w:u w:val="single"/>
              </w:rPr>
              <w:t xml:space="preserve">                       </w:t>
            </w:r>
          </w:p>
          <w:p w14:paraId="2B2E04CE" w14:textId="77777777" w:rsidR="00C02B7D" w:rsidRDefault="00C02B7D" w:rsidP="006B722E">
            <w:pPr>
              <w:spacing w:line="276" w:lineRule="auto"/>
              <w:ind w:rightChars="-13" w:right="-27" w:firstLineChars="177" w:firstLine="373"/>
              <w:rPr>
                <w:b/>
                <w:color w:val="FF0000"/>
              </w:rPr>
            </w:pPr>
          </w:p>
          <w:p w14:paraId="1F7B1706" w14:textId="77777777" w:rsidR="00C02B7D" w:rsidRDefault="00C02B7D" w:rsidP="006B722E">
            <w:pPr>
              <w:spacing w:line="276" w:lineRule="auto"/>
              <w:ind w:rightChars="-13" w:right="-27" w:firstLineChars="177" w:firstLine="373"/>
              <w:rPr>
                <w:b/>
                <w:color w:val="FF0000"/>
              </w:rPr>
            </w:pPr>
          </w:p>
          <w:p w14:paraId="502EFFE5" w14:textId="77777777" w:rsidR="00C02B7D" w:rsidRDefault="00C02B7D" w:rsidP="006B722E">
            <w:pPr>
              <w:spacing w:line="276" w:lineRule="auto"/>
              <w:ind w:rightChars="-13" w:right="-27" w:firstLineChars="177" w:firstLine="373"/>
              <w:rPr>
                <w:b/>
                <w:color w:val="FF0000"/>
              </w:rPr>
            </w:pPr>
          </w:p>
        </w:tc>
      </w:tr>
      <w:tr w:rsidR="00C02B7D" w14:paraId="0B6A414D" w14:textId="77777777" w:rsidTr="00C02B7D">
        <w:tc>
          <w:tcPr>
            <w:tcW w:w="8505" w:type="dxa"/>
            <w:vAlign w:val="bottom"/>
          </w:tcPr>
          <w:p w14:paraId="63ECB861" w14:textId="77777777" w:rsidR="00C02B7D" w:rsidRDefault="00C02B7D" w:rsidP="006B722E">
            <w:pPr>
              <w:spacing w:line="300" w:lineRule="auto"/>
              <w:ind w:rightChars="-13" w:right="-27" w:firstLine="640"/>
              <w:jc w:val="left"/>
              <w:rPr>
                <w:rFonts w:ascii="黑体" w:eastAsia="黑体" w:hAnsi="黑体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t>二、对课程实验的学术评语（教师填写</w:t>
            </w:r>
            <w:r>
              <w:rPr>
                <w:rFonts w:ascii="楷体" w:eastAsia="楷体" w:hAnsi="楷体"/>
                <w:sz w:val="32"/>
                <w:szCs w:val="32"/>
              </w:rPr>
              <w:t>）</w:t>
            </w:r>
          </w:p>
        </w:tc>
      </w:tr>
      <w:tr w:rsidR="00C02B7D" w14:paraId="09969BD0" w14:textId="77777777" w:rsidTr="00C02B7D">
        <w:trPr>
          <w:trHeight w:hRule="exact" w:val="3093"/>
        </w:trPr>
        <w:tc>
          <w:tcPr>
            <w:tcW w:w="8505" w:type="dxa"/>
          </w:tcPr>
          <w:p w14:paraId="05196C8C" w14:textId="77777777" w:rsidR="00C02B7D" w:rsidRDefault="00C02B7D" w:rsidP="006B722E">
            <w:pPr>
              <w:ind w:rightChars="-13" w:right="-27" w:firstLine="562"/>
            </w:pPr>
          </w:p>
          <w:p w14:paraId="50B62D16" w14:textId="77777777" w:rsidR="00C02B7D" w:rsidRDefault="00C02B7D" w:rsidP="006B722E">
            <w:pPr>
              <w:ind w:rightChars="-13" w:right="-27" w:firstLine="562"/>
            </w:pPr>
          </w:p>
          <w:p w14:paraId="45C7CEB1" w14:textId="77777777" w:rsidR="00C02B7D" w:rsidRDefault="00C02B7D" w:rsidP="006B722E">
            <w:pPr>
              <w:ind w:rightChars="-13" w:right="-27" w:firstLine="562"/>
            </w:pPr>
          </w:p>
          <w:p w14:paraId="4D9CEB83" w14:textId="77777777" w:rsidR="00C02B7D" w:rsidRDefault="00C02B7D" w:rsidP="006B722E">
            <w:pPr>
              <w:ind w:rightChars="-13" w:right="-27" w:firstLine="562"/>
            </w:pPr>
          </w:p>
          <w:p w14:paraId="6644469D" w14:textId="77777777" w:rsidR="00C02B7D" w:rsidRDefault="00C02B7D" w:rsidP="006B722E">
            <w:pPr>
              <w:ind w:rightChars="-13" w:right="-27" w:firstLine="562"/>
            </w:pPr>
          </w:p>
          <w:p w14:paraId="4F7784CC" w14:textId="77777777" w:rsidR="00C02B7D" w:rsidRDefault="00C02B7D" w:rsidP="006B722E">
            <w:pPr>
              <w:ind w:rightChars="-13" w:right="-27" w:firstLine="562"/>
            </w:pPr>
          </w:p>
          <w:p w14:paraId="729B0880" w14:textId="08C6D2E3" w:rsidR="00C02B7D" w:rsidRPr="0068622D" w:rsidRDefault="00C02B7D" w:rsidP="006B722E">
            <w:pPr>
              <w:ind w:rightChars="-13" w:right="-27" w:firstLine="562"/>
              <w:rPr>
                <w:b/>
                <w:bCs/>
              </w:rPr>
            </w:pPr>
            <w:r w:rsidRPr="0068622D">
              <w:rPr>
                <w:rFonts w:hint="eastAsia"/>
                <w:b/>
                <w:bCs/>
                <w:sz w:val="28"/>
                <w:szCs w:val="28"/>
              </w:rPr>
              <w:t>成绩：</w:t>
            </w:r>
          </w:p>
          <w:p w14:paraId="40A203D2" w14:textId="77777777" w:rsidR="00C02B7D" w:rsidRDefault="00C02B7D" w:rsidP="006B722E">
            <w:pPr>
              <w:ind w:rightChars="-13" w:right="-27" w:firstLine="480"/>
            </w:pPr>
          </w:p>
          <w:p w14:paraId="227969BB" w14:textId="77777777" w:rsidR="00C02B7D" w:rsidRDefault="00C02B7D" w:rsidP="006B722E">
            <w:pPr>
              <w:ind w:rightChars="-13" w:right="-27" w:firstLine="480"/>
            </w:pPr>
            <w:bookmarkStart w:id="23" w:name="_GoBack"/>
            <w:bookmarkEnd w:id="23"/>
          </w:p>
          <w:p w14:paraId="26D9E7A1" w14:textId="77777777" w:rsidR="00C02B7D" w:rsidRDefault="00C02B7D" w:rsidP="006B722E">
            <w:pPr>
              <w:ind w:rightChars="-13" w:right="-27" w:firstLine="480"/>
            </w:pPr>
          </w:p>
          <w:p w14:paraId="1097C3EA" w14:textId="77777777" w:rsidR="00C02B7D" w:rsidRPr="00D4103D" w:rsidRDefault="00C02B7D" w:rsidP="006B722E">
            <w:pPr>
              <w:ind w:rightChars="-13" w:right="-27" w:firstLine="480"/>
            </w:pPr>
          </w:p>
          <w:p w14:paraId="294392DE" w14:textId="77777777" w:rsidR="00C02B7D" w:rsidRDefault="00C02B7D" w:rsidP="006B722E">
            <w:pPr>
              <w:ind w:rightChars="-13" w:right="-27" w:firstLine="480"/>
            </w:pPr>
          </w:p>
          <w:p w14:paraId="20662498" w14:textId="77777777" w:rsidR="00C02B7D" w:rsidRPr="00CB6406" w:rsidRDefault="00C02B7D" w:rsidP="006B722E">
            <w:pPr>
              <w:spacing w:line="276" w:lineRule="auto"/>
              <w:ind w:rightChars="-13" w:right="-27" w:firstLineChars="100" w:firstLine="361"/>
              <w:rPr>
                <w:rFonts w:ascii="楷体" w:eastAsia="楷体" w:hAnsi="楷体" w:cs="HAKUYOGuiFanZi3500"/>
                <w:b/>
                <w:color w:val="FF0000"/>
                <w:sz w:val="36"/>
                <w:szCs w:val="36"/>
              </w:rPr>
            </w:pPr>
          </w:p>
        </w:tc>
      </w:tr>
      <w:tr w:rsidR="00C02B7D" w14:paraId="5754637F" w14:textId="77777777" w:rsidTr="00C02B7D">
        <w:trPr>
          <w:trHeight w:val="694"/>
        </w:trPr>
        <w:tc>
          <w:tcPr>
            <w:tcW w:w="8505" w:type="dxa"/>
            <w:vAlign w:val="bottom"/>
          </w:tcPr>
          <w:p w14:paraId="71E41DB3" w14:textId="04EA145C" w:rsidR="00C02B7D" w:rsidRDefault="00C02B7D" w:rsidP="006B722E">
            <w:pPr>
              <w:wordWrap w:val="0"/>
              <w:spacing w:line="300" w:lineRule="auto"/>
              <w:ind w:rightChars="-13" w:right="-27" w:firstLine="480"/>
              <w:jc w:val="right"/>
              <w:rPr>
                <w:rFonts w:ascii="Cambria Math" w:hAnsi="Cambria Math"/>
                <w:lang w:val="en-GB"/>
              </w:rPr>
            </w:pPr>
            <w:r>
              <w:rPr>
                <w:rFonts w:hint="eastAsia"/>
                <w:b/>
                <w:lang w:val="en-GB"/>
              </w:rPr>
              <w:t>指导教师签字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      </w:t>
            </w:r>
            <w:r w:rsidR="00C4703D">
              <w:rPr>
                <w:b/>
                <w:u w:val="single"/>
              </w:rPr>
              <w:t xml:space="preserve">       </w:t>
            </w:r>
            <w:r w:rsidR="00C4703D" w:rsidRPr="00C4703D">
              <w:rPr>
                <w:noProof/>
                <w:u w:val="single"/>
              </w:rPr>
              <w:drawing>
                <wp:inline distT="0" distB="0" distL="0" distR="0" wp14:anchorId="6C38CC7B" wp14:editId="0A6F43EA">
                  <wp:extent cx="374650" cy="290984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507" cy="328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4703D" w:rsidRPr="00C4703D">
              <w:rPr>
                <w:b/>
                <w:u w:val="single"/>
              </w:rPr>
              <w:t xml:space="preserve">  </w:t>
            </w:r>
            <w:r w:rsidR="00C4703D">
              <w:rPr>
                <w:b/>
                <w:u w:val="single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           </w:t>
            </w:r>
            <w:r w:rsidRPr="00C02B7D">
              <w:rPr>
                <w:rFonts w:hint="eastAsia"/>
                <w:b/>
                <w:u w:val="single"/>
              </w:rPr>
              <w:t xml:space="preserve"> </w:t>
            </w:r>
            <w:r w:rsidRPr="00C02B7D"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</w:p>
        </w:tc>
      </w:tr>
    </w:tbl>
    <w:p w14:paraId="5B79E88F" w14:textId="77777777" w:rsidR="00C02B7D" w:rsidRDefault="00C02B7D" w:rsidP="006B722E">
      <w:pPr>
        <w:ind w:rightChars="-13" w:right="-27" w:firstLine="641"/>
        <w:jc w:val="left"/>
        <w:rPr>
          <w:rFonts w:ascii="华文楷体" w:eastAsia="华文楷体" w:hAnsi="华文楷体"/>
          <w:b/>
          <w:bCs/>
          <w:spacing w:val="20"/>
          <w:sz w:val="28"/>
          <w:szCs w:val="21"/>
        </w:rPr>
      </w:pPr>
    </w:p>
    <w:p w14:paraId="298B7593" w14:textId="77777777" w:rsidR="00EC2EB5" w:rsidRPr="00D749D2" w:rsidRDefault="00EC2EB5" w:rsidP="006B722E">
      <w:pPr>
        <w:ind w:rightChars="-13" w:right="-27"/>
      </w:pPr>
    </w:p>
    <w:sectPr w:rsidR="00EC2EB5" w:rsidRPr="00D749D2">
      <w:headerReference w:type="default" r:id="rId21"/>
      <w:pgSz w:w="11907" w:h="16840" w:code="9"/>
      <w:pgMar w:top="1559" w:right="1644" w:bottom="907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15EEBA" w14:textId="77777777" w:rsidR="008B0D42" w:rsidRDefault="008B0D42">
      <w:r>
        <w:separator/>
      </w:r>
    </w:p>
  </w:endnote>
  <w:endnote w:type="continuationSeparator" w:id="0">
    <w:p w14:paraId="02C749A5" w14:textId="77777777" w:rsidR="008B0D42" w:rsidRDefault="008B0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AKUYOGuiFanZi3500">
    <w:altName w:val="宋体"/>
    <w:charset w:val="86"/>
    <w:family w:val="auto"/>
    <w:pitch w:val="default"/>
    <w:sig w:usb0="00000000" w:usb1="00000000" w:usb2="0000003F" w:usb3="00000000" w:csb0="003F00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AEB939" w14:textId="77777777" w:rsidR="00683CA9" w:rsidRDefault="00683CA9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D937F3" w14:textId="77777777" w:rsidR="00683CA9" w:rsidRDefault="00683CA9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AA5E8" w14:textId="77777777" w:rsidR="00683CA9" w:rsidRDefault="00683CA9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3F7F1" w14:textId="0BBCEF45" w:rsidR="00D6608E" w:rsidRDefault="00D6608E" w:rsidP="00CD64E6">
    <w:pPr>
      <w:pStyle w:val="a9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3A527E" w14:textId="77777777" w:rsidR="008B0D42" w:rsidRDefault="008B0D42">
      <w:r>
        <w:separator/>
      </w:r>
    </w:p>
  </w:footnote>
  <w:footnote w:type="continuationSeparator" w:id="0">
    <w:p w14:paraId="0C3FA17D" w14:textId="77777777" w:rsidR="008B0D42" w:rsidRDefault="008B0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2674B" w14:textId="77777777" w:rsidR="00683CA9" w:rsidRDefault="00683CA9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01AC2" w14:textId="77777777" w:rsidR="00683CA9" w:rsidRDefault="00683CA9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89602" w14:textId="77777777" w:rsidR="00D6608E" w:rsidRDefault="00D6608E" w:rsidP="0020235F">
    <w:pPr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0A812" w14:textId="77777777" w:rsidR="00654808" w:rsidRPr="005B4F83" w:rsidRDefault="00654808" w:rsidP="00CA12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BCB0F95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6" w15:restartNumberingAfterBreak="0">
    <w:nsid w:val="28660507"/>
    <w:multiLevelType w:val="multilevel"/>
    <w:tmpl w:val="FA2CF172"/>
    <w:lvl w:ilvl="0">
      <w:start w:val="1"/>
      <w:numFmt w:val="decimal"/>
      <w:lvlText w:val="%1"/>
      <w:lvlJc w:val="left"/>
      <w:pPr>
        <w:ind w:left="750" w:hanging="750"/>
      </w:pPr>
      <w:rPr>
        <w:rFonts w:ascii="黑体" w:hAnsi="黑体" w:hint="default"/>
      </w:rPr>
    </w:lvl>
    <w:lvl w:ilvl="1">
      <w:start w:val="1"/>
      <w:numFmt w:val="decimal"/>
      <w:lvlText w:val="%1.%2"/>
      <w:lvlJc w:val="left"/>
      <w:pPr>
        <w:ind w:left="750" w:hanging="750"/>
      </w:pPr>
      <w:rPr>
        <w:rFonts w:ascii="黑体" w:hAnsi="黑体" w:hint="default"/>
      </w:rPr>
    </w:lvl>
    <w:lvl w:ilvl="2">
      <w:start w:val="1"/>
      <w:numFmt w:val="decimal"/>
      <w:lvlText w:val="%1.%2.%3"/>
      <w:lvlJc w:val="left"/>
      <w:pPr>
        <w:ind w:left="750" w:hanging="750"/>
      </w:pPr>
      <w:rPr>
        <w:rFonts w:ascii="黑体" w:hAnsi="黑体" w:hint="default"/>
      </w:rPr>
    </w:lvl>
    <w:lvl w:ilvl="3">
      <w:start w:val="1"/>
      <w:numFmt w:val="decimal"/>
      <w:lvlText w:val="%1.%2.%3.%4"/>
      <w:lvlJc w:val="left"/>
      <w:pPr>
        <w:ind w:left="750" w:hanging="750"/>
      </w:pPr>
      <w:rPr>
        <w:rFonts w:ascii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hAnsi="黑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hAnsi="黑体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黑体" w:hAnsi="黑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hAnsi="黑体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黑体" w:hAnsi="黑体" w:hint="default"/>
      </w:rPr>
    </w:lvl>
  </w:abstractNum>
  <w:abstractNum w:abstractNumId="7" w15:restartNumberingAfterBreak="0">
    <w:nsid w:val="2E8857DE"/>
    <w:multiLevelType w:val="singleLevel"/>
    <w:tmpl w:val="40661AB8"/>
    <w:lvl w:ilvl="0">
      <w:start w:val="200"/>
      <w:numFmt w:val="decimal"/>
      <w:pStyle w:val="a0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8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4942700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A9C5846"/>
    <w:multiLevelType w:val="multilevel"/>
    <w:tmpl w:val="58C2A76C"/>
    <w:lvl w:ilvl="0">
      <w:start w:val="1"/>
      <w:numFmt w:val="decimal"/>
      <w:lvlText w:val="%1"/>
      <w:lvlJc w:val="left"/>
      <w:pPr>
        <w:ind w:left="740" w:hanging="740"/>
      </w:pPr>
      <w:rPr>
        <w:rFonts w:ascii="黑体" w:eastAsia="黑体" w:hAnsi="黑体" w:hint="default"/>
      </w:rPr>
    </w:lvl>
    <w:lvl w:ilvl="1">
      <w:start w:val="2"/>
      <w:numFmt w:val="decimal"/>
      <w:lvlText w:val="%1.%2"/>
      <w:lvlJc w:val="left"/>
      <w:pPr>
        <w:ind w:left="740" w:hanging="740"/>
      </w:pPr>
      <w:rPr>
        <w:rFonts w:ascii="黑体" w:eastAsia="黑体" w:hAnsi="黑体" w:hint="default"/>
      </w:rPr>
    </w:lvl>
    <w:lvl w:ilvl="2">
      <w:start w:val="1"/>
      <w:numFmt w:val="decimal"/>
      <w:lvlText w:val="%1.%2.%3"/>
      <w:lvlJc w:val="left"/>
      <w:pPr>
        <w:ind w:left="740" w:hanging="740"/>
      </w:pPr>
      <w:rPr>
        <w:rFonts w:ascii="黑体" w:eastAsia="黑体" w:hAnsi="黑体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</w:rPr>
    </w:lvl>
  </w:abstractNum>
  <w:abstractNum w:abstractNumId="11" w15:restartNumberingAfterBreak="0">
    <w:nsid w:val="5F633485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63881A8E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13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0"/>
    <w:lvlOverride w:ilvl="0">
      <w:startOverride w:val="1"/>
    </w:lvlOverride>
  </w:num>
  <w:num w:numId="9">
    <w:abstractNumId w:val="9"/>
  </w:num>
  <w:num w:numId="10">
    <w:abstractNumId w:val="12"/>
  </w:num>
  <w:num w:numId="11">
    <w:abstractNumId w:val="11"/>
  </w:num>
  <w:num w:numId="12">
    <w:abstractNumId w:val="3"/>
  </w:num>
  <w:num w:numId="13">
    <w:abstractNumId w:val="6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54D2"/>
    <w:rsid w:val="0005550B"/>
    <w:rsid w:val="000875D4"/>
    <w:rsid w:val="00094FEA"/>
    <w:rsid w:val="000D2E2E"/>
    <w:rsid w:val="000D5594"/>
    <w:rsid w:val="000E576D"/>
    <w:rsid w:val="000F5D17"/>
    <w:rsid w:val="001013EB"/>
    <w:rsid w:val="00113A7A"/>
    <w:rsid w:val="00114E79"/>
    <w:rsid w:val="00120D48"/>
    <w:rsid w:val="0015040C"/>
    <w:rsid w:val="001736E2"/>
    <w:rsid w:val="00191769"/>
    <w:rsid w:val="001A4861"/>
    <w:rsid w:val="001B2BB9"/>
    <w:rsid w:val="001C2316"/>
    <w:rsid w:val="001D5435"/>
    <w:rsid w:val="001E1812"/>
    <w:rsid w:val="001E2075"/>
    <w:rsid w:val="001F1858"/>
    <w:rsid w:val="00201524"/>
    <w:rsid w:val="00211F2D"/>
    <w:rsid w:val="00214B51"/>
    <w:rsid w:val="002611B9"/>
    <w:rsid w:val="00262A54"/>
    <w:rsid w:val="00277202"/>
    <w:rsid w:val="00283A7D"/>
    <w:rsid w:val="002942DD"/>
    <w:rsid w:val="002A1846"/>
    <w:rsid w:val="002A6328"/>
    <w:rsid w:val="002C59C6"/>
    <w:rsid w:val="002D0389"/>
    <w:rsid w:val="002E394E"/>
    <w:rsid w:val="002E6D31"/>
    <w:rsid w:val="00303AFD"/>
    <w:rsid w:val="00303E90"/>
    <w:rsid w:val="003077C7"/>
    <w:rsid w:val="00322E25"/>
    <w:rsid w:val="003715A8"/>
    <w:rsid w:val="00377C40"/>
    <w:rsid w:val="003A7580"/>
    <w:rsid w:val="003A77D6"/>
    <w:rsid w:val="003B66EB"/>
    <w:rsid w:val="003D76F1"/>
    <w:rsid w:val="003E4C1E"/>
    <w:rsid w:val="00413FC6"/>
    <w:rsid w:val="00427BA4"/>
    <w:rsid w:val="00446FE7"/>
    <w:rsid w:val="0047098A"/>
    <w:rsid w:val="004803AB"/>
    <w:rsid w:val="0048139E"/>
    <w:rsid w:val="0048589C"/>
    <w:rsid w:val="00487802"/>
    <w:rsid w:val="00492090"/>
    <w:rsid w:val="004A0C33"/>
    <w:rsid w:val="004A7472"/>
    <w:rsid w:val="004B2841"/>
    <w:rsid w:val="004B72EA"/>
    <w:rsid w:val="004D2453"/>
    <w:rsid w:val="004F6584"/>
    <w:rsid w:val="00533FE3"/>
    <w:rsid w:val="00553C60"/>
    <w:rsid w:val="005B4F83"/>
    <w:rsid w:val="005B79FE"/>
    <w:rsid w:val="00601847"/>
    <w:rsid w:val="006467DD"/>
    <w:rsid w:val="00654808"/>
    <w:rsid w:val="00656151"/>
    <w:rsid w:val="00683CA9"/>
    <w:rsid w:val="00685F8C"/>
    <w:rsid w:val="006A4FE9"/>
    <w:rsid w:val="006B722E"/>
    <w:rsid w:val="006F45AA"/>
    <w:rsid w:val="0070266A"/>
    <w:rsid w:val="00732475"/>
    <w:rsid w:val="00764FBA"/>
    <w:rsid w:val="007655AA"/>
    <w:rsid w:val="00797864"/>
    <w:rsid w:val="007A23B8"/>
    <w:rsid w:val="007B12E9"/>
    <w:rsid w:val="00813F62"/>
    <w:rsid w:val="00861C42"/>
    <w:rsid w:val="0086785C"/>
    <w:rsid w:val="00880510"/>
    <w:rsid w:val="00891326"/>
    <w:rsid w:val="008A7B64"/>
    <w:rsid w:val="008B0D42"/>
    <w:rsid w:val="008B3776"/>
    <w:rsid w:val="008C7C4A"/>
    <w:rsid w:val="008D1847"/>
    <w:rsid w:val="008F42FE"/>
    <w:rsid w:val="0090357F"/>
    <w:rsid w:val="009167C2"/>
    <w:rsid w:val="009F34DB"/>
    <w:rsid w:val="00A35155"/>
    <w:rsid w:val="00AA3580"/>
    <w:rsid w:val="00AA4ABB"/>
    <w:rsid w:val="00AB3901"/>
    <w:rsid w:val="00AB7EA9"/>
    <w:rsid w:val="00AC4E0C"/>
    <w:rsid w:val="00B5630A"/>
    <w:rsid w:val="00BB0A14"/>
    <w:rsid w:val="00BD3A0C"/>
    <w:rsid w:val="00BD66E8"/>
    <w:rsid w:val="00BD73DC"/>
    <w:rsid w:val="00C02B7D"/>
    <w:rsid w:val="00C033C3"/>
    <w:rsid w:val="00C11AE0"/>
    <w:rsid w:val="00C26E0D"/>
    <w:rsid w:val="00C301CE"/>
    <w:rsid w:val="00C4703D"/>
    <w:rsid w:val="00C51CAD"/>
    <w:rsid w:val="00C52F83"/>
    <w:rsid w:val="00C5437A"/>
    <w:rsid w:val="00C609C5"/>
    <w:rsid w:val="00C63189"/>
    <w:rsid w:val="00C852C3"/>
    <w:rsid w:val="00C87854"/>
    <w:rsid w:val="00CA0A8F"/>
    <w:rsid w:val="00CA123C"/>
    <w:rsid w:val="00CC6923"/>
    <w:rsid w:val="00CF401B"/>
    <w:rsid w:val="00D50971"/>
    <w:rsid w:val="00D542E5"/>
    <w:rsid w:val="00D5479E"/>
    <w:rsid w:val="00D6608E"/>
    <w:rsid w:val="00D749D2"/>
    <w:rsid w:val="00D82E59"/>
    <w:rsid w:val="00D85ECB"/>
    <w:rsid w:val="00D905F1"/>
    <w:rsid w:val="00D9543E"/>
    <w:rsid w:val="00DD33A5"/>
    <w:rsid w:val="00DE5855"/>
    <w:rsid w:val="00E27617"/>
    <w:rsid w:val="00E674E1"/>
    <w:rsid w:val="00E67506"/>
    <w:rsid w:val="00E72DBD"/>
    <w:rsid w:val="00E958E2"/>
    <w:rsid w:val="00EB1B94"/>
    <w:rsid w:val="00EB22D5"/>
    <w:rsid w:val="00EC2EB5"/>
    <w:rsid w:val="00EF2D0F"/>
    <w:rsid w:val="00F05892"/>
    <w:rsid w:val="00F21B5F"/>
    <w:rsid w:val="00F378E9"/>
    <w:rsid w:val="00F401AA"/>
    <w:rsid w:val="00F467D5"/>
    <w:rsid w:val="00F470D6"/>
    <w:rsid w:val="00F52A76"/>
    <w:rsid w:val="00F6626F"/>
    <w:rsid w:val="00FC4D60"/>
    <w:rsid w:val="00FD09A2"/>
    <w:rsid w:val="00FE32EE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1"/>
    <w:next w:val="a1"/>
    <w:link w:val="10"/>
    <w:qFormat/>
    <w:rsid w:val="00683CA9"/>
    <w:pPr>
      <w:keepNext/>
      <w:keepLines/>
      <w:spacing w:before="120" w:after="120" w:line="360" w:lineRule="auto"/>
      <w:jc w:val="left"/>
      <w:outlineLvl w:val="0"/>
    </w:pPr>
    <w:rPr>
      <w:rFonts w:ascii="Calibri" w:eastAsia="黑体" w:hAnsi="Calibri"/>
      <w:bCs/>
      <w:kern w:val="44"/>
      <w:sz w:val="28"/>
      <w:szCs w:val="28"/>
    </w:rPr>
  </w:style>
  <w:style w:type="paragraph" w:styleId="2">
    <w:name w:val="heading 2"/>
    <w:basedOn w:val="a1"/>
    <w:next w:val="a1"/>
    <w:link w:val="20"/>
    <w:unhideWhenUsed/>
    <w:qFormat/>
    <w:rsid w:val="00683CA9"/>
    <w:pPr>
      <w:keepNext/>
      <w:keepLines/>
      <w:spacing w:before="120" w:after="120" w:line="360" w:lineRule="auto"/>
      <w:jc w:val="left"/>
      <w:outlineLvl w:val="1"/>
    </w:pPr>
    <w:rPr>
      <w:rFonts w:ascii="Calibri" w:eastAsia="黑体" w:hAnsi="Calibri"/>
      <w:bCs/>
      <w:sz w:val="24"/>
      <w:szCs w:val="24"/>
    </w:rPr>
  </w:style>
  <w:style w:type="paragraph" w:styleId="3">
    <w:name w:val="heading 3"/>
    <w:basedOn w:val="a1"/>
    <w:next w:val="a1"/>
    <w:link w:val="30"/>
    <w:unhideWhenUsed/>
    <w:qFormat/>
    <w:rsid w:val="00683CA9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hAnsi="Calibri"/>
      <w:b/>
      <w:bCs/>
      <w:sz w:val="32"/>
      <w:szCs w:val="32"/>
    </w:rPr>
  </w:style>
  <w:style w:type="paragraph" w:styleId="4">
    <w:name w:val="heading 4"/>
    <w:basedOn w:val="a1"/>
    <w:next w:val="a2"/>
    <w:link w:val="40"/>
    <w:qFormat/>
    <w:rsid w:val="00C5437A"/>
    <w:pPr>
      <w:keepNext/>
      <w:keepLines/>
      <w:tabs>
        <w:tab w:val="left" w:pos="3558"/>
      </w:tabs>
      <w:spacing w:before="100" w:beforeAutospacing="1" w:after="100" w:afterAutospacing="1" w:line="440" w:lineRule="exact"/>
      <w:ind w:leftChars="200" w:left="1062" w:firstLineChars="200" w:hanging="862"/>
      <w:outlineLvl w:val="3"/>
    </w:pPr>
    <w:rPr>
      <w:rFonts w:eastAsia="仿宋_GB2312"/>
      <w:bCs/>
      <w:sz w:val="24"/>
      <w:szCs w:val="28"/>
    </w:rPr>
  </w:style>
  <w:style w:type="paragraph" w:styleId="6">
    <w:name w:val="heading 6"/>
    <w:basedOn w:val="a1"/>
    <w:next w:val="a1"/>
    <w:link w:val="60"/>
    <w:rsid w:val="00C5437A"/>
    <w:pPr>
      <w:keepNext/>
      <w:keepLines/>
      <w:tabs>
        <w:tab w:val="left" w:pos="1152"/>
      </w:tabs>
      <w:spacing w:before="240" w:after="64" w:line="317" w:lineRule="auto"/>
      <w:ind w:left="1152" w:firstLineChars="200" w:hanging="1152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1"/>
    <w:next w:val="a1"/>
    <w:link w:val="70"/>
    <w:rsid w:val="00C5437A"/>
    <w:pPr>
      <w:keepNext/>
      <w:keepLines/>
      <w:tabs>
        <w:tab w:val="left" w:pos="1296"/>
      </w:tabs>
      <w:spacing w:before="240" w:after="64" w:line="317" w:lineRule="auto"/>
      <w:ind w:left="1296" w:firstLineChars="200" w:hanging="1296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link w:val="80"/>
    <w:rsid w:val="00C5437A"/>
    <w:pPr>
      <w:keepNext/>
      <w:keepLines/>
      <w:tabs>
        <w:tab w:val="left" w:pos="1440"/>
      </w:tabs>
      <w:spacing w:before="240" w:after="64" w:line="317" w:lineRule="auto"/>
      <w:ind w:left="1440" w:firstLineChars="200" w:hanging="1440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1"/>
    <w:next w:val="a1"/>
    <w:link w:val="90"/>
    <w:rsid w:val="00C5437A"/>
    <w:pPr>
      <w:keepNext/>
      <w:keepLines/>
      <w:tabs>
        <w:tab w:val="left" w:pos="1584"/>
      </w:tabs>
      <w:spacing w:before="240" w:after="64" w:line="317" w:lineRule="auto"/>
      <w:ind w:left="1584" w:firstLineChars="200" w:hanging="1584"/>
      <w:outlineLvl w:val="8"/>
    </w:pPr>
    <w:rPr>
      <w:rFonts w:ascii="Arial" w:eastAsia="黑体" w:hAnsi="Arial"/>
      <w:sz w:val="2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1"/>
    <w:semiHidden/>
    <w:rsid w:val="00E27617"/>
    <w:rPr>
      <w:sz w:val="18"/>
      <w:szCs w:val="18"/>
    </w:rPr>
  </w:style>
  <w:style w:type="paragraph" w:styleId="a7">
    <w:name w:val="header"/>
    <w:basedOn w:val="a1"/>
    <w:link w:val="a8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1"/>
    <w:link w:val="aa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683CA9"/>
    <w:rPr>
      <w:rFonts w:ascii="Calibri" w:eastAsia="黑体" w:hAnsi="Calibri"/>
      <w:bCs/>
      <w:kern w:val="44"/>
      <w:sz w:val="28"/>
      <w:szCs w:val="28"/>
    </w:rPr>
  </w:style>
  <w:style w:type="character" w:customStyle="1" w:styleId="20">
    <w:name w:val="标题 2 字符"/>
    <w:link w:val="2"/>
    <w:rsid w:val="00683CA9"/>
    <w:rPr>
      <w:rFonts w:ascii="Calibri" w:eastAsia="黑体" w:hAnsi="Calibri"/>
      <w:bCs/>
      <w:kern w:val="2"/>
      <w:sz w:val="24"/>
      <w:szCs w:val="24"/>
    </w:rPr>
  </w:style>
  <w:style w:type="character" w:customStyle="1" w:styleId="30">
    <w:name w:val="标题 3 字符"/>
    <w:link w:val="3"/>
    <w:rsid w:val="00683CA9"/>
    <w:rPr>
      <w:rFonts w:ascii="Calibri" w:hAnsi="Calibri"/>
      <w:b/>
      <w:bCs/>
      <w:kern w:val="2"/>
      <w:sz w:val="32"/>
      <w:szCs w:val="32"/>
    </w:rPr>
  </w:style>
  <w:style w:type="paragraph" w:styleId="TOC1">
    <w:name w:val="toc 1"/>
    <w:basedOn w:val="a1"/>
    <w:next w:val="a1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b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a">
    <w:name w:val="页脚 字符"/>
    <w:link w:val="a9"/>
    <w:uiPriority w:val="99"/>
    <w:rsid w:val="00683CA9"/>
    <w:rPr>
      <w:kern w:val="2"/>
      <w:sz w:val="18"/>
      <w:szCs w:val="18"/>
    </w:rPr>
  </w:style>
  <w:style w:type="paragraph" w:styleId="ac">
    <w:name w:val="List Paragraph"/>
    <w:basedOn w:val="a1"/>
    <w:uiPriority w:val="99"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  <w:style w:type="paragraph" w:styleId="ad">
    <w:name w:val="Normal (Web)"/>
    <w:basedOn w:val="a1"/>
    <w:uiPriority w:val="99"/>
    <w:semiHidden/>
    <w:unhideWhenUsed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1"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8">
    <w:name w:val="页眉 字符"/>
    <w:basedOn w:val="a3"/>
    <w:link w:val="a7"/>
    <w:uiPriority w:val="99"/>
    <w:rsid w:val="005B4F83"/>
    <w:rPr>
      <w:kern w:val="2"/>
      <w:sz w:val="18"/>
      <w:szCs w:val="18"/>
    </w:rPr>
  </w:style>
  <w:style w:type="paragraph" w:styleId="TOC2">
    <w:name w:val="toc 2"/>
    <w:basedOn w:val="a1"/>
    <w:next w:val="a1"/>
    <w:autoRedefine/>
    <w:unhideWhenUsed/>
    <w:rsid w:val="004A0C33"/>
    <w:pPr>
      <w:tabs>
        <w:tab w:val="left" w:pos="1440"/>
        <w:tab w:val="right" w:leader="dot" w:pos="8834"/>
      </w:tabs>
      <w:ind w:leftChars="200" w:left="420" w:firstLine="560"/>
    </w:pPr>
  </w:style>
  <w:style w:type="character" w:customStyle="1" w:styleId="40">
    <w:name w:val="标题 4 字符"/>
    <w:basedOn w:val="a3"/>
    <w:link w:val="4"/>
    <w:rsid w:val="00C5437A"/>
    <w:rPr>
      <w:rFonts w:eastAsia="仿宋_GB2312"/>
      <w:bCs/>
      <w:kern w:val="2"/>
      <w:sz w:val="24"/>
      <w:szCs w:val="28"/>
    </w:rPr>
  </w:style>
  <w:style w:type="character" w:customStyle="1" w:styleId="60">
    <w:name w:val="标题 6 字符"/>
    <w:basedOn w:val="a3"/>
    <w:link w:val="6"/>
    <w:rsid w:val="00C5437A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rsid w:val="00C5437A"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rsid w:val="00C5437A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rsid w:val="00C5437A"/>
    <w:rPr>
      <w:rFonts w:ascii="Arial" w:eastAsia="黑体" w:hAnsi="Arial"/>
      <w:kern w:val="2"/>
      <w:sz w:val="24"/>
      <w:szCs w:val="21"/>
    </w:rPr>
  </w:style>
  <w:style w:type="character" w:styleId="ae">
    <w:name w:val="annotation reference"/>
    <w:rsid w:val="00C5437A"/>
    <w:rPr>
      <w:sz w:val="21"/>
      <w:szCs w:val="21"/>
    </w:rPr>
  </w:style>
  <w:style w:type="character" w:customStyle="1" w:styleId="af">
    <w:name w:val="批注文字 字符"/>
    <w:link w:val="af0"/>
    <w:rsid w:val="00C5437A"/>
    <w:rPr>
      <w:kern w:val="2"/>
      <w:sz w:val="24"/>
      <w:szCs w:val="24"/>
    </w:rPr>
  </w:style>
  <w:style w:type="character" w:customStyle="1" w:styleId="af1">
    <w:name w:val="正文缩进 字符"/>
    <w:link w:val="a2"/>
    <w:rsid w:val="00C5437A"/>
    <w:rPr>
      <w:kern w:val="2"/>
      <w:sz w:val="24"/>
      <w:szCs w:val="24"/>
    </w:rPr>
  </w:style>
  <w:style w:type="character" w:customStyle="1" w:styleId="CharChar">
    <w:name w:val="论文正文 Char Char"/>
    <w:link w:val="af2"/>
    <w:rsid w:val="00C5437A"/>
    <w:rPr>
      <w:rFonts w:ascii="Cambria Math" w:hAnsi="Cambria Math"/>
      <w:kern w:val="2"/>
      <w:sz w:val="24"/>
      <w:szCs w:val="22"/>
    </w:rPr>
  </w:style>
  <w:style w:type="character" w:customStyle="1" w:styleId="af3">
    <w:name w:val="题注 字符"/>
    <w:link w:val="af4"/>
    <w:rsid w:val="00C5437A"/>
    <w:rPr>
      <w:rFonts w:ascii="黑体" w:hAnsi="黑体" w:cs="Arial"/>
      <w:kern w:val="2"/>
      <w:sz w:val="24"/>
      <w:szCs w:val="24"/>
    </w:rPr>
  </w:style>
  <w:style w:type="paragraph" w:customStyle="1" w:styleId="a">
    <w:name w:val="列表编号：参考文献"/>
    <w:basedOn w:val="a1"/>
    <w:rsid w:val="00C5437A"/>
    <w:pPr>
      <w:numPr>
        <w:numId w:val="5"/>
      </w:numPr>
      <w:spacing w:line="440" w:lineRule="exact"/>
      <w:ind w:firstLine="0"/>
    </w:pPr>
    <w:rPr>
      <w:sz w:val="24"/>
      <w:szCs w:val="24"/>
    </w:rPr>
  </w:style>
  <w:style w:type="paragraph" w:customStyle="1" w:styleId="af2">
    <w:name w:val="论文正文"/>
    <w:basedOn w:val="a1"/>
    <w:link w:val="CharChar"/>
    <w:rsid w:val="00C5437A"/>
    <w:pPr>
      <w:spacing w:line="300" w:lineRule="auto"/>
      <w:ind w:firstLineChars="200" w:firstLine="420"/>
      <w:jc w:val="left"/>
    </w:pPr>
    <w:rPr>
      <w:rFonts w:ascii="Cambria Math" w:hAnsi="Cambria Math"/>
      <w:sz w:val="24"/>
      <w:szCs w:val="22"/>
    </w:rPr>
  </w:style>
  <w:style w:type="paragraph" w:styleId="af0">
    <w:name w:val="annotation text"/>
    <w:basedOn w:val="a1"/>
    <w:link w:val="af"/>
    <w:rsid w:val="00C5437A"/>
    <w:pPr>
      <w:spacing w:line="440" w:lineRule="exact"/>
      <w:ind w:firstLineChars="200" w:firstLine="200"/>
      <w:jc w:val="left"/>
    </w:pPr>
    <w:rPr>
      <w:sz w:val="24"/>
      <w:szCs w:val="24"/>
    </w:rPr>
  </w:style>
  <w:style w:type="character" w:customStyle="1" w:styleId="11">
    <w:name w:val="批注文字 字符1"/>
    <w:basedOn w:val="a3"/>
    <w:semiHidden/>
    <w:rsid w:val="00C5437A"/>
    <w:rPr>
      <w:kern w:val="2"/>
      <w:sz w:val="21"/>
    </w:rPr>
  </w:style>
  <w:style w:type="paragraph" w:styleId="af4">
    <w:name w:val="caption"/>
    <w:basedOn w:val="a1"/>
    <w:next w:val="a1"/>
    <w:link w:val="af3"/>
    <w:qFormat/>
    <w:rsid w:val="00C5437A"/>
    <w:pPr>
      <w:adjustRightInd w:val="0"/>
      <w:snapToGrid w:val="0"/>
      <w:spacing w:beforeLines="20" w:before="62" w:afterLines="20" w:after="62" w:line="440" w:lineRule="exact"/>
      <w:ind w:firstLineChars="200" w:firstLine="200"/>
      <w:jc w:val="center"/>
    </w:pPr>
    <w:rPr>
      <w:rFonts w:ascii="黑体" w:hAnsi="黑体" w:cs="Arial"/>
      <w:sz w:val="24"/>
      <w:szCs w:val="24"/>
    </w:rPr>
  </w:style>
  <w:style w:type="paragraph" w:styleId="a2">
    <w:name w:val="Normal Indent"/>
    <w:basedOn w:val="a1"/>
    <w:link w:val="af1"/>
    <w:rsid w:val="00C5437A"/>
    <w:pPr>
      <w:spacing w:line="440" w:lineRule="exact"/>
      <w:ind w:firstLineChars="200" w:firstLine="420"/>
    </w:pPr>
    <w:rPr>
      <w:sz w:val="24"/>
      <w:szCs w:val="24"/>
    </w:rPr>
  </w:style>
  <w:style w:type="character" w:styleId="af5">
    <w:name w:val="FollowedHyperlink"/>
    <w:basedOn w:val="a3"/>
    <w:semiHidden/>
    <w:unhideWhenUsed/>
    <w:rsid w:val="00F401AA"/>
    <w:rPr>
      <w:color w:val="800080" w:themeColor="followedHyperlink"/>
      <w:u w:val="single"/>
    </w:rPr>
  </w:style>
  <w:style w:type="paragraph" w:customStyle="1" w:styleId="a0">
    <w:name w:val="参考文献"/>
    <w:basedOn w:val="a1"/>
    <w:rsid w:val="00AB3901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://www.ifls.org/IV/ifla64/138-161e.ht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0DFC8-D95E-49DD-A3C2-6406F7565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896</Words>
  <Characters>5110</Characters>
  <Application>Microsoft Office Word</Application>
  <DocSecurity>0</DocSecurity>
  <Lines>42</Lines>
  <Paragraphs>11</Paragraphs>
  <ScaleCrop>false</ScaleCrop>
  <Company>jwc</Company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wuxi</cp:lastModifiedBy>
  <cp:revision>20</cp:revision>
  <cp:lastPrinted>2015-06-11T13:31:00Z</cp:lastPrinted>
  <dcterms:created xsi:type="dcterms:W3CDTF">2024-06-21T15:43:00Z</dcterms:created>
  <dcterms:modified xsi:type="dcterms:W3CDTF">2025-06-15T02:45:00Z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e693ef6958614e3e899fdd690b22c8aec2e42060648d9008640f2b3938edc7f7</vt:lpwstr>
  </property>
</Properties>
</file>