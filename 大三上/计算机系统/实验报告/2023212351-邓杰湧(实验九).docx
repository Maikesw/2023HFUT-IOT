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72345" w14:textId="77777777" w:rsidR="005918D1" w:rsidRDefault="005918D1">
      <w:pPr>
        <w:ind w:left="240" w:right="240"/>
        <w:rPr>
          <w:rFonts w:hint="eastAsia"/>
        </w:rPr>
      </w:pPr>
    </w:p>
    <w:p w14:paraId="39C0E608" w14:textId="77777777" w:rsidR="005918D1" w:rsidRDefault="00000000">
      <w:pPr>
        <w:ind w:left="240" w:right="240"/>
        <w:rPr>
          <w:rFonts w:hint="eastAsia"/>
        </w:rPr>
      </w:pPr>
      <w:r>
        <w:rPr>
          <w:rFonts w:hint="eastAsia"/>
          <w:noProof/>
        </w:rPr>
        <w:drawing>
          <wp:anchor distT="0" distB="0" distL="114300" distR="114300" simplePos="0" relativeHeight="251666944" behindDoc="0" locked="0" layoutInCell="1" allowOverlap="1" wp14:anchorId="4B4AEE0E" wp14:editId="149B59CB">
            <wp:simplePos x="0" y="0"/>
            <wp:positionH relativeFrom="column">
              <wp:posOffset>892810</wp:posOffset>
            </wp:positionH>
            <wp:positionV relativeFrom="paragraph">
              <wp:posOffset>69215</wp:posOffset>
            </wp:positionV>
            <wp:extent cx="3402965" cy="681355"/>
            <wp:effectExtent l="0" t="0" r="6985" b="4445"/>
            <wp:wrapSquare wrapText="bothSides"/>
            <wp:docPr id="4" name="Picture 2"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gd-h"/>
                    <pic:cNvPicPr>
                      <a:picLocks noChangeAspect="1"/>
                    </pic:cNvPicPr>
                  </pic:nvPicPr>
                  <pic:blipFill>
                    <a:blip r:embed="rId9"/>
                    <a:stretch>
                      <a:fillRect/>
                    </a:stretch>
                  </pic:blipFill>
                  <pic:spPr>
                    <a:xfrm>
                      <a:off x="0" y="0"/>
                      <a:ext cx="3402965" cy="681355"/>
                    </a:xfrm>
                    <a:prstGeom prst="rect">
                      <a:avLst/>
                    </a:prstGeom>
                    <a:noFill/>
                    <a:ln>
                      <a:noFill/>
                    </a:ln>
                  </pic:spPr>
                </pic:pic>
              </a:graphicData>
            </a:graphic>
          </wp:anchor>
        </w:drawing>
      </w:r>
    </w:p>
    <w:p w14:paraId="3845A430" w14:textId="77777777" w:rsidR="005918D1" w:rsidRDefault="005918D1">
      <w:pPr>
        <w:ind w:left="240" w:right="240"/>
        <w:rPr>
          <w:rFonts w:hint="eastAsia"/>
        </w:rPr>
      </w:pPr>
    </w:p>
    <w:p w14:paraId="62B892C3" w14:textId="77777777" w:rsidR="005918D1" w:rsidRDefault="005918D1">
      <w:pPr>
        <w:ind w:left="240" w:right="240"/>
        <w:rPr>
          <w:rFonts w:hint="eastAsia"/>
        </w:rPr>
      </w:pPr>
    </w:p>
    <w:p w14:paraId="5DE32E10" w14:textId="77777777" w:rsidR="005918D1" w:rsidRDefault="005918D1">
      <w:pPr>
        <w:ind w:left="240" w:right="240"/>
        <w:jc w:val="both"/>
        <w:rPr>
          <w:rFonts w:ascii="宋体" w:hAnsi="宋体" w:hint="eastAsia"/>
          <w:b/>
          <w:sz w:val="72"/>
          <w:szCs w:val="72"/>
        </w:rPr>
      </w:pPr>
    </w:p>
    <w:p w14:paraId="6F6AF2E0" w14:textId="77777777" w:rsidR="005918D1" w:rsidRDefault="005918D1">
      <w:pPr>
        <w:ind w:left="240" w:right="240"/>
        <w:rPr>
          <w:rFonts w:hint="eastAsia"/>
        </w:rPr>
      </w:pPr>
    </w:p>
    <w:p w14:paraId="74F47E1F" w14:textId="77777777" w:rsidR="005918D1" w:rsidRDefault="00000000">
      <w:pPr>
        <w:ind w:left="240" w:right="240"/>
        <w:jc w:val="center"/>
        <w:rPr>
          <w:rFonts w:asciiTheme="majorEastAsia" w:eastAsiaTheme="majorEastAsia" w:hAnsiTheme="majorEastAsia" w:cstheme="majorEastAsia" w:hint="eastAsia"/>
          <w:b/>
          <w:sz w:val="72"/>
          <w:szCs w:val="72"/>
        </w:rPr>
      </w:pPr>
      <w:r>
        <w:rPr>
          <w:rFonts w:asciiTheme="majorEastAsia" w:eastAsiaTheme="majorEastAsia" w:hAnsiTheme="majorEastAsia" w:cstheme="majorEastAsia" w:hint="eastAsia"/>
          <w:b/>
          <w:sz w:val="72"/>
          <w:szCs w:val="72"/>
        </w:rPr>
        <w:t>操作系统实验报告</w:t>
      </w:r>
    </w:p>
    <w:p w14:paraId="62976A1D" w14:textId="77777777" w:rsidR="005918D1" w:rsidRDefault="005918D1">
      <w:pPr>
        <w:ind w:left="240" w:right="240"/>
        <w:rPr>
          <w:rFonts w:hint="eastAsia"/>
        </w:rPr>
      </w:pPr>
    </w:p>
    <w:p w14:paraId="65CEC84E" w14:textId="77777777" w:rsidR="005918D1" w:rsidRDefault="005918D1">
      <w:pPr>
        <w:ind w:left="240" w:right="240"/>
        <w:rPr>
          <w:rFonts w:hint="eastAsia"/>
        </w:rPr>
      </w:pPr>
    </w:p>
    <w:p w14:paraId="48E73625" w14:textId="77777777" w:rsidR="005918D1" w:rsidRDefault="005918D1">
      <w:pPr>
        <w:ind w:left="240" w:right="240"/>
        <w:rPr>
          <w:rFonts w:hint="eastAsia"/>
        </w:rPr>
      </w:pPr>
    </w:p>
    <w:p w14:paraId="6915132A" w14:textId="77777777" w:rsidR="005918D1" w:rsidRDefault="005918D1">
      <w:pPr>
        <w:ind w:left="240" w:right="240"/>
        <w:rPr>
          <w:rFonts w:hint="eastAsia"/>
        </w:rPr>
      </w:pPr>
    </w:p>
    <w:p w14:paraId="688D1769" w14:textId="77777777" w:rsidR="005918D1" w:rsidRDefault="005918D1">
      <w:pPr>
        <w:ind w:left="240" w:right="240"/>
        <w:rPr>
          <w:rFonts w:hint="eastAsia"/>
        </w:rPr>
      </w:pPr>
    </w:p>
    <w:p w14:paraId="07C7F93B" w14:textId="77777777" w:rsidR="005918D1" w:rsidRDefault="005918D1">
      <w:pPr>
        <w:ind w:left="240" w:right="240"/>
        <w:rPr>
          <w:rFonts w:hint="eastAsia"/>
        </w:rPr>
      </w:pPr>
    </w:p>
    <w:p w14:paraId="1DB0F6FF" w14:textId="77777777" w:rsidR="005918D1" w:rsidRDefault="005918D1">
      <w:pPr>
        <w:ind w:left="240" w:right="240"/>
        <w:rPr>
          <w:rFonts w:hint="eastAsia"/>
        </w:rPr>
      </w:pPr>
    </w:p>
    <w:p w14:paraId="29004EB5" w14:textId="77777777" w:rsidR="005918D1" w:rsidRDefault="005918D1">
      <w:pPr>
        <w:ind w:left="240" w:right="240"/>
        <w:rPr>
          <w:rFonts w:hint="eastAsia"/>
        </w:rPr>
      </w:pPr>
    </w:p>
    <w:p w14:paraId="0BD846D4" w14:textId="05B298F1" w:rsidR="005918D1" w:rsidRDefault="00665BE7">
      <w:pPr>
        <w:ind w:left="240" w:right="240"/>
        <w:rPr>
          <w:rFonts w:hint="eastAsia"/>
        </w:rPr>
      </w:pPr>
      <w:r>
        <w:rPr>
          <w:rFonts w:hint="eastAsia"/>
          <w:noProof/>
        </w:rPr>
        <mc:AlternateContent>
          <mc:Choice Requires="wps">
            <w:drawing>
              <wp:anchor distT="0" distB="0" distL="114300" distR="114300" simplePos="0" relativeHeight="251668992" behindDoc="0" locked="0" layoutInCell="1" allowOverlap="1" wp14:anchorId="244F2746" wp14:editId="2024AA78">
                <wp:simplePos x="0" y="0"/>
                <wp:positionH relativeFrom="column">
                  <wp:posOffset>253999</wp:posOffset>
                </wp:positionH>
                <wp:positionV relativeFrom="paragraph">
                  <wp:posOffset>177377</wp:posOffset>
                </wp:positionV>
                <wp:extent cx="6138333" cy="4364990"/>
                <wp:effectExtent l="0" t="0" r="0" b="0"/>
                <wp:wrapNone/>
                <wp:docPr id="1" name="文本框 1"/>
                <wp:cNvGraphicFramePr/>
                <a:graphic xmlns:a="http://schemas.openxmlformats.org/drawingml/2006/main">
                  <a:graphicData uri="http://schemas.microsoft.com/office/word/2010/wordprocessingShape">
                    <wps:wsp>
                      <wps:cNvSpPr txBox="1"/>
                      <wps:spPr>
                        <a:xfrm>
                          <a:off x="0" y="0"/>
                          <a:ext cx="6138333" cy="4364990"/>
                        </a:xfrm>
                        <a:prstGeom prst="rect">
                          <a:avLst/>
                        </a:prstGeom>
                        <a:solidFill>
                          <a:srgbClr val="FFFFFF"/>
                        </a:solidFill>
                        <a:ln>
                          <a:noFill/>
                        </a:ln>
                      </wps:spPr>
                      <wps:txbx>
                        <w:txbxContent>
                          <w:p w14:paraId="2FDD052B" w14:textId="77777777" w:rsidR="005918D1" w:rsidRDefault="005918D1">
                            <w:pPr>
                              <w:ind w:left="240" w:right="240"/>
                              <w:rPr>
                                <w:rFonts w:hint="eastAsia"/>
                                <w:b/>
                                <w:bCs/>
                              </w:rPr>
                            </w:pPr>
                          </w:p>
                          <w:p w14:paraId="4D1C0D40" w14:textId="2FA1FB9E"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实验题目</w:t>
                            </w:r>
                            <w:r w:rsidR="00665BE7" w:rsidRPr="00665BE7">
                              <w:rPr>
                                <w:rFonts w:ascii="宋体" w:hAnsi="宋体" w:cs="宋体"/>
                                <w:sz w:val="44"/>
                                <w:szCs w:val="44"/>
                                <w:u w:val="single"/>
                                <w:lang w:val="en-US"/>
                              </w:rPr>
                              <w:t>实验九页面置换算法与动态内存分配</w:t>
                            </w:r>
                            <w:r w:rsidR="00665BE7">
                              <w:t xml:space="preserve"> </w:t>
                            </w:r>
                            <w:r>
                              <w:rPr>
                                <w:rFonts w:ascii="宋体" w:hAnsi="宋体" w:cs="宋体" w:hint="eastAsia"/>
                                <w:sz w:val="44"/>
                                <w:szCs w:val="44"/>
                                <w:u w:val="single"/>
                              </w:rPr>
                              <w:t xml:space="preserve">                </w:t>
                            </w:r>
                          </w:p>
                          <w:p w14:paraId="483526CB" w14:textId="348D2D01"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 xml:space="preserve">学生姓名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邓杰湧</w:t>
                            </w:r>
                            <w:r>
                              <w:rPr>
                                <w:rFonts w:ascii="宋体" w:hAnsi="宋体" w:cs="宋体" w:hint="eastAsia"/>
                                <w:sz w:val="44"/>
                                <w:szCs w:val="44"/>
                                <w:u w:val="single"/>
                              </w:rPr>
                              <w:t xml:space="preserve">           </w:t>
                            </w:r>
                          </w:p>
                          <w:p w14:paraId="3A1E0BB8" w14:textId="5B3DD81D"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 xml:space="preserve">学    号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2023212351</w:t>
                            </w:r>
                            <w:r>
                              <w:rPr>
                                <w:rFonts w:ascii="宋体" w:hAnsi="宋体" w:cs="宋体" w:hint="eastAsia"/>
                                <w:sz w:val="44"/>
                                <w:szCs w:val="44"/>
                                <w:u w:val="single"/>
                              </w:rPr>
                              <w:t xml:space="preserve">          </w:t>
                            </w:r>
                          </w:p>
                          <w:p w14:paraId="2DB460BF" w14:textId="3F108132" w:rsidR="005918D1" w:rsidRDefault="00000000">
                            <w:pPr>
                              <w:spacing w:line="240" w:lineRule="atLeast"/>
                              <w:ind w:left="240" w:right="240"/>
                              <w:rPr>
                                <w:rFonts w:ascii="宋体" w:hAnsi="宋体" w:cs="宋体" w:hint="eastAsia"/>
                                <w:sz w:val="44"/>
                                <w:szCs w:val="44"/>
                              </w:rPr>
                            </w:pPr>
                            <w:r>
                              <w:rPr>
                                <w:rFonts w:ascii="宋体" w:hAnsi="宋体" w:cs="宋体" w:hint="eastAsia"/>
                                <w:b/>
                                <w:bCs/>
                                <w:sz w:val="44"/>
                                <w:szCs w:val="44"/>
                              </w:rPr>
                              <w:t xml:space="preserve">专业班级 </w:t>
                            </w:r>
                            <w:r>
                              <w:rPr>
                                <w:rFonts w:ascii="宋体" w:hAnsi="宋体" w:cs="宋体" w:hint="eastAsia"/>
                                <w:sz w:val="44"/>
                                <w:szCs w:val="44"/>
                                <w:u w:val="single"/>
                              </w:rPr>
                              <w:t xml:space="preserve">     </w:t>
                            </w:r>
                            <w:r>
                              <w:rPr>
                                <w:rFonts w:ascii="宋体" w:hAnsi="宋体" w:cs="宋体" w:hint="eastAsia"/>
                                <w:sz w:val="44"/>
                                <w:szCs w:val="44"/>
                                <w:u w:val="single"/>
                                <w:lang w:val="en-US"/>
                              </w:rPr>
                              <w:t>物联网工程</w:t>
                            </w:r>
                            <w:r w:rsidR="00C406AB">
                              <w:rPr>
                                <w:rFonts w:ascii="宋体" w:hAnsi="宋体" w:cs="宋体" w:hint="eastAsia"/>
                                <w:sz w:val="44"/>
                                <w:szCs w:val="44"/>
                                <w:u w:val="single"/>
                                <w:lang w:val="en-US"/>
                              </w:rPr>
                              <w:t>23-1</w:t>
                            </w:r>
                            <w:r>
                              <w:rPr>
                                <w:rFonts w:ascii="宋体" w:hAnsi="宋体" w:cs="宋体" w:hint="eastAsia"/>
                                <w:sz w:val="44"/>
                                <w:szCs w:val="44"/>
                                <w:u w:val="single"/>
                                <w:lang w:val="en-US"/>
                              </w:rPr>
                              <w:t>班</w:t>
                            </w:r>
                            <w:r>
                              <w:rPr>
                                <w:rFonts w:ascii="宋体" w:hAnsi="宋体" w:cs="宋体" w:hint="eastAsia"/>
                                <w:sz w:val="44"/>
                                <w:szCs w:val="44"/>
                                <w:u w:val="single"/>
                              </w:rPr>
                              <w:t xml:space="preserve">      </w:t>
                            </w:r>
                          </w:p>
                          <w:p w14:paraId="7BF03D20" w14:textId="1EA0CFF5" w:rsidR="005918D1" w:rsidRDefault="00000000">
                            <w:pPr>
                              <w:ind w:left="240" w:right="240"/>
                              <w:rPr>
                                <w:rFonts w:ascii="宋体" w:hAnsi="宋体" w:cs="宋体" w:hint="eastAsia"/>
                                <w:sz w:val="44"/>
                                <w:szCs w:val="44"/>
                                <w:u w:val="single"/>
                              </w:rPr>
                            </w:pPr>
                            <w:r>
                              <w:rPr>
                                <w:rFonts w:ascii="宋体" w:hAnsi="宋体" w:cs="宋体" w:hint="eastAsia"/>
                                <w:b/>
                                <w:bCs/>
                                <w:sz w:val="44"/>
                                <w:szCs w:val="44"/>
                              </w:rPr>
                              <w:t xml:space="preserve">指导教师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 xml:space="preserve">  田卫东</w:t>
                            </w:r>
                            <w:r>
                              <w:rPr>
                                <w:rFonts w:ascii="宋体" w:hAnsi="宋体" w:cs="宋体" w:hint="eastAsia"/>
                                <w:sz w:val="44"/>
                                <w:szCs w:val="44"/>
                                <w:u w:val="single"/>
                              </w:rPr>
                              <w:t xml:space="preserve">             </w:t>
                            </w:r>
                          </w:p>
                          <w:p w14:paraId="4A65E83D" w14:textId="5B00330B" w:rsidR="005918D1" w:rsidRDefault="00000000">
                            <w:pPr>
                              <w:ind w:left="240" w:right="240"/>
                              <w:rPr>
                                <w:rFonts w:ascii="宋体" w:hAnsi="宋体" w:cs="宋体" w:hint="eastAsia"/>
                                <w:sz w:val="44"/>
                                <w:szCs w:val="44"/>
                                <w:u w:val="single"/>
                              </w:rPr>
                            </w:pPr>
                            <w:r>
                              <w:rPr>
                                <w:rFonts w:ascii="宋体" w:hAnsi="宋体" w:cs="宋体" w:hint="eastAsia"/>
                                <w:b/>
                                <w:bCs/>
                                <w:sz w:val="44"/>
                                <w:szCs w:val="44"/>
                              </w:rPr>
                              <w:t xml:space="preserve">完成日期 </w:t>
                            </w:r>
                            <w:r>
                              <w:rPr>
                                <w:rFonts w:ascii="宋体" w:hAnsi="宋体" w:cs="宋体" w:hint="eastAsia"/>
                                <w:sz w:val="44"/>
                                <w:szCs w:val="44"/>
                                <w:u w:val="single"/>
                              </w:rPr>
                              <w:t xml:space="preserve">    </w:t>
                            </w:r>
                            <w:r w:rsidR="00C406AB">
                              <w:rPr>
                                <w:rFonts w:ascii="宋体" w:hAnsi="宋体" w:cs="宋体" w:hint="eastAsia"/>
                                <w:sz w:val="44"/>
                                <w:szCs w:val="44"/>
                                <w:u w:val="single"/>
                              </w:rPr>
                              <w:t xml:space="preserve">   </w:t>
                            </w:r>
                            <w:r>
                              <w:rPr>
                                <w:rFonts w:ascii="宋体" w:hAnsi="宋体" w:cs="宋体" w:hint="eastAsia"/>
                                <w:sz w:val="44"/>
                                <w:szCs w:val="44"/>
                                <w:u w:val="single"/>
                                <w:lang w:val="en-US"/>
                              </w:rPr>
                              <w:t>202</w:t>
                            </w:r>
                            <w:r w:rsidR="00C406AB">
                              <w:rPr>
                                <w:rFonts w:ascii="宋体" w:hAnsi="宋体" w:cs="宋体" w:hint="eastAsia"/>
                                <w:sz w:val="44"/>
                                <w:szCs w:val="44"/>
                                <w:u w:val="single"/>
                                <w:lang w:val="en-US"/>
                              </w:rPr>
                              <w:t>6</w:t>
                            </w:r>
                            <w:r>
                              <w:rPr>
                                <w:rFonts w:ascii="宋体" w:hAnsi="宋体" w:cs="宋体" w:hint="eastAsia"/>
                                <w:sz w:val="44"/>
                                <w:szCs w:val="44"/>
                                <w:u w:val="single"/>
                                <w:lang w:val="en-US"/>
                              </w:rPr>
                              <w:t>.1.</w:t>
                            </w:r>
                            <w:r w:rsidR="00C406AB">
                              <w:rPr>
                                <w:rFonts w:ascii="宋体" w:hAnsi="宋体" w:cs="宋体" w:hint="eastAsia"/>
                                <w:sz w:val="44"/>
                                <w:szCs w:val="44"/>
                                <w:u w:val="single"/>
                                <w:lang w:val="en-US"/>
                              </w:rPr>
                              <w:t>5</w:t>
                            </w:r>
                            <w:r>
                              <w:rPr>
                                <w:rFonts w:ascii="宋体" w:hAnsi="宋体" w:cs="宋体" w:hint="eastAsia"/>
                                <w:sz w:val="44"/>
                                <w:szCs w:val="44"/>
                                <w:u w:val="single"/>
                              </w:rPr>
                              <w:t xml:space="preserve">              </w:t>
                            </w:r>
                          </w:p>
                          <w:p w14:paraId="428B507D" w14:textId="77777777" w:rsidR="005918D1" w:rsidRDefault="005918D1">
                            <w:pPr>
                              <w:ind w:left="240" w:right="240"/>
                              <w:rPr>
                                <w:rFonts w:ascii="宋体" w:hAnsi="宋体" w:cs="宋体" w:hint="eastAsia"/>
                                <w:b/>
                                <w:bCs/>
                                <w:sz w:val="44"/>
                                <w:szCs w:val="44"/>
                              </w:rPr>
                            </w:pPr>
                          </w:p>
                          <w:p w14:paraId="759BAD90" w14:textId="77777777" w:rsidR="005918D1" w:rsidRDefault="005918D1">
                            <w:pPr>
                              <w:ind w:left="240" w:right="240"/>
                              <w:rPr>
                                <w:rFonts w:ascii="宋体" w:hAnsi="宋体" w:cs="宋体" w:hint="eastAsia"/>
                                <w:b/>
                                <w:bCs/>
                                <w:sz w:val="44"/>
                                <w:szCs w:val="44"/>
                              </w:rPr>
                            </w:pPr>
                          </w:p>
                          <w:p w14:paraId="705E6B90" w14:textId="77777777" w:rsidR="005918D1" w:rsidRDefault="00000000">
                            <w:pPr>
                              <w:ind w:left="240" w:right="240" w:firstLineChars="500" w:firstLine="1606"/>
                              <w:rPr>
                                <w:rFonts w:ascii="宋体" w:hAnsi="宋体" w:cs="宋体" w:hint="eastAsia"/>
                                <w:b/>
                                <w:bCs/>
                                <w:sz w:val="32"/>
                                <w:szCs w:val="32"/>
                              </w:rPr>
                            </w:pPr>
                            <w:r>
                              <w:rPr>
                                <w:rFonts w:ascii="宋体" w:hAnsi="宋体" w:cs="宋体" w:hint="eastAsia"/>
                                <w:b/>
                                <w:bCs/>
                                <w:sz w:val="32"/>
                                <w:szCs w:val="32"/>
                              </w:rPr>
                              <w:t>合肥工业大学 计算机与信息学院</w:t>
                            </w: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type w14:anchorId="244F2746" id="_x0000_t202" coordsize="21600,21600" o:spt="202" path="m,l,21600r21600,l21600,xe">
                <v:stroke joinstyle="miter"/>
                <v:path gradientshapeok="t" o:connecttype="rect"/>
              </v:shapetype>
              <v:shape id="文本框 1" o:spid="_x0000_s1026" type="#_x0000_t202" style="position:absolute;left:0;text-align:left;margin-left:20pt;margin-top:13.95pt;width:483.35pt;height:343.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" stroked="f">
                <v:textbox>
                  <w:txbxContent>
                    <w:p w14:paraId="2FDD052B" w14:textId="77777777" w:rsidR="005918D1" w:rsidRDefault="005918D1">
                      <w:pPr>
                        <w:ind w:left="240" w:right="240"/>
                        <w:rPr>
                          <w:rFonts w:hint="eastAsia"/>
                          <w:b/>
                          <w:bCs/>
                        </w:rPr>
                      </w:pPr>
                    </w:p>
                    <w:p w14:paraId="4D1C0D40" w14:textId="2FA1FB9E"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实验题目</w:t>
                      </w:r>
                      <w:r w:rsidR="00665BE7" w:rsidRPr="00665BE7">
                        <w:rPr>
                          <w:rFonts w:ascii="宋体" w:hAnsi="宋体" w:cs="宋体"/>
                          <w:sz w:val="44"/>
                          <w:szCs w:val="44"/>
                          <w:u w:val="single"/>
                          <w:lang w:val="en-US"/>
                        </w:rPr>
                        <w:t>实验九页面置换算法与动态内存分配</w:t>
                      </w:r>
                      <w:r w:rsidR="00665BE7">
                        <w:t xml:space="preserve"> </w:t>
                      </w:r>
                      <w:r>
                        <w:rPr>
                          <w:rFonts w:ascii="宋体" w:hAnsi="宋体" w:cs="宋体" w:hint="eastAsia"/>
                          <w:sz w:val="44"/>
                          <w:szCs w:val="44"/>
                          <w:u w:val="single"/>
                        </w:rPr>
                        <w:t xml:space="preserve">                </w:t>
                      </w:r>
                    </w:p>
                    <w:p w14:paraId="483526CB" w14:textId="348D2D01"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 xml:space="preserve">学生姓名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邓杰湧</w:t>
                      </w:r>
                      <w:r>
                        <w:rPr>
                          <w:rFonts w:ascii="宋体" w:hAnsi="宋体" w:cs="宋体" w:hint="eastAsia"/>
                          <w:sz w:val="44"/>
                          <w:szCs w:val="44"/>
                          <w:u w:val="single"/>
                        </w:rPr>
                        <w:t xml:space="preserve">           </w:t>
                      </w:r>
                    </w:p>
                    <w:p w14:paraId="3A1E0BB8" w14:textId="5B3DD81D" w:rsidR="005918D1" w:rsidRDefault="00000000">
                      <w:pPr>
                        <w:spacing w:line="240" w:lineRule="atLeast"/>
                        <w:ind w:left="240" w:right="240"/>
                        <w:rPr>
                          <w:rFonts w:ascii="宋体" w:hAnsi="宋体" w:cs="宋体" w:hint="eastAsia"/>
                          <w:b/>
                          <w:bCs/>
                          <w:sz w:val="44"/>
                          <w:szCs w:val="44"/>
                        </w:rPr>
                      </w:pPr>
                      <w:r>
                        <w:rPr>
                          <w:rFonts w:ascii="宋体" w:hAnsi="宋体" w:cs="宋体" w:hint="eastAsia"/>
                          <w:b/>
                          <w:bCs/>
                          <w:sz w:val="44"/>
                          <w:szCs w:val="44"/>
                        </w:rPr>
                        <w:t xml:space="preserve">学    号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2023212351</w:t>
                      </w:r>
                      <w:r>
                        <w:rPr>
                          <w:rFonts w:ascii="宋体" w:hAnsi="宋体" w:cs="宋体" w:hint="eastAsia"/>
                          <w:sz w:val="44"/>
                          <w:szCs w:val="44"/>
                          <w:u w:val="single"/>
                        </w:rPr>
                        <w:t xml:space="preserve">          </w:t>
                      </w:r>
                    </w:p>
                    <w:p w14:paraId="2DB460BF" w14:textId="3F108132" w:rsidR="005918D1" w:rsidRDefault="00000000">
                      <w:pPr>
                        <w:spacing w:line="240" w:lineRule="atLeast"/>
                        <w:ind w:left="240" w:right="240"/>
                        <w:rPr>
                          <w:rFonts w:ascii="宋体" w:hAnsi="宋体" w:cs="宋体" w:hint="eastAsia"/>
                          <w:sz w:val="44"/>
                          <w:szCs w:val="44"/>
                        </w:rPr>
                      </w:pPr>
                      <w:r>
                        <w:rPr>
                          <w:rFonts w:ascii="宋体" w:hAnsi="宋体" w:cs="宋体" w:hint="eastAsia"/>
                          <w:b/>
                          <w:bCs/>
                          <w:sz w:val="44"/>
                          <w:szCs w:val="44"/>
                        </w:rPr>
                        <w:t xml:space="preserve">专业班级 </w:t>
                      </w:r>
                      <w:r>
                        <w:rPr>
                          <w:rFonts w:ascii="宋体" w:hAnsi="宋体" w:cs="宋体" w:hint="eastAsia"/>
                          <w:sz w:val="44"/>
                          <w:szCs w:val="44"/>
                          <w:u w:val="single"/>
                        </w:rPr>
                        <w:t xml:space="preserve">     </w:t>
                      </w:r>
                      <w:r>
                        <w:rPr>
                          <w:rFonts w:ascii="宋体" w:hAnsi="宋体" w:cs="宋体" w:hint="eastAsia"/>
                          <w:sz w:val="44"/>
                          <w:szCs w:val="44"/>
                          <w:u w:val="single"/>
                          <w:lang w:val="en-US"/>
                        </w:rPr>
                        <w:t>物联网工程</w:t>
                      </w:r>
                      <w:r w:rsidR="00C406AB">
                        <w:rPr>
                          <w:rFonts w:ascii="宋体" w:hAnsi="宋体" w:cs="宋体" w:hint="eastAsia"/>
                          <w:sz w:val="44"/>
                          <w:szCs w:val="44"/>
                          <w:u w:val="single"/>
                          <w:lang w:val="en-US"/>
                        </w:rPr>
                        <w:t>23-1</w:t>
                      </w:r>
                      <w:r>
                        <w:rPr>
                          <w:rFonts w:ascii="宋体" w:hAnsi="宋体" w:cs="宋体" w:hint="eastAsia"/>
                          <w:sz w:val="44"/>
                          <w:szCs w:val="44"/>
                          <w:u w:val="single"/>
                          <w:lang w:val="en-US"/>
                        </w:rPr>
                        <w:t>班</w:t>
                      </w:r>
                      <w:r>
                        <w:rPr>
                          <w:rFonts w:ascii="宋体" w:hAnsi="宋体" w:cs="宋体" w:hint="eastAsia"/>
                          <w:sz w:val="44"/>
                          <w:szCs w:val="44"/>
                          <w:u w:val="single"/>
                        </w:rPr>
                        <w:t xml:space="preserve">      </w:t>
                      </w:r>
                    </w:p>
                    <w:p w14:paraId="7BF03D20" w14:textId="1EA0CFF5" w:rsidR="005918D1" w:rsidRDefault="00000000">
                      <w:pPr>
                        <w:ind w:left="240" w:right="240"/>
                        <w:rPr>
                          <w:rFonts w:ascii="宋体" w:hAnsi="宋体" w:cs="宋体" w:hint="eastAsia"/>
                          <w:sz w:val="44"/>
                          <w:szCs w:val="44"/>
                          <w:u w:val="single"/>
                        </w:rPr>
                      </w:pPr>
                      <w:r>
                        <w:rPr>
                          <w:rFonts w:ascii="宋体" w:hAnsi="宋体" w:cs="宋体" w:hint="eastAsia"/>
                          <w:b/>
                          <w:bCs/>
                          <w:sz w:val="44"/>
                          <w:szCs w:val="44"/>
                        </w:rPr>
                        <w:t xml:space="preserve">指导教师 </w:t>
                      </w:r>
                      <w:r>
                        <w:rPr>
                          <w:rFonts w:ascii="宋体" w:hAnsi="宋体" w:cs="宋体" w:hint="eastAsia"/>
                          <w:sz w:val="44"/>
                          <w:szCs w:val="44"/>
                          <w:u w:val="single"/>
                        </w:rPr>
                        <w:t xml:space="preserve">      </w:t>
                      </w:r>
                      <w:r w:rsidR="00C406AB">
                        <w:rPr>
                          <w:rFonts w:ascii="宋体" w:hAnsi="宋体" w:cs="宋体" w:hint="eastAsia"/>
                          <w:sz w:val="44"/>
                          <w:szCs w:val="44"/>
                          <w:u w:val="single"/>
                          <w:lang w:val="en-US"/>
                        </w:rPr>
                        <w:t xml:space="preserve">  田卫东</w:t>
                      </w:r>
                      <w:r>
                        <w:rPr>
                          <w:rFonts w:ascii="宋体" w:hAnsi="宋体" w:cs="宋体" w:hint="eastAsia"/>
                          <w:sz w:val="44"/>
                          <w:szCs w:val="44"/>
                          <w:u w:val="single"/>
                        </w:rPr>
                        <w:t xml:space="preserve">             </w:t>
                      </w:r>
                    </w:p>
                    <w:p w14:paraId="4A65E83D" w14:textId="5B00330B" w:rsidR="005918D1" w:rsidRDefault="00000000">
                      <w:pPr>
                        <w:ind w:left="240" w:right="240"/>
                        <w:rPr>
                          <w:rFonts w:ascii="宋体" w:hAnsi="宋体" w:cs="宋体" w:hint="eastAsia"/>
                          <w:sz w:val="44"/>
                          <w:szCs w:val="44"/>
                          <w:u w:val="single"/>
                        </w:rPr>
                      </w:pPr>
                      <w:r>
                        <w:rPr>
                          <w:rFonts w:ascii="宋体" w:hAnsi="宋体" w:cs="宋体" w:hint="eastAsia"/>
                          <w:b/>
                          <w:bCs/>
                          <w:sz w:val="44"/>
                          <w:szCs w:val="44"/>
                        </w:rPr>
                        <w:t xml:space="preserve">完成日期 </w:t>
                      </w:r>
                      <w:r>
                        <w:rPr>
                          <w:rFonts w:ascii="宋体" w:hAnsi="宋体" w:cs="宋体" w:hint="eastAsia"/>
                          <w:sz w:val="44"/>
                          <w:szCs w:val="44"/>
                          <w:u w:val="single"/>
                        </w:rPr>
                        <w:t xml:space="preserve">    </w:t>
                      </w:r>
                      <w:r w:rsidR="00C406AB">
                        <w:rPr>
                          <w:rFonts w:ascii="宋体" w:hAnsi="宋体" w:cs="宋体" w:hint="eastAsia"/>
                          <w:sz w:val="44"/>
                          <w:szCs w:val="44"/>
                          <w:u w:val="single"/>
                        </w:rPr>
                        <w:t xml:space="preserve">   </w:t>
                      </w:r>
                      <w:r>
                        <w:rPr>
                          <w:rFonts w:ascii="宋体" w:hAnsi="宋体" w:cs="宋体" w:hint="eastAsia"/>
                          <w:sz w:val="44"/>
                          <w:szCs w:val="44"/>
                          <w:u w:val="single"/>
                          <w:lang w:val="en-US"/>
                        </w:rPr>
                        <w:t>202</w:t>
                      </w:r>
                      <w:r w:rsidR="00C406AB">
                        <w:rPr>
                          <w:rFonts w:ascii="宋体" w:hAnsi="宋体" w:cs="宋体" w:hint="eastAsia"/>
                          <w:sz w:val="44"/>
                          <w:szCs w:val="44"/>
                          <w:u w:val="single"/>
                          <w:lang w:val="en-US"/>
                        </w:rPr>
                        <w:t>6</w:t>
                      </w:r>
                      <w:r>
                        <w:rPr>
                          <w:rFonts w:ascii="宋体" w:hAnsi="宋体" w:cs="宋体" w:hint="eastAsia"/>
                          <w:sz w:val="44"/>
                          <w:szCs w:val="44"/>
                          <w:u w:val="single"/>
                          <w:lang w:val="en-US"/>
                        </w:rPr>
                        <w:t>.1.</w:t>
                      </w:r>
                      <w:r w:rsidR="00C406AB">
                        <w:rPr>
                          <w:rFonts w:ascii="宋体" w:hAnsi="宋体" w:cs="宋体" w:hint="eastAsia"/>
                          <w:sz w:val="44"/>
                          <w:szCs w:val="44"/>
                          <w:u w:val="single"/>
                          <w:lang w:val="en-US"/>
                        </w:rPr>
                        <w:t>5</w:t>
                      </w:r>
                      <w:r>
                        <w:rPr>
                          <w:rFonts w:ascii="宋体" w:hAnsi="宋体" w:cs="宋体" w:hint="eastAsia"/>
                          <w:sz w:val="44"/>
                          <w:szCs w:val="44"/>
                          <w:u w:val="single"/>
                        </w:rPr>
                        <w:t xml:space="preserve">              </w:t>
                      </w:r>
                    </w:p>
                    <w:p w14:paraId="428B507D" w14:textId="77777777" w:rsidR="005918D1" w:rsidRDefault="005918D1">
                      <w:pPr>
                        <w:ind w:left="240" w:right="240"/>
                        <w:rPr>
                          <w:rFonts w:ascii="宋体" w:hAnsi="宋体" w:cs="宋体" w:hint="eastAsia"/>
                          <w:b/>
                          <w:bCs/>
                          <w:sz w:val="44"/>
                          <w:szCs w:val="44"/>
                        </w:rPr>
                      </w:pPr>
                    </w:p>
                    <w:p w14:paraId="759BAD90" w14:textId="77777777" w:rsidR="005918D1" w:rsidRDefault="005918D1">
                      <w:pPr>
                        <w:ind w:left="240" w:right="240"/>
                        <w:rPr>
                          <w:rFonts w:ascii="宋体" w:hAnsi="宋体" w:cs="宋体" w:hint="eastAsia"/>
                          <w:b/>
                          <w:bCs/>
                          <w:sz w:val="44"/>
                          <w:szCs w:val="44"/>
                        </w:rPr>
                      </w:pPr>
                    </w:p>
                    <w:p w14:paraId="705E6B90" w14:textId="77777777" w:rsidR="005918D1" w:rsidRDefault="00000000">
                      <w:pPr>
                        <w:ind w:left="240" w:right="240" w:firstLineChars="500" w:firstLine="1606"/>
                        <w:rPr>
                          <w:rFonts w:ascii="宋体" w:hAnsi="宋体" w:cs="宋体" w:hint="eastAsia"/>
                          <w:b/>
                          <w:bCs/>
                          <w:sz w:val="32"/>
                          <w:szCs w:val="32"/>
                        </w:rPr>
                      </w:pPr>
                      <w:r>
                        <w:rPr>
                          <w:rFonts w:ascii="宋体" w:hAnsi="宋体" w:cs="宋体" w:hint="eastAsia"/>
                          <w:b/>
                          <w:bCs/>
                          <w:sz w:val="32"/>
                          <w:szCs w:val="32"/>
                        </w:rPr>
                        <w:t>合肥工业大学 计算机与信息学院</w:t>
                      </w:r>
                    </w:p>
                  </w:txbxContent>
                </v:textbox>
              </v:shape>
            </w:pict>
          </mc:Fallback>
        </mc:AlternateContent>
      </w:r>
      <w:r w:rsidR="00000000">
        <w:rPr>
          <w:rFonts w:hint="eastAsia"/>
          <w:noProof/>
        </w:rPr>
        <mc:AlternateContent>
          <mc:Choice Requires="wps">
            <w:drawing>
              <wp:anchor distT="0" distB="0" distL="114300" distR="114300" simplePos="0" relativeHeight="251667968" behindDoc="0" locked="0" layoutInCell="1" allowOverlap="1" wp14:anchorId="26D077E5" wp14:editId="26945A0B">
                <wp:simplePos x="0" y="0"/>
                <wp:positionH relativeFrom="column">
                  <wp:posOffset>247650</wp:posOffset>
                </wp:positionH>
                <wp:positionV relativeFrom="paragraph">
                  <wp:posOffset>179705</wp:posOffset>
                </wp:positionV>
                <wp:extent cx="5029200" cy="3545840"/>
                <wp:effectExtent l="0" t="0" r="0" b="0"/>
                <wp:wrapNone/>
                <wp:docPr id="2"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TextEdit="1"/>
                      </wps:cNvSpPr>
                      <wps:spPr>
                        <a:xfrm>
                          <a:off x="0" y="0"/>
                          <a:ext cx="5029200" cy="3545840"/>
                        </a:xfrm>
                        <a:prstGeom prst="rect">
                          <a:avLst/>
                        </a:prstGeom>
                        <a:noFill/>
                        <a:ln>
                          <a:noFill/>
                        </a:ln>
                      </wps:spPr>
                      <wps:bodyPr upright="1"/>
                    </wps:wsp>
                  </a:graphicData>
                </a:graphic>
              </wp:anchor>
            </w:drawing>
          </mc:Choice>
          <mc:Fallback>
            <w:pict>
              <v:rect w14:anchorId="0E21401E" id="矩形 2" o:spid="_x0000_s1026" style="position:absolute;margin-left:19.5pt;margin-top:14.15pt;width:396pt;height:279.2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" filled="f" stroked="f">
                <o:lock v:ext="edit" aspectratio="t" text="t"/>
              </v:rect>
            </w:pict>
          </mc:Fallback>
        </mc:AlternateContent>
      </w:r>
    </w:p>
    <w:p w14:paraId="0321FB07" w14:textId="19199695" w:rsidR="005918D1" w:rsidRDefault="005918D1">
      <w:pPr>
        <w:ind w:left="240" w:right="240"/>
        <w:rPr>
          <w:rFonts w:hint="eastAsia"/>
        </w:rPr>
      </w:pPr>
    </w:p>
    <w:p w14:paraId="49A7DE02" w14:textId="77777777" w:rsidR="005918D1" w:rsidRDefault="005918D1">
      <w:pPr>
        <w:ind w:left="240" w:right="240"/>
        <w:rPr>
          <w:rFonts w:hint="eastAsia"/>
        </w:rPr>
      </w:pPr>
    </w:p>
    <w:p w14:paraId="47FCE1D9" w14:textId="77777777" w:rsidR="005918D1" w:rsidRDefault="005918D1">
      <w:pPr>
        <w:ind w:left="240" w:right="240"/>
        <w:rPr>
          <w:rFonts w:hint="eastAsia"/>
        </w:rPr>
      </w:pPr>
    </w:p>
    <w:p w14:paraId="4B711A9F" w14:textId="77777777" w:rsidR="005918D1" w:rsidRDefault="005918D1">
      <w:pPr>
        <w:ind w:left="240" w:right="240"/>
        <w:rPr>
          <w:rFonts w:hint="eastAsia"/>
        </w:rPr>
      </w:pPr>
    </w:p>
    <w:p w14:paraId="4D1728F7" w14:textId="77777777" w:rsidR="005918D1" w:rsidRDefault="005918D1">
      <w:pPr>
        <w:ind w:left="240" w:right="240"/>
        <w:rPr>
          <w:rFonts w:hint="eastAsia"/>
        </w:rPr>
      </w:pPr>
    </w:p>
    <w:p w14:paraId="0C8B7874" w14:textId="77777777" w:rsidR="005918D1" w:rsidRDefault="005918D1">
      <w:pPr>
        <w:ind w:left="240" w:right="240"/>
        <w:rPr>
          <w:rFonts w:hint="eastAsia"/>
        </w:rPr>
      </w:pPr>
    </w:p>
    <w:p w14:paraId="5D98C31F" w14:textId="77777777" w:rsidR="005918D1" w:rsidRDefault="005918D1">
      <w:pPr>
        <w:ind w:left="240" w:right="240"/>
        <w:rPr>
          <w:rFonts w:hint="eastAsia"/>
        </w:rPr>
      </w:pPr>
    </w:p>
    <w:p w14:paraId="488252F4" w14:textId="77777777" w:rsidR="005918D1" w:rsidRDefault="005918D1">
      <w:pPr>
        <w:ind w:left="240" w:right="240"/>
        <w:rPr>
          <w:rFonts w:hint="eastAsia"/>
        </w:rPr>
      </w:pPr>
    </w:p>
    <w:p w14:paraId="4AB53A8C" w14:textId="77777777" w:rsidR="005918D1" w:rsidRDefault="005918D1">
      <w:pPr>
        <w:ind w:left="240" w:right="240"/>
        <w:rPr>
          <w:rFonts w:hint="eastAsia"/>
        </w:rPr>
      </w:pPr>
    </w:p>
    <w:p w14:paraId="2593F9E2" w14:textId="77777777" w:rsidR="005918D1" w:rsidRDefault="005918D1">
      <w:pPr>
        <w:ind w:left="240" w:right="240"/>
        <w:rPr>
          <w:rFonts w:hint="eastAsia"/>
        </w:rPr>
      </w:pPr>
    </w:p>
    <w:p w14:paraId="38E61198" w14:textId="77777777" w:rsidR="005918D1" w:rsidRDefault="005918D1">
      <w:pPr>
        <w:ind w:left="240" w:right="240"/>
        <w:rPr>
          <w:rFonts w:hint="eastAsia"/>
        </w:rPr>
      </w:pPr>
    </w:p>
    <w:p w14:paraId="6D3DBA6D" w14:textId="77777777" w:rsidR="005918D1" w:rsidRDefault="005918D1">
      <w:pPr>
        <w:ind w:left="240" w:right="240"/>
        <w:rPr>
          <w:rFonts w:hint="eastAsia"/>
        </w:rPr>
      </w:pPr>
    </w:p>
    <w:p w14:paraId="7425C900" w14:textId="77777777" w:rsidR="005918D1" w:rsidRDefault="005918D1">
      <w:pPr>
        <w:ind w:left="240" w:right="240"/>
        <w:rPr>
          <w:rFonts w:hint="eastAsia"/>
        </w:rPr>
      </w:pPr>
    </w:p>
    <w:p w14:paraId="689D0A4C" w14:textId="77777777" w:rsidR="005918D1" w:rsidRDefault="005918D1">
      <w:pPr>
        <w:ind w:left="240" w:right="240"/>
        <w:rPr>
          <w:rFonts w:hint="eastAsia"/>
        </w:rPr>
      </w:pPr>
    </w:p>
    <w:p w14:paraId="6BA0E4D7" w14:textId="77777777" w:rsidR="005918D1" w:rsidRDefault="005918D1">
      <w:pPr>
        <w:ind w:left="240" w:right="240"/>
        <w:rPr>
          <w:rFonts w:hint="eastAsia"/>
        </w:rPr>
      </w:pPr>
    </w:p>
    <w:p w14:paraId="16780724" w14:textId="77777777" w:rsidR="005918D1" w:rsidRDefault="005918D1">
      <w:pPr>
        <w:ind w:left="240" w:right="240"/>
        <w:rPr>
          <w:rFonts w:hint="eastAsia"/>
        </w:rPr>
      </w:pPr>
    </w:p>
    <w:p w14:paraId="15B6AD73" w14:textId="77777777" w:rsidR="005918D1" w:rsidRDefault="005918D1">
      <w:pPr>
        <w:ind w:left="240" w:right="240"/>
        <w:rPr>
          <w:rFonts w:hint="eastAsia"/>
        </w:rPr>
      </w:pPr>
    </w:p>
    <w:p w14:paraId="1C28BF30" w14:textId="77777777" w:rsidR="005918D1" w:rsidRDefault="005918D1">
      <w:pPr>
        <w:ind w:left="240" w:right="240"/>
        <w:rPr>
          <w:rFonts w:hint="eastAsia"/>
        </w:rPr>
      </w:pPr>
    </w:p>
    <w:p w14:paraId="623B66EF" w14:textId="77777777" w:rsidR="005918D1" w:rsidRDefault="005918D1">
      <w:pPr>
        <w:ind w:left="240" w:right="240"/>
        <w:rPr>
          <w:rFonts w:hint="eastAsia"/>
        </w:rPr>
      </w:pPr>
    </w:p>
    <w:p w14:paraId="1BE8B824" w14:textId="77777777" w:rsidR="005918D1" w:rsidRDefault="005918D1">
      <w:pPr>
        <w:ind w:left="240" w:right="240"/>
        <w:rPr>
          <w:rFonts w:hint="eastAsia"/>
        </w:rPr>
      </w:pPr>
    </w:p>
    <w:p w14:paraId="49ED0456" w14:textId="77777777" w:rsidR="005918D1" w:rsidRDefault="005918D1">
      <w:pPr>
        <w:ind w:left="240" w:right="240"/>
        <w:rPr>
          <w:rFonts w:hint="eastAsia"/>
        </w:rPr>
      </w:pPr>
    </w:p>
    <w:p w14:paraId="24CC271E" w14:textId="77777777" w:rsidR="005918D1" w:rsidRDefault="005918D1">
      <w:pPr>
        <w:ind w:left="240" w:right="240"/>
        <w:rPr>
          <w:rFonts w:hint="eastAsia"/>
        </w:rPr>
      </w:pPr>
    </w:p>
    <w:p w14:paraId="47057580" w14:textId="77777777" w:rsidR="005918D1" w:rsidRDefault="005918D1">
      <w:pPr>
        <w:spacing w:before="16"/>
        <w:ind w:left="240" w:right="240"/>
        <w:jc w:val="both"/>
        <w:rPr>
          <w:rFonts w:ascii="宋体" w:hAnsi="宋体" w:cs="宋体" w:hint="eastAsia"/>
          <w:b/>
          <w:sz w:val="44"/>
        </w:rPr>
      </w:pPr>
    </w:p>
    <w:p w14:paraId="377993E8" w14:textId="77777777" w:rsidR="005918D1" w:rsidRDefault="005918D1">
      <w:pPr>
        <w:spacing w:before="16"/>
        <w:ind w:left="240" w:right="240"/>
        <w:jc w:val="both"/>
        <w:rPr>
          <w:rFonts w:ascii="宋体" w:hAnsi="宋体" w:cs="宋体" w:hint="eastAsia"/>
          <w:b/>
          <w:sz w:val="44"/>
        </w:rPr>
      </w:pPr>
    </w:p>
    <w:p w14:paraId="76960EE3" w14:textId="77777777" w:rsidR="005918D1" w:rsidRDefault="005918D1">
      <w:pPr>
        <w:spacing w:before="16"/>
        <w:ind w:left="240" w:right="240"/>
        <w:jc w:val="both"/>
        <w:rPr>
          <w:rFonts w:ascii="宋体" w:hAnsi="宋体" w:cs="宋体" w:hint="eastAsia"/>
          <w:b/>
          <w:sz w:val="44"/>
        </w:rPr>
      </w:pPr>
    </w:p>
    <w:p w14:paraId="4A392823" w14:textId="112878AD" w:rsidR="00665BE7" w:rsidRDefault="00665BE7">
      <w:pPr>
        <w:spacing w:before="16"/>
        <w:ind w:left="240" w:right="240"/>
        <w:jc w:val="center"/>
        <w:rPr>
          <w:rFonts w:ascii="宋体" w:hAnsi="宋体" w:cs="宋体" w:hint="eastAsia"/>
          <w:b/>
          <w:sz w:val="44"/>
        </w:rPr>
      </w:pPr>
      <w:r w:rsidRPr="00665BE7">
        <w:rPr>
          <w:rFonts w:ascii="宋体" w:hAnsi="宋体" w:cs="宋体"/>
          <w:b/>
          <w:sz w:val="44"/>
        </w:rPr>
        <w:lastRenderedPageBreak/>
        <w:t>实验九 页面置换算法与动态内存分配</w:t>
      </w:r>
    </w:p>
    <w:p w14:paraId="4A30D85B" w14:textId="77777777" w:rsidR="005918D1" w:rsidRDefault="00000000">
      <w:pPr>
        <w:pStyle w:val="1"/>
        <w:numPr>
          <w:ilvl w:val="0"/>
          <w:numId w:val="1"/>
        </w:numPr>
        <w:tabs>
          <w:tab w:val="left" w:pos="541"/>
        </w:tabs>
        <w:spacing w:before="137"/>
        <w:ind w:left="661" w:right="240" w:hanging="421"/>
        <w:rPr>
          <w:rFonts w:ascii="宋体" w:eastAsia="宋体" w:hAnsi="宋体" w:cs="宋体" w:hint="eastAsia"/>
        </w:rPr>
      </w:pPr>
      <w:r>
        <w:rPr>
          <w:rFonts w:ascii="宋体" w:eastAsia="宋体" w:hAnsi="宋体" w:cs="宋体" w:hint="eastAsia"/>
        </w:rPr>
        <w:t>实验目的和任务要求</w:t>
      </w:r>
    </w:p>
    <w:p w14:paraId="33638D3B" w14:textId="77777777" w:rsidR="00665BE7" w:rsidRDefault="00665BE7" w:rsidP="00665BE7">
      <w:pPr>
        <w:pStyle w:val="1"/>
        <w:tabs>
          <w:tab w:val="left" w:pos="541"/>
        </w:tabs>
        <w:ind w:left="426" w:right="240" w:firstLine="0"/>
        <w:rPr>
          <w:rFonts w:ascii="宋体" w:eastAsia="宋体" w:hAnsi="宋体" w:cs="宋体"/>
          <w:b w:val="0"/>
          <w:bCs w:val="0"/>
          <w:sz w:val="24"/>
          <w:szCs w:val="22"/>
        </w:rPr>
      </w:pPr>
      <w:r w:rsidRPr="00665BE7">
        <w:rPr>
          <w:rFonts w:ascii="宋体" w:eastAsia="宋体" w:hAnsi="宋体" w:cs="宋体"/>
          <w:b w:val="0"/>
          <w:bCs w:val="0"/>
          <w:sz w:val="24"/>
          <w:szCs w:val="22"/>
        </w:rPr>
        <w:t>掌握OPT、FIFO、LRU、LFU、Clock等页面置换算法；</w:t>
      </w:r>
    </w:p>
    <w:p w14:paraId="70222050" w14:textId="77777777" w:rsidR="00665BE7" w:rsidRDefault="00665BE7" w:rsidP="00665BE7">
      <w:pPr>
        <w:pStyle w:val="1"/>
        <w:tabs>
          <w:tab w:val="left" w:pos="541"/>
        </w:tabs>
        <w:ind w:left="426" w:right="240" w:firstLine="0"/>
        <w:rPr>
          <w:rFonts w:ascii="宋体" w:eastAsia="宋体" w:hAnsi="宋体" w:cs="宋体"/>
          <w:b w:val="0"/>
          <w:bCs w:val="0"/>
          <w:sz w:val="24"/>
          <w:szCs w:val="22"/>
        </w:rPr>
      </w:pPr>
      <w:r w:rsidRPr="00665BE7">
        <w:rPr>
          <w:rFonts w:ascii="宋体" w:eastAsia="宋体" w:hAnsi="宋体" w:cs="宋体"/>
          <w:b w:val="0"/>
          <w:bCs w:val="0"/>
          <w:sz w:val="24"/>
          <w:szCs w:val="22"/>
        </w:rPr>
        <w:t>掌握可用空间表及分配方法；</w:t>
      </w:r>
    </w:p>
    <w:p w14:paraId="41409009" w14:textId="2789E4FA" w:rsidR="00665BE7" w:rsidRPr="00665BE7" w:rsidRDefault="00665BE7" w:rsidP="00665BE7">
      <w:pPr>
        <w:pStyle w:val="1"/>
        <w:tabs>
          <w:tab w:val="left" w:pos="541"/>
        </w:tabs>
        <w:ind w:left="426" w:right="240" w:firstLine="0"/>
        <w:rPr>
          <w:rFonts w:ascii="宋体" w:eastAsia="宋体" w:hAnsi="宋体" w:cs="宋体"/>
        </w:rPr>
      </w:pPr>
      <w:r w:rsidRPr="00665BE7">
        <w:rPr>
          <w:rFonts w:ascii="宋体" w:eastAsia="宋体" w:hAnsi="宋体" w:cs="宋体"/>
          <w:b w:val="0"/>
          <w:bCs w:val="0"/>
          <w:sz w:val="24"/>
          <w:szCs w:val="22"/>
        </w:rPr>
        <w:t>掌握边界标识法以及伙伴系统的内存分配方法和回收方法。</w:t>
      </w:r>
    </w:p>
    <w:p w14:paraId="785AFB64" w14:textId="16EDF0EE" w:rsidR="005918D1" w:rsidRDefault="00000000" w:rsidP="00452A62">
      <w:pPr>
        <w:pStyle w:val="1"/>
        <w:numPr>
          <w:ilvl w:val="0"/>
          <w:numId w:val="1"/>
        </w:numPr>
        <w:tabs>
          <w:tab w:val="left" w:pos="541"/>
        </w:tabs>
        <w:ind w:left="142" w:right="240" w:firstLine="284"/>
        <w:rPr>
          <w:rFonts w:ascii="宋体" w:eastAsia="宋体" w:hAnsi="宋体" w:cs="宋体" w:hint="eastAsia"/>
        </w:rPr>
      </w:pPr>
      <w:r>
        <w:rPr>
          <w:rFonts w:ascii="宋体" w:eastAsia="宋体" w:hAnsi="宋体" w:cs="宋体" w:hint="eastAsia"/>
        </w:rPr>
        <w:t>实验原理</w:t>
      </w:r>
    </w:p>
    <w:p w14:paraId="556B11C1" w14:textId="77777777" w:rsidR="005918D1" w:rsidRDefault="00000000">
      <w:pPr>
        <w:pStyle w:val="a4"/>
        <w:tabs>
          <w:tab w:val="left" w:pos="1202"/>
        </w:tabs>
        <w:spacing w:before="110"/>
        <w:ind w:left="240" w:right="240" w:firstLine="0"/>
        <w:jc w:val="left"/>
        <w:rPr>
          <w:rFonts w:ascii="宋体" w:eastAsia="宋体" w:hAnsi="宋体" w:cs="宋体" w:hint="eastAsia"/>
        </w:rPr>
      </w:pPr>
      <w:r>
        <w:rPr>
          <w:rFonts w:ascii="宋体" w:eastAsia="宋体" w:hAnsi="宋体" w:cs="宋体" w:hint="eastAsia"/>
        </w:rPr>
        <w:t>（</w:t>
      </w:r>
      <w:r>
        <w:rPr>
          <w:rFonts w:ascii="宋体" w:eastAsia="宋体" w:hAnsi="宋体" w:cs="宋体" w:hint="eastAsia"/>
          <w:lang w:val="en-US"/>
        </w:rPr>
        <w:t>1</w:t>
      </w:r>
      <w:r>
        <w:rPr>
          <w:rFonts w:ascii="宋体" w:eastAsia="宋体" w:hAnsi="宋体" w:cs="宋体" w:hint="eastAsia"/>
        </w:rPr>
        <w:t>）EOS</w:t>
      </w:r>
      <w:r>
        <w:rPr>
          <w:rFonts w:ascii="宋体" w:eastAsia="宋体" w:hAnsi="宋体" w:cs="宋体" w:hint="eastAsia"/>
          <w:spacing w:val="-8"/>
        </w:rPr>
        <w:t xml:space="preserve"> 操作系统如何启动。</w:t>
      </w:r>
    </w:p>
    <w:p w14:paraId="0794FEA5" w14:textId="77777777" w:rsidR="005918D1" w:rsidRDefault="00000000">
      <w:pPr>
        <w:pStyle w:val="a4"/>
        <w:tabs>
          <w:tab w:val="left" w:pos="1202"/>
        </w:tabs>
        <w:ind w:left="240" w:right="240" w:firstLine="0"/>
        <w:jc w:val="left"/>
        <w:rPr>
          <w:rFonts w:ascii="宋体" w:eastAsia="宋体" w:hAnsi="宋体" w:cs="宋体" w:hint="eastAsia"/>
        </w:rPr>
      </w:pPr>
      <w:r>
        <w:rPr>
          <w:rFonts w:ascii="宋体" w:eastAsia="宋体" w:hAnsi="宋体" w:cs="宋体" w:hint="eastAsia"/>
        </w:rPr>
        <w:t>（</w:t>
      </w:r>
      <w:r>
        <w:rPr>
          <w:rFonts w:ascii="宋体" w:eastAsia="宋体" w:hAnsi="宋体" w:cs="宋体" w:hint="eastAsia"/>
          <w:lang w:val="en-US"/>
        </w:rPr>
        <w:t>2</w:t>
      </w:r>
      <w:r>
        <w:rPr>
          <w:rFonts w:ascii="宋体" w:eastAsia="宋体" w:hAnsi="宋体" w:cs="宋体" w:hint="eastAsia"/>
        </w:rPr>
        <w:t>）汇编语言相关知识。</w:t>
      </w:r>
    </w:p>
    <w:p w14:paraId="79F9B822" w14:textId="77777777" w:rsidR="005918D1" w:rsidRDefault="00000000">
      <w:pPr>
        <w:pStyle w:val="a4"/>
        <w:tabs>
          <w:tab w:val="left" w:pos="1202"/>
        </w:tabs>
        <w:spacing w:before="4"/>
        <w:ind w:left="240" w:right="240" w:firstLine="0"/>
        <w:jc w:val="left"/>
        <w:rPr>
          <w:rFonts w:ascii="宋体" w:eastAsia="宋体" w:hAnsi="宋体" w:cs="宋体" w:hint="eastAsia"/>
        </w:rPr>
      </w:pPr>
      <w:r>
        <w:rPr>
          <w:rFonts w:ascii="宋体" w:eastAsia="宋体" w:hAnsi="宋体" w:cs="宋体" w:hint="eastAsia"/>
        </w:rPr>
        <w:t>（</w:t>
      </w:r>
      <w:r>
        <w:rPr>
          <w:rFonts w:ascii="宋体" w:eastAsia="宋体" w:hAnsi="宋体" w:cs="宋体" w:hint="eastAsia"/>
          <w:lang w:val="en-US"/>
        </w:rPr>
        <w:t>3</w:t>
      </w:r>
      <w:r>
        <w:rPr>
          <w:rFonts w:ascii="宋体" w:eastAsia="宋体" w:hAnsi="宋体" w:cs="宋体" w:hint="eastAsia"/>
        </w:rPr>
        <w:t>）Bochs</w:t>
      </w:r>
      <w:r>
        <w:rPr>
          <w:rFonts w:ascii="宋体" w:eastAsia="宋体" w:hAnsi="宋体" w:cs="宋体" w:hint="eastAsia"/>
          <w:spacing w:val="-13"/>
        </w:rPr>
        <w:t xml:space="preserve"> 虚拟机软件的特点和 </w:t>
      </w:r>
      <w:r>
        <w:rPr>
          <w:rFonts w:ascii="宋体" w:eastAsia="宋体" w:hAnsi="宋体" w:cs="宋体" w:hint="eastAsia"/>
        </w:rPr>
        <w:t>Bochs</w:t>
      </w:r>
      <w:r>
        <w:rPr>
          <w:rFonts w:ascii="宋体" w:eastAsia="宋体" w:hAnsi="宋体" w:cs="宋体" w:hint="eastAsia"/>
          <w:spacing w:val="-9"/>
        </w:rPr>
        <w:t xml:space="preserve"> 的调试命令。</w:t>
      </w:r>
    </w:p>
    <w:p w14:paraId="7C19F964" w14:textId="77777777" w:rsidR="005918D1" w:rsidRDefault="005918D1">
      <w:pPr>
        <w:pStyle w:val="a3"/>
        <w:spacing w:before="11"/>
        <w:ind w:left="240" w:right="240"/>
        <w:rPr>
          <w:rFonts w:ascii="宋体" w:eastAsia="宋体" w:hAnsi="宋体" w:cs="宋体" w:hint="eastAsia"/>
          <w:sz w:val="32"/>
        </w:rPr>
      </w:pPr>
    </w:p>
    <w:p w14:paraId="0B817A13" w14:textId="77777777" w:rsidR="005918D1" w:rsidRDefault="00000000">
      <w:pPr>
        <w:pStyle w:val="1"/>
        <w:numPr>
          <w:ilvl w:val="0"/>
          <w:numId w:val="1"/>
        </w:numPr>
        <w:tabs>
          <w:tab w:val="left" w:pos="541"/>
        </w:tabs>
        <w:ind w:left="661" w:right="240" w:hanging="421"/>
        <w:rPr>
          <w:rFonts w:ascii="宋体" w:eastAsia="宋体" w:hAnsi="宋体" w:cs="宋体"/>
        </w:rPr>
      </w:pPr>
      <w:r>
        <w:rPr>
          <w:rFonts w:ascii="宋体" w:eastAsia="宋体" w:hAnsi="宋体" w:cs="宋体" w:hint="eastAsia"/>
        </w:rPr>
        <w:t>实验内容</w:t>
      </w:r>
    </w:p>
    <w:p w14:paraId="33107106" w14:textId="0617C29B" w:rsidR="00763938" w:rsidRPr="00763938" w:rsidRDefault="00763938" w:rsidP="00763938">
      <w:pPr>
        <w:pStyle w:val="2"/>
        <w:rPr>
          <w:rFonts w:hint="eastAsia"/>
        </w:rPr>
      </w:pPr>
      <w:r>
        <w:rPr>
          <w:rFonts w:hint="eastAsia"/>
        </w:rPr>
        <w:t>3</w:t>
      </w:r>
      <w:r>
        <w:t>.1 任务（一）：页面置换算法</w:t>
      </w:r>
    </w:p>
    <w:p w14:paraId="40D71CE8" w14:textId="3109BC90" w:rsidR="00665BE7" w:rsidRPr="00763938" w:rsidRDefault="00763938" w:rsidP="00763938">
      <w:pPr>
        <w:rPr>
          <w:b/>
          <w:bCs/>
        </w:rPr>
      </w:pPr>
      <w:r w:rsidRPr="00763938">
        <w:rPr>
          <w:b/>
          <w:bCs/>
        </w:rPr>
        <w:t xml:space="preserve">3.1.2 </w:t>
      </w:r>
      <w:r w:rsidRPr="00763938">
        <w:rPr>
          <w:b/>
          <w:bCs/>
        </w:rPr>
        <w:t>查看最佳页面置换算法</w:t>
      </w:r>
      <w:r w:rsidRPr="00763938">
        <w:rPr>
          <w:b/>
          <w:bCs/>
        </w:rPr>
        <w:t>(OPT)</w:t>
      </w:r>
      <w:r w:rsidRPr="00763938">
        <w:rPr>
          <w:b/>
          <w:bCs/>
        </w:rPr>
        <w:t>和先进先出页面置换法</w:t>
      </w:r>
      <w:r w:rsidRPr="00763938">
        <w:rPr>
          <w:b/>
          <w:bCs/>
        </w:rPr>
        <w:t>(FIFO)</w:t>
      </w:r>
      <w:r w:rsidRPr="00763938">
        <w:rPr>
          <w:b/>
          <w:bCs/>
        </w:rPr>
        <w:t>的执行过程</w:t>
      </w:r>
    </w:p>
    <w:p w14:paraId="2A18DA2B" w14:textId="77777777" w:rsidR="00763938" w:rsidRDefault="00763938" w:rsidP="00763938">
      <w:pPr>
        <w:ind w:firstLineChars="235" w:firstLine="566"/>
      </w:pPr>
      <w:r w:rsidRPr="00763938">
        <w:rPr>
          <w:b/>
          <w:bCs/>
        </w:rPr>
        <w:t>最佳页面置换算法</w:t>
      </w:r>
      <w:r>
        <w:t xml:space="preserve"> </w:t>
      </w:r>
    </w:p>
    <w:p w14:paraId="5997E13E" w14:textId="77777777" w:rsidR="00763938" w:rsidRDefault="00763938" w:rsidP="00763938">
      <w:pPr>
        <w:ind w:firstLineChars="235" w:firstLine="564"/>
      </w:pPr>
      <w:r>
        <w:t>当需要换出一个页面时，淘汰那个以后不再需要的或最远的将来才会用到的页面。</w:t>
      </w:r>
      <w:r>
        <w:t xml:space="preserve"> </w:t>
      </w:r>
    </w:p>
    <w:p w14:paraId="566AFB12" w14:textId="612EC066" w:rsidR="00763938" w:rsidRDefault="00763938" w:rsidP="00763938">
      <w:pPr>
        <w:ind w:firstLineChars="235" w:firstLine="566"/>
      </w:pPr>
      <w:r w:rsidRPr="00763938">
        <w:rPr>
          <w:b/>
          <w:bCs/>
        </w:rPr>
        <w:t>先进先出页面置换算法</w:t>
      </w:r>
    </w:p>
    <w:p w14:paraId="0F21CA1F" w14:textId="32A8FFB6" w:rsidR="00763938" w:rsidRPr="00763938" w:rsidRDefault="00763938" w:rsidP="00763938">
      <w:pPr>
        <w:ind w:firstLineChars="235" w:firstLine="564"/>
        <w:rPr>
          <w:rFonts w:hint="eastAsia"/>
        </w:rPr>
      </w:pPr>
      <w:r>
        <w:t>当需要换出一个页面时，淘汰那个最先调入主存的页面，或者说在主存中驻留时间最长的那一页。</w:t>
      </w:r>
      <w:r>
        <w:t xml:space="preserve"> </w:t>
      </w:r>
      <w:r>
        <w:t>仔细阅读</w:t>
      </w:r>
      <w:r>
        <w:t xml:space="preserve">main.c </w:t>
      </w:r>
      <w:r>
        <w:t>中的源代码和注释，查看</w:t>
      </w:r>
      <w:r>
        <w:t xml:space="preserve">OPT </w:t>
      </w:r>
      <w:r>
        <w:t>和</w:t>
      </w:r>
      <w:r>
        <w:t xml:space="preserve">FIFO </w:t>
      </w:r>
      <w:r>
        <w:t>页面置换算法是如何实现的。其中，在</w:t>
      </w:r>
      <w:r>
        <w:t xml:space="preserve">main </w:t>
      </w:r>
      <w:r>
        <w:t>函数中定义了一个数组</w:t>
      </w:r>
      <w:r>
        <w:t xml:space="preserve"> PageNumofR[]</w:t>
      </w:r>
      <w:r>
        <w:t>来存放页面号引用串，定义了一个指针</w:t>
      </w:r>
      <w:r>
        <w:t xml:space="preserve">*BlockofMemory </w:t>
      </w:r>
      <w:r>
        <w:t>指向一块存</w:t>
      </w:r>
      <w:r>
        <w:t xml:space="preserve"> </w:t>
      </w:r>
      <w:r>
        <w:t>放页面号的内存块。依次将数组</w:t>
      </w:r>
      <w:r>
        <w:t>PageNumofR[]</w:t>
      </w:r>
      <w:r>
        <w:t>中的页面装入内存，根据不同的页面置换算法淘汰内存中的页面。</w:t>
      </w:r>
    </w:p>
    <w:p w14:paraId="64FDCADD" w14:textId="77777777" w:rsidR="00763938" w:rsidRDefault="00763938" w:rsidP="00763938">
      <w:pPr>
        <w:ind w:firstLineChars="236" w:firstLine="566"/>
      </w:pPr>
      <w:r>
        <w:t>1</w:t>
      </w:r>
      <w:r>
        <w:t>．</w:t>
      </w:r>
      <w:r>
        <w:t xml:space="preserve"> </w:t>
      </w:r>
      <w:r>
        <w:t>选择</w:t>
      </w:r>
      <w:r>
        <w:t xml:space="preserve">VSCode </w:t>
      </w:r>
      <w:r>
        <w:t>的</w:t>
      </w:r>
      <w:r>
        <w:t>“Terminal”</w:t>
      </w:r>
      <w:r>
        <w:t>菜单中的</w:t>
      </w:r>
      <w:r>
        <w:t>“Run Build Task...”</w:t>
      </w:r>
      <w:r>
        <w:t>菜单项，在弹出的列表中选择</w:t>
      </w:r>
      <w:r>
        <w:t>“</w:t>
      </w:r>
      <w:r>
        <w:t>生</w:t>
      </w:r>
      <w:r>
        <w:t xml:space="preserve"> </w:t>
      </w:r>
      <w:r>
        <w:t>成项目</w:t>
      </w:r>
      <w:r>
        <w:t>(make)”</w:t>
      </w:r>
      <w:r>
        <w:t>，可以生成应用程序项目，确保没有语法上的错误。</w:t>
      </w:r>
      <w:r>
        <w:t xml:space="preserve"> </w:t>
      </w:r>
    </w:p>
    <w:p w14:paraId="2A237045" w14:textId="3FD18C3D" w:rsidR="00665BE7" w:rsidRDefault="00763938" w:rsidP="00763938">
      <w:pPr>
        <w:ind w:firstLineChars="236" w:firstLine="566"/>
      </w:pPr>
      <w:r>
        <w:t>2</w:t>
      </w:r>
      <w:r>
        <w:t>．</w:t>
      </w:r>
      <w:r>
        <w:t xml:space="preserve"> </w:t>
      </w:r>
      <w:r>
        <w:t>选择</w:t>
      </w:r>
      <w:r>
        <w:t>“Run”</w:t>
      </w:r>
      <w:r>
        <w:t>菜单中的</w:t>
      </w:r>
      <w:r>
        <w:t>“Run Without Debugging”</w:t>
      </w:r>
      <w:r>
        <w:t>菜单项运行程序（或者按快捷键</w:t>
      </w:r>
      <w:r>
        <w:t>Ctrl+F5</w:t>
      </w:r>
      <w:r>
        <w:t>），在</w:t>
      </w:r>
      <w:r>
        <w:t xml:space="preserve"> VSCode </w:t>
      </w:r>
      <w:r>
        <w:t>底部的</w:t>
      </w:r>
      <w:r>
        <w:t>“Terminal”</w:t>
      </w:r>
      <w:r>
        <w:t>窗口中会输出运行的结果，可以查看</w:t>
      </w:r>
      <w:r>
        <w:t xml:space="preserve"> OPT </w:t>
      </w:r>
      <w:r>
        <w:t>和</w:t>
      </w:r>
      <w:r>
        <w:t xml:space="preserve"> FIFO </w:t>
      </w:r>
      <w:r>
        <w:t>算法的执行过程，</w:t>
      </w:r>
      <w:r>
        <w:t xml:space="preserve"> </w:t>
      </w:r>
      <w:r>
        <w:t>其中，</w:t>
      </w:r>
      <w:r>
        <w:t>“#”</w:t>
      </w:r>
      <w:r>
        <w:t>表示未引用的内存块。执行结果如图</w:t>
      </w:r>
      <w:r>
        <w:t>9-1</w:t>
      </w:r>
      <w:r>
        <w:t>所示。</w:t>
      </w:r>
    </w:p>
    <w:p w14:paraId="2D8728F6" w14:textId="77777777" w:rsidR="00763938" w:rsidRDefault="00763938" w:rsidP="00763938">
      <w:pPr>
        <w:ind w:firstLineChars="236" w:firstLine="566"/>
      </w:pPr>
    </w:p>
    <w:p w14:paraId="3B623808" w14:textId="5F133900" w:rsidR="00763938" w:rsidRPr="00763938" w:rsidRDefault="00763938" w:rsidP="00763938">
      <w:pPr>
        <w:ind w:firstLineChars="236" w:firstLine="663"/>
        <w:rPr>
          <w:b/>
          <w:bCs/>
          <w:sz w:val="28"/>
          <w:szCs w:val="24"/>
        </w:rPr>
      </w:pPr>
      <w:r w:rsidRPr="00763938">
        <w:rPr>
          <w:rFonts w:hint="eastAsia"/>
          <w:b/>
          <w:bCs/>
          <w:sz w:val="28"/>
          <w:szCs w:val="24"/>
        </w:rPr>
        <w:t>这个是参考书要求我们去自行做的</w:t>
      </w:r>
      <w:r w:rsidRPr="00763938">
        <w:rPr>
          <w:rFonts w:hint="eastAsia"/>
          <w:b/>
          <w:bCs/>
          <w:sz w:val="28"/>
          <w:szCs w:val="24"/>
        </w:rPr>
        <w:t>,</w:t>
      </w:r>
      <w:r w:rsidRPr="00763938">
        <w:rPr>
          <w:rFonts w:hint="eastAsia"/>
          <w:b/>
          <w:bCs/>
          <w:sz w:val="28"/>
          <w:szCs w:val="24"/>
        </w:rPr>
        <w:t>以下是我自行修改的</w:t>
      </w:r>
      <w:r w:rsidRPr="00763938">
        <w:rPr>
          <w:rFonts w:hint="eastAsia"/>
          <w:b/>
          <w:bCs/>
          <w:sz w:val="28"/>
          <w:szCs w:val="24"/>
        </w:rPr>
        <w:t>,</w:t>
      </w:r>
      <w:r w:rsidRPr="00763938">
        <w:rPr>
          <w:rFonts w:hint="eastAsia"/>
          <w:b/>
          <w:bCs/>
          <w:sz w:val="28"/>
          <w:szCs w:val="24"/>
        </w:rPr>
        <w:t>而后的结果</w:t>
      </w:r>
    </w:p>
    <w:p w14:paraId="0629C126" w14:textId="77777777" w:rsidR="00763938" w:rsidRPr="00763938" w:rsidRDefault="00763938" w:rsidP="00763938">
      <w:pPr>
        <w:ind w:firstLineChars="236" w:firstLine="569"/>
        <w:rPr>
          <w:rFonts w:hint="eastAsia"/>
          <w:b/>
          <w:bCs/>
        </w:rPr>
      </w:pPr>
    </w:p>
    <w:p w14:paraId="34B665BA" w14:textId="49DF5AE6" w:rsidR="00763938" w:rsidRDefault="00763938" w:rsidP="00763938">
      <w:pPr>
        <w:ind w:firstLineChars="236" w:firstLine="566"/>
        <w:jc w:val="center"/>
      </w:pPr>
      <w:r>
        <w:rPr>
          <w:rFonts w:hint="eastAsia"/>
          <w:noProof/>
        </w:rPr>
        <w:lastRenderedPageBreak/>
        <w:drawing>
          <wp:inline distT="0" distB="0" distL="0" distR="0" wp14:anchorId="476FCA00" wp14:editId="27FB2196">
            <wp:extent cx="5562600" cy="4173855"/>
            <wp:effectExtent l="0" t="0" r="0" b="0"/>
            <wp:docPr id="5671748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62600" cy="4173855"/>
                    </a:xfrm>
                    <a:prstGeom prst="rect">
                      <a:avLst/>
                    </a:prstGeom>
                    <a:noFill/>
                    <a:ln>
                      <a:noFill/>
                    </a:ln>
                  </pic:spPr>
                </pic:pic>
              </a:graphicData>
            </a:graphic>
          </wp:inline>
        </w:drawing>
      </w:r>
    </w:p>
    <w:p w14:paraId="1046E728" w14:textId="19BCC5C3" w:rsidR="00763938" w:rsidRDefault="00763938" w:rsidP="00763938">
      <w:pPr>
        <w:ind w:firstLineChars="236" w:firstLine="566"/>
        <w:jc w:val="center"/>
      </w:pPr>
      <w:r>
        <w:rPr>
          <w:rFonts w:hint="eastAsia"/>
        </w:rPr>
        <w:t>图</w:t>
      </w:r>
      <w:r>
        <w:rPr>
          <w:rFonts w:hint="eastAsia"/>
        </w:rPr>
        <w:t xml:space="preserve">1 </w:t>
      </w:r>
      <w:r>
        <w:t xml:space="preserve">OPT </w:t>
      </w:r>
      <w:r>
        <w:t>和</w:t>
      </w:r>
      <w:r>
        <w:t xml:space="preserve">FIFO </w:t>
      </w:r>
      <w:r>
        <w:t>页面置换算法的执行结果</w:t>
      </w:r>
    </w:p>
    <w:p w14:paraId="3B30B681" w14:textId="7BC0C69D" w:rsidR="00763938" w:rsidRPr="00763938" w:rsidRDefault="00763938" w:rsidP="00763938">
      <w:pPr>
        <w:rPr>
          <w:b/>
          <w:bCs/>
        </w:rPr>
      </w:pPr>
      <w:r w:rsidRPr="00763938">
        <w:rPr>
          <w:b/>
          <w:bCs/>
        </w:rPr>
        <w:t xml:space="preserve">3.1.3 </w:t>
      </w:r>
      <w:r w:rsidRPr="00763938">
        <w:rPr>
          <w:b/>
          <w:bCs/>
        </w:rPr>
        <w:t>完成最近最久未使用页面置换算法</w:t>
      </w:r>
      <w:r w:rsidRPr="00763938">
        <w:rPr>
          <w:b/>
          <w:bCs/>
        </w:rPr>
        <w:t>(LRU)</w:t>
      </w:r>
    </w:p>
    <w:p w14:paraId="53D5DC1E" w14:textId="77777777" w:rsidR="00763938" w:rsidRPr="00763938" w:rsidRDefault="00763938" w:rsidP="00763938">
      <w:pPr>
        <w:ind w:firstLineChars="236" w:firstLine="569"/>
        <w:rPr>
          <w:b/>
          <w:bCs/>
        </w:rPr>
      </w:pPr>
      <w:r w:rsidRPr="00763938">
        <w:rPr>
          <w:b/>
          <w:bCs/>
        </w:rPr>
        <w:t>最近最久未使用页面置换算法</w:t>
      </w:r>
      <w:r w:rsidRPr="00763938">
        <w:rPr>
          <w:b/>
          <w:bCs/>
        </w:rPr>
        <w:t xml:space="preserve"> </w:t>
      </w:r>
    </w:p>
    <w:p w14:paraId="3597AD9D" w14:textId="255F4B3B" w:rsidR="00763938" w:rsidRPr="00763938" w:rsidRDefault="00763938" w:rsidP="00763938">
      <w:pPr>
        <w:ind w:firstLineChars="236" w:firstLine="566"/>
        <w:rPr>
          <w:rFonts w:hint="eastAsia"/>
        </w:rPr>
      </w:pPr>
      <w:r>
        <w:t>当需要换出一个页面时，淘汰那个在最近一段时间里较久未被访问的页面。它是根据程序执行时所具</w:t>
      </w:r>
      <w:r>
        <w:t xml:space="preserve"> </w:t>
      </w:r>
      <w:r>
        <w:t>有的局部性来考虑的，即那些刚被使用过的页面可能马上还要被使用，而那些在较长时间里未被使用的页</w:t>
      </w:r>
      <w:r>
        <w:t xml:space="preserve"> </w:t>
      </w:r>
      <w:r>
        <w:t>面可能不会马上被使用。</w:t>
      </w:r>
      <w:r>
        <w:t xml:space="preserve"> </w:t>
      </w:r>
      <w:r>
        <w:t>仔细阅读</w:t>
      </w:r>
      <w:r>
        <w:t>main.c</w:t>
      </w:r>
      <w:r>
        <w:t>中的源代码，并仿照已经实现的</w:t>
      </w:r>
      <w:r>
        <w:t>OPT</w:t>
      </w:r>
      <w:r>
        <w:t>和</w:t>
      </w:r>
      <w:r>
        <w:t>FIFO</w:t>
      </w:r>
      <w:r>
        <w:t>算法来实现最近最久未使用页面置换算</w:t>
      </w:r>
      <w:r>
        <w:t xml:space="preserve"> </w:t>
      </w:r>
      <w:r>
        <w:t>法</w:t>
      </w:r>
      <w:r>
        <w:t>(LRU)</w:t>
      </w:r>
      <w:r>
        <w:t>。正确实现</w:t>
      </w:r>
      <w:r>
        <w:t>LRU</w:t>
      </w:r>
      <w:r>
        <w:t>算法后的执行结果应该如下图所示。</w:t>
      </w:r>
    </w:p>
    <w:p w14:paraId="4E8655FE" w14:textId="204C0439" w:rsidR="00763938" w:rsidRDefault="00763938" w:rsidP="00763938">
      <w:pPr>
        <w:jc w:val="center"/>
      </w:pPr>
      <w:r>
        <w:rPr>
          <w:noProof/>
        </w:rPr>
        <w:drawing>
          <wp:inline distT="0" distB="0" distL="0" distR="0" wp14:anchorId="34AC8B04" wp14:editId="507B5F12">
            <wp:extent cx="4587505" cy="3442199"/>
            <wp:effectExtent l="0" t="0" r="3810" b="6350"/>
            <wp:docPr id="11596483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93808" cy="3446929"/>
                    </a:xfrm>
                    <a:prstGeom prst="rect">
                      <a:avLst/>
                    </a:prstGeom>
                    <a:noFill/>
                    <a:ln>
                      <a:noFill/>
                    </a:ln>
                  </pic:spPr>
                </pic:pic>
              </a:graphicData>
            </a:graphic>
          </wp:inline>
        </w:drawing>
      </w:r>
    </w:p>
    <w:p w14:paraId="320B63CB" w14:textId="3F377B6A" w:rsidR="00665BE7" w:rsidRDefault="00763938" w:rsidP="00763938">
      <w:pPr>
        <w:jc w:val="center"/>
      </w:pPr>
      <w:r>
        <w:rPr>
          <w:rFonts w:hint="eastAsia"/>
        </w:rPr>
        <w:t>图</w:t>
      </w:r>
      <w:r>
        <w:rPr>
          <w:rFonts w:hint="eastAsia"/>
        </w:rPr>
        <w:t>2 lru</w:t>
      </w:r>
      <w:r>
        <w:t>页面置换算法的执行结果</w:t>
      </w:r>
    </w:p>
    <w:p w14:paraId="47DA59EE" w14:textId="77777777" w:rsidR="00240079" w:rsidRDefault="00240079" w:rsidP="00763938">
      <w:pPr>
        <w:jc w:val="center"/>
      </w:pPr>
    </w:p>
    <w:p w14:paraId="35F93F30" w14:textId="779AAFCC" w:rsidR="00240079" w:rsidRDefault="00240079" w:rsidP="00240079">
      <w:pPr>
        <w:pStyle w:val="2"/>
      </w:pPr>
      <w:r>
        <w:rPr>
          <w:rFonts w:hint="eastAsia"/>
        </w:rPr>
        <w:lastRenderedPageBreak/>
        <w:t>3</w:t>
      </w:r>
      <w:r>
        <w:t>.2 任务（二）：动态内存分配 - 边界标识法</w:t>
      </w:r>
    </w:p>
    <w:p w14:paraId="64AAF64A" w14:textId="77777777" w:rsidR="00240079" w:rsidRDefault="00240079" w:rsidP="00240079"/>
    <w:p w14:paraId="702E3AA1" w14:textId="77777777" w:rsidR="00240079" w:rsidRPr="00240079" w:rsidRDefault="00240079" w:rsidP="00240079">
      <w:pPr>
        <w:rPr>
          <w:b/>
          <w:bCs/>
        </w:rPr>
      </w:pPr>
      <w:r w:rsidRPr="00240079">
        <w:rPr>
          <w:b/>
          <w:bCs/>
        </w:rPr>
        <w:t xml:space="preserve">3.2.2 </w:t>
      </w:r>
      <w:r w:rsidRPr="00240079">
        <w:rPr>
          <w:b/>
          <w:bCs/>
        </w:rPr>
        <w:t>边界标识法的设计实现</w:t>
      </w:r>
    </w:p>
    <w:p w14:paraId="513368C0" w14:textId="795D3E62" w:rsidR="00240079" w:rsidRDefault="00240079" w:rsidP="00240079">
      <w:pPr>
        <w:ind w:firstLineChars="236" w:firstLine="566"/>
      </w:pPr>
      <w:r>
        <w:t>边界标识法是操作系统中用以进行动态分区分配的一种存储管理方法。系统将所有的空闲块链接在一</w:t>
      </w:r>
      <w:r>
        <w:t xml:space="preserve"> </w:t>
      </w:r>
      <w:r>
        <w:t>个双重循环链表结构的可利用空间表中；分配可按首次拟合进行，也可按最佳拟合进行。系统的特点在于：</w:t>
      </w:r>
      <w:r>
        <w:t xml:space="preserve"> </w:t>
      </w:r>
      <w:r>
        <w:t>在每个内存区的头部和底部两个边界上分别设有标识，以标识该区域为占用块或空闲块，使得在回收用户释放的空闲块时易于判别在物理位置上与其相邻的内存区域是否为空闲块，以便将所有地址连续的空闲存</w:t>
      </w:r>
      <w:r>
        <w:t xml:space="preserve"> </w:t>
      </w:r>
      <w:r>
        <w:t>储区组合成一个尽可能大的空闲块。</w:t>
      </w:r>
    </w:p>
    <w:p w14:paraId="255FD333" w14:textId="77777777" w:rsidR="00240079" w:rsidRDefault="00240079" w:rsidP="00240079">
      <w:pPr>
        <w:ind w:firstLineChars="236" w:firstLine="566"/>
      </w:pPr>
      <w:r>
        <w:t>按照下面的步骤查看边界标识法的实现过程：</w:t>
      </w:r>
      <w:r>
        <w:t xml:space="preserve"> </w:t>
      </w:r>
    </w:p>
    <w:p w14:paraId="7B876665" w14:textId="77777777" w:rsidR="00240079" w:rsidRDefault="00240079" w:rsidP="00240079">
      <w:pPr>
        <w:ind w:firstLineChars="236" w:firstLine="566"/>
      </w:pPr>
      <w:r>
        <w:t xml:space="preserve">1. </w:t>
      </w:r>
      <w:r>
        <w:t>选择</w:t>
      </w:r>
      <w:r>
        <w:t xml:space="preserve"> “ Terminal”</w:t>
      </w:r>
      <w:r>
        <w:t>菜单中的</w:t>
      </w:r>
      <w:r>
        <w:t>“Run Build Task...”</w:t>
      </w:r>
      <w:r>
        <w:t>菜单项，在弹出的列表中选择</w:t>
      </w:r>
      <w:r>
        <w:t>“</w:t>
      </w:r>
      <w:r>
        <w:t>生成项目</w:t>
      </w:r>
      <w:r>
        <w:t>(make)”</w:t>
      </w:r>
      <w:r>
        <w:t>，</w:t>
      </w:r>
      <w:r>
        <w:t xml:space="preserve"> </w:t>
      </w:r>
      <w:r>
        <w:t>可以生成应用程序项目，确保没有语法上的错误。</w:t>
      </w:r>
      <w:r>
        <w:t xml:space="preserve"> </w:t>
      </w:r>
    </w:p>
    <w:p w14:paraId="40DC59C3" w14:textId="683605BF" w:rsidR="00240079" w:rsidRDefault="00240079" w:rsidP="00240079">
      <w:pPr>
        <w:ind w:firstLineChars="236" w:firstLine="566"/>
      </w:pPr>
      <w:r>
        <w:t xml:space="preserve">2. </w:t>
      </w:r>
      <w:r>
        <w:t>选择</w:t>
      </w:r>
      <w:r>
        <w:t xml:space="preserve"> “ Run”</w:t>
      </w:r>
      <w:r>
        <w:t>菜</w:t>
      </w:r>
      <w:r>
        <w:t xml:space="preserve"> </w:t>
      </w:r>
      <w:r>
        <w:t>单中的</w:t>
      </w:r>
      <w:r>
        <w:t xml:space="preserve"> “ Run Without Debugging”</w:t>
      </w:r>
      <w:r>
        <w:t>菜单项运行程序（或者按快捷键</w:t>
      </w:r>
      <w:r>
        <w:t>F5</w:t>
      </w:r>
      <w:r>
        <w:t>），在</w:t>
      </w:r>
      <w:r>
        <w:t xml:space="preserve">“ Terminal” </w:t>
      </w:r>
      <w:r>
        <w:t>窗口中可以查看运行结果。其提供的功能项如下图所示：</w:t>
      </w:r>
    </w:p>
    <w:p w14:paraId="374236EA" w14:textId="6025C1C4" w:rsidR="00240079" w:rsidRDefault="00B17CD6" w:rsidP="00240079">
      <w:pPr>
        <w:ind w:firstLineChars="236" w:firstLine="566"/>
      </w:pPr>
      <w:r>
        <w:rPr>
          <w:rFonts w:hint="eastAsia"/>
          <w:noProof/>
        </w:rPr>
        <w:drawing>
          <wp:inline distT="0" distB="0" distL="0" distR="0" wp14:anchorId="2CA6A8BE" wp14:editId="264484F2">
            <wp:extent cx="5562600" cy="2370666"/>
            <wp:effectExtent l="0" t="0" r="0" b="0"/>
            <wp:docPr id="13753616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43202"/>
                    <a:stretch>
                      <a:fillRect/>
                    </a:stretch>
                  </pic:blipFill>
                  <pic:spPr bwMode="auto">
                    <a:xfrm>
                      <a:off x="0" y="0"/>
                      <a:ext cx="5562600" cy="2370666"/>
                    </a:xfrm>
                    <a:prstGeom prst="rect">
                      <a:avLst/>
                    </a:prstGeom>
                    <a:noFill/>
                    <a:ln>
                      <a:noFill/>
                    </a:ln>
                    <a:extLst>
                      <a:ext uri="{53640926-AAD7-44D8-BBD7-CCE9431645EC}">
                        <a14:shadowObscured xmlns:a14="http://schemas.microsoft.com/office/drawing/2010/main"/>
                      </a:ext>
                    </a:extLst>
                  </pic:spPr>
                </pic:pic>
              </a:graphicData>
            </a:graphic>
          </wp:inline>
        </w:drawing>
      </w:r>
    </w:p>
    <w:p w14:paraId="0850A656" w14:textId="68AA45CD" w:rsidR="00B17CD6" w:rsidRDefault="00B17CD6" w:rsidP="00B17CD6">
      <w:pPr>
        <w:ind w:firstLineChars="236" w:firstLine="566"/>
        <w:jc w:val="center"/>
      </w:pPr>
      <w:r>
        <w:rPr>
          <w:rFonts w:hint="eastAsia"/>
        </w:rPr>
        <w:t>图</w:t>
      </w:r>
      <w:r>
        <w:rPr>
          <w:rFonts w:hint="eastAsia"/>
        </w:rPr>
        <w:t xml:space="preserve">3 </w:t>
      </w:r>
      <w:r>
        <w:t>边界标识法的功能项</w:t>
      </w:r>
    </w:p>
    <w:p w14:paraId="52E31B93" w14:textId="77777777" w:rsidR="00B17CD6" w:rsidRDefault="00B17CD6" w:rsidP="00B17CD6">
      <w:pPr>
        <w:ind w:firstLineChars="236" w:firstLine="566"/>
      </w:pPr>
    </w:p>
    <w:p w14:paraId="08390E45" w14:textId="67DC0EF5" w:rsidR="00B17CD6" w:rsidRDefault="00B17CD6" w:rsidP="00B17CD6">
      <w:pPr>
        <w:ind w:firstLineChars="236" w:firstLine="566"/>
      </w:pPr>
      <w:r>
        <w:t>程序启动后会停留在此界面等待用户输入功能项序号</w:t>
      </w:r>
      <w:r>
        <w:t>0-3</w:t>
      </w:r>
      <w:r>
        <w:t>中的一个。系统会根据用户输入的序号执行</w:t>
      </w:r>
      <w:r>
        <w:t xml:space="preserve"> </w:t>
      </w:r>
      <w:r>
        <w:t>相应的功能，然后继续停留在此界面等待用户的输入，直到用户按</w:t>
      </w:r>
      <w:r>
        <w:t>0</w:t>
      </w:r>
      <w:r>
        <w:t>退出应用程序。</w:t>
      </w:r>
      <w:r>
        <w:t xml:space="preserve"> </w:t>
      </w:r>
      <w:r>
        <w:t>例如，首先使用功能</w:t>
      </w:r>
      <w:r>
        <w:t>3</w:t>
      </w:r>
      <w:r>
        <w:t>查看当前内存的分配情况，然后使用功能</w:t>
      </w:r>
      <w:r>
        <w:t>1</w:t>
      </w:r>
      <w:r>
        <w:t>，输入内存长度</w:t>
      </w:r>
      <w:r>
        <w:t>20</w:t>
      </w:r>
      <w:r>
        <w:t>来分配内存，接</w:t>
      </w:r>
      <w:r>
        <w:t xml:space="preserve"> </w:t>
      </w:r>
      <w:r>
        <w:t>着分配长度为</w:t>
      </w:r>
      <w:r>
        <w:t>30</w:t>
      </w:r>
      <w:r>
        <w:t>和</w:t>
      </w:r>
      <w:r>
        <w:t>500</w:t>
      </w:r>
      <w:r>
        <w:t>的内存，然后使用功能</w:t>
      </w:r>
      <w:r>
        <w:t>3</w:t>
      </w:r>
      <w:r>
        <w:t>查看内存的分配情况，如图</w:t>
      </w:r>
      <w:r>
        <w:t>9-4</w:t>
      </w:r>
      <w:r>
        <w:t>所示。如果已分配的内</w:t>
      </w:r>
      <w:r>
        <w:t xml:space="preserve"> </w:t>
      </w:r>
      <w:r>
        <w:t>存达到内存的最大值时，再次分配内存时，系统会提示</w:t>
      </w:r>
      <w:r>
        <w:t>“</w:t>
      </w:r>
      <w:r>
        <w:t>无法继续分配内存</w:t>
      </w:r>
      <w:r>
        <w:t>”</w:t>
      </w:r>
      <w:r>
        <w:t>。当然还可以使用功能</w:t>
      </w:r>
      <w:r>
        <w:t xml:space="preserve"> 2 </w:t>
      </w:r>
      <w:r>
        <w:t>来</w:t>
      </w:r>
      <w:r>
        <w:t xml:space="preserve"> </w:t>
      </w:r>
      <w:r>
        <w:t>回收内存（注意：在释放内存时，首地址的输入使用十六进制）。如果要回收的内存左右有空闲区，就会</w:t>
      </w:r>
      <w:r>
        <w:t xml:space="preserve"> </w:t>
      </w:r>
      <w:r>
        <w:t>与之合并，否则就作为一个结点插入到可利用空间表中，如图</w:t>
      </w:r>
      <w:r>
        <w:t xml:space="preserve"> 9-5 </w:t>
      </w:r>
      <w:r>
        <w:t>所示。读者可在使用这些功能的同时，</w:t>
      </w:r>
      <w:r>
        <w:t xml:space="preserve"> </w:t>
      </w:r>
      <w:r>
        <w:t>加深对程序的理解。</w:t>
      </w:r>
    </w:p>
    <w:p w14:paraId="2E2EF3BB" w14:textId="77777777" w:rsidR="00B17CD6" w:rsidRDefault="00B17CD6" w:rsidP="00B17CD6">
      <w:pPr>
        <w:ind w:firstLineChars="236" w:firstLine="566"/>
      </w:pPr>
    </w:p>
    <w:p w14:paraId="439DA8E3" w14:textId="5F53C519" w:rsidR="00B17CD6" w:rsidRDefault="00B17CD6" w:rsidP="00B17CD6">
      <w:pPr>
        <w:ind w:firstLineChars="236" w:firstLine="566"/>
      </w:pPr>
      <w:r>
        <w:rPr>
          <w:noProof/>
        </w:rPr>
        <w:lastRenderedPageBreak/>
        <w:drawing>
          <wp:inline distT="0" distB="0" distL="0" distR="0" wp14:anchorId="78E87935" wp14:editId="2A053EBC">
            <wp:extent cx="5562600" cy="2980267"/>
            <wp:effectExtent l="0" t="0" r="0" b="0"/>
            <wp:docPr id="531471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28597"/>
                    <a:stretch>
                      <a:fillRect/>
                    </a:stretch>
                  </pic:blipFill>
                  <pic:spPr bwMode="auto">
                    <a:xfrm>
                      <a:off x="0" y="0"/>
                      <a:ext cx="5562600" cy="2980267"/>
                    </a:xfrm>
                    <a:prstGeom prst="rect">
                      <a:avLst/>
                    </a:prstGeom>
                    <a:noFill/>
                    <a:ln>
                      <a:noFill/>
                    </a:ln>
                    <a:extLst>
                      <a:ext uri="{53640926-AAD7-44D8-BBD7-CCE9431645EC}">
                        <a14:shadowObscured xmlns:a14="http://schemas.microsoft.com/office/drawing/2010/main"/>
                      </a:ext>
                    </a:extLst>
                  </pic:spPr>
                </pic:pic>
              </a:graphicData>
            </a:graphic>
          </wp:inline>
        </w:drawing>
      </w:r>
    </w:p>
    <w:p w14:paraId="0C47D35F" w14:textId="4B7C4E93" w:rsidR="00B17CD6" w:rsidRDefault="00B17CD6" w:rsidP="00B17CD6">
      <w:pPr>
        <w:ind w:firstLineChars="236" w:firstLine="566"/>
        <w:jc w:val="center"/>
      </w:pPr>
      <w:r>
        <w:rPr>
          <w:rFonts w:hint="eastAsia"/>
        </w:rPr>
        <w:t>图</w:t>
      </w:r>
      <w:r>
        <w:rPr>
          <w:rFonts w:hint="eastAsia"/>
        </w:rPr>
        <w:t xml:space="preserve">4 </w:t>
      </w:r>
      <w:r>
        <w:t>分配内存</w:t>
      </w:r>
    </w:p>
    <w:p w14:paraId="38F31CAA" w14:textId="2E4B5733" w:rsidR="00B17CD6" w:rsidRDefault="00B17CD6" w:rsidP="00B17CD6">
      <w:pPr>
        <w:ind w:firstLineChars="236" w:firstLine="566"/>
        <w:jc w:val="center"/>
      </w:pPr>
      <w:r>
        <w:rPr>
          <w:noProof/>
        </w:rPr>
        <w:drawing>
          <wp:inline distT="0" distB="0" distL="0" distR="0" wp14:anchorId="23D277F9" wp14:editId="78387C4B">
            <wp:extent cx="5562600" cy="2929467"/>
            <wp:effectExtent l="0" t="0" r="0" b="4445"/>
            <wp:docPr id="8082588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9814"/>
                    <a:stretch>
                      <a:fillRect/>
                    </a:stretch>
                  </pic:blipFill>
                  <pic:spPr bwMode="auto">
                    <a:xfrm>
                      <a:off x="0" y="0"/>
                      <a:ext cx="5562600" cy="2929467"/>
                    </a:xfrm>
                    <a:prstGeom prst="rect">
                      <a:avLst/>
                    </a:prstGeom>
                    <a:noFill/>
                    <a:ln>
                      <a:noFill/>
                    </a:ln>
                    <a:extLst>
                      <a:ext uri="{53640926-AAD7-44D8-BBD7-CCE9431645EC}">
                        <a14:shadowObscured xmlns:a14="http://schemas.microsoft.com/office/drawing/2010/main"/>
                      </a:ext>
                    </a:extLst>
                  </pic:spPr>
                </pic:pic>
              </a:graphicData>
            </a:graphic>
          </wp:inline>
        </w:drawing>
      </w:r>
    </w:p>
    <w:p w14:paraId="233A22FA" w14:textId="108DD705" w:rsidR="00B17CD6" w:rsidRDefault="00B17CD6" w:rsidP="00B17CD6">
      <w:pPr>
        <w:ind w:firstLineChars="236" w:firstLine="566"/>
        <w:jc w:val="center"/>
      </w:pPr>
      <w:r>
        <w:rPr>
          <w:rFonts w:hint="eastAsia"/>
        </w:rPr>
        <w:t>图</w:t>
      </w:r>
      <w:r>
        <w:rPr>
          <w:rFonts w:hint="eastAsia"/>
        </w:rPr>
        <w:t xml:space="preserve">5 </w:t>
      </w:r>
      <w:r>
        <w:t>回收内存</w:t>
      </w:r>
    </w:p>
    <w:p w14:paraId="00821F58" w14:textId="77777777" w:rsidR="00B17CD6" w:rsidRDefault="00B17CD6" w:rsidP="00B17CD6">
      <w:pPr>
        <w:pStyle w:val="1"/>
        <w:numPr>
          <w:ilvl w:val="0"/>
          <w:numId w:val="14"/>
        </w:numPr>
        <w:tabs>
          <w:tab w:val="left" w:pos="541"/>
        </w:tabs>
        <w:spacing w:before="55"/>
        <w:ind w:left="661" w:right="240" w:hanging="421"/>
        <w:rPr>
          <w:rFonts w:ascii="宋体" w:eastAsia="宋体" w:hAnsi="宋体" w:cs="宋体" w:hint="eastAsia"/>
        </w:rPr>
      </w:pPr>
      <w:r>
        <w:rPr>
          <w:rFonts w:ascii="宋体" w:eastAsia="宋体" w:hAnsi="宋体" w:cs="宋体" w:hint="eastAsia"/>
        </w:rPr>
        <w:t>实验的思考与问题分析</w:t>
      </w:r>
    </w:p>
    <w:p w14:paraId="092E2521" w14:textId="57FD54D2" w:rsidR="00B17CD6" w:rsidRDefault="00B17CD6" w:rsidP="00B17CD6">
      <w:pPr>
        <w:ind w:firstLineChars="236" w:firstLine="566"/>
      </w:pPr>
      <w:r>
        <w:t xml:space="preserve">a) </w:t>
      </w:r>
      <w:r>
        <w:t>释放之前分配的大小为</w:t>
      </w:r>
      <w:r>
        <w:t>500</w:t>
      </w:r>
      <w:r>
        <w:t>和</w:t>
      </w:r>
      <w:r>
        <w:t>30</w:t>
      </w:r>
      <w:r>
        <w:t>的内存块，说明在释放这两个块时，分别属于哪种回收内存的</w:t>
      </w:r>
      <w:r>
        <w:t xml:space="preserve"> </w:t>
      </w:r>
      <w:r>
        <w:t>情况。</w:t>
      </w:r>
    </w:p>
    <w:p w14:paraId="626F6C8D" w14:textId="1562281B" w:rsidR="00B17CD6" w:rsidRDefault="00B17CD6" w:rsidP="00B17CD6">
      <w:pPr>
        <w:ind w:firstLineChars="236" w:firstLine="566"/>
      </w:pPr>
      <w:r>
        <w:rPr>
          <w:rFonts w:hint="eastAsia"/>
          <w:noProof/>
        </w:rPr>
        <w:drawing>
          <wp:inline distT="0" distB="0" distL="0" distR="0" wp14:anchorId="0D83E6B3" wp14:editId="62447B3B">
            <wp:extent cx="5562241" cy="2175934"/>
            <wp:effectExtent l="0" t="0" r="635" b="0"/>
            <wp:docPr id="19404310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1705" b="26159"/>
                    <a:stretch>
                      <a:fillRect/>
                    </a:stretch>
                  </pic:blipFill>
                  <pic:spPr bwMode="auto">
                    <a:xfrm>
                      <a:off x="0" y="0"/>
                      <a:ext cx="5562600" cy="2176075"/>
                    </a:xfrm>
                    <a:prstGeom prst="rect">
                      <a:avLst/>
                    </a:prstGeom>
                    <a:noFill/>
                    <a:ln>
                      <a:noFill/>
                    </a:ln>
                    <a:extLst>
                      <a:ext uri="{53640926-AAD7-44D8-BBD7-CCE9431645EC}">
                        <a14:shadowObscured xmlns:a14="http://schemas.microsoft.com/office/drawing/2010/main"/>
                      </a:ext>
                    </a:extLst>
                  </pic:spPr>
                </pic:pic>
              </a:graphicData>
            </a:graphic>
          </wp:inline>
        </w:drawing>
      </w:r>
    </w:p>
    <w:p w14:paraId="62283708" w14:textId="7B81AA65" w:rsidR="00B17CD6" w:rsidRDefault="00B17CD6" w:rsidP="00B17CD6">
      <w:pPr>
        <w:ind w:firstLineChars="236" w:firstLine="566"/>
        <w:jc w:val="center"/>
      </w:pPr>
      <w:r>
        <w:rPr>
          <w:rFonts w:hint="eastAsia"/>
        </w:rPr>
        <w:t>图</w:t>
      </w:r>
      <w:r>
        <w:rPr>
          <w:rFonts w:hint="eastAsia"/>
        </w:rPr>
        <w:t xml:space="preserve">6 </w:t>
      </w:r>
      <w:r>
        <w:rPr>
          <w:rFonts w:hint="eastAsia"/>
        </w:rPr>
        <w:t>题目</w:t>
      </w:r>
      <w:r>
        <w:rPr>
          <w:rFonts w:hint="eastAsia"/>
        </w:rPr>
        <w:t>a</w:t>
      </w:r>
      <w:r>
        <w:rPr>
          <w:rFonts w:hint="eastAsia"/>
        </w:rPr>
        <w:t>的解答</w:t>
      </w:r>
    </w:p>
    <w:p w14:paraId="2945A837" w14:textId="77777777" w:rsidR="00B17CD6" w:rsidRDefault="00B17CD6" w:rsidP="00B17CD6">
      <w:pPr>
        <w:ind w:firstLineChars="236" w:firstLine="566"/>
        <w:jc w:val="center"/>
      </w:pPr>
    </w:p>
    <w:p w14:paraId="76E5263E" w14:textId="77777777" w:rsidR="00B17CD6" w:rsidRDefault="00B17CD6" w:rsidP="00B17CD6">
      <w:pPr>
        <w:ind w:firstLineChars="236" w:firstLine="566"/>
        <w:jc w:val="both"/>
      </w:pPr>
      <w:r>
        <w:lastRenderedPageBreak/>
        <w:t xml:space="preserve">b) </w:t>
      </w:r>
      <w:r>
        <w:t>重新运行程序后尝试执行下面的操作：</w:t>
      </w:r>
      <w:r>
        <w:t xml:space="preserve"> </w:t>
      </w:r>
    </w:p>
    <w:p w14:paraId="23BD57BB" w14:textId="77777777" w:rsidR="00B17CD6" w:rsidRDefault="00B17CD6" w:rsidP="00B17CD6">
      <w:pPr>
        <w:ind w:firstLineChars="236" w:firstLine="566"/>
        <w:jc w:val="both"/>
      </w:pPr>
      <w:r>
        <w:t>1</w:t>
      </w:r>
      <w:r>
        <w:t>、</w:t>
      </w:r>
      <w:r>
        <w:t xml:space="preserve"> </w:t>
      </w:r>
      <w:r>
        <w:t>使用功能</w:t>
      </w:r>
      <w:r>
        <w:t>1</w:t>
      </w:r>
      <w:r>
        <w:t>先分配空间大小为</w:t>
      </w:r>
      <w:r>
        <w:t>880</w:t>
      </w:r>
      <w:r>
        <w:t>的内存块，再分配空间大小为</w:t>
      </w:r>
      <w:r>
        <w:t>120</w:t>
      </w:r>
      <w:r>
        <w:t>的内存块，然后使用功能</w:t>
      </w:r>
      <w:r>
        <w:t xml:space="preserve">3 </w:t>
      </w:r>
      <w:r>
        <w:t>查看内存的情况，此时已将所有的内存空间都分配完。</w:t>
      </w:r>
      <w:r>
        <w:t xml:space="preserve"> </w:t>
      </w:r>
    </w:p>
    <w:p w14:paraId="497B0CB3" w14:textId="77777777" w:rsidR="00B17CD6" w:rsidRDefault="00B17CD6" w:rsidP="00B17CD6">
      <w:pPr>
        <w:ind w:firstLineChars="236" w:firstLine="566"/>
        <w:jc w:val="both"/>
      </w:pPr>
      <w:r>
        <w:t>2</w:t>
      </w:r>
      <w:r>
        <w:t>、</w:t>
      </w:r>
      <w:r>
        <w:t xml:space="preserve"> </w:t>
      </w:r>
      <w:r>
        <w:t>使用功能</w:t>
      </w:r>
      <w:r>
        <w:t>2</w:t>
      </w:r>
      <w:r>
        <w:t>回收内存，先回收空间大小为</w:t>
      </w:r>
      <w:r>
        <w:t>120</w:t>
      </w:r>
      <w:r>
        <w:t>的内存块，接着回收空间大小为</w:t>
      </w:r>
      <w:r>
        <w:t>880</w:t>
      </w:r>
      <w:r>
        <w:t>的内存块，这</w:t>
      </w:r>
      <w:r>
        <w:t xml:space="preserve"> </w:t>
      </w:r>
      <w:r>
        <w:t>时会进行合并左块的操作，使用功能</w:t>
      </w:r>
      <w:r>
        <w:t>3</w:t>
      </w:r>
      <w:r>
        <w:t>查看内存的显示情况，可以看到内存已经正确回收。</w:t>
      </w:r>
      <w:r>
        <w:t xml:space="preserve"> </w:t>
      </w:r>
    </w:p>
    <w:p w14:paraId="3DE4C4E3" w14:textId="31DB69EA" w:rsidR="00B17CD6" w:rsidRDefault="00B17CD6" w:rsidP="00B17CD6">
      <w:pPr>
        <w:ind w:firstLineChars="236" w:firstLine="566"/>
        <w:jc w:val="both"/>
      </w:pPr>
      <w:r>
        <w:t>3</w:t>
      </w:r>
      <w:r>
        <w:t>、</w:t>
      </w:r>
      <w:r>
        <w:t xml:space="preserve"> </w:t>
      </w:r>
      <w:r>
        <w:t>重复步骤</w:t>
      </w:r>
      <w:r>
        <w:t>1</w:t>
      </w:r>
      <w:r>
        <w:t>，但是此次先回收空间大小为</w:t>
      </w:r>
      <w:r>
        <w:t>880</w:t>
      </w:r>
      <w:r>
        <w:t>的内存块，然后回收空间大小为</w:t>
      </w:r>
      <w:r>
        <w:t>120</w:t>
      </w:r>
      <w:r>
        <w:t>的内存块，这</w:t>
      </w:r>
      <w:r>
        <w:t xml:space="preserve"> </w:t>
      </w:r>
      <w:r>
        <w:t>时会进行合并右块的操作，由于在合并右块的代码中存在缺陷，在回收空间大小为</w:t>
      </w:r>
      <w:r>
        <w:t>120</w:t>
      </w:r>
      <w:r>
        <w:t>的内存块</w:t>
      </w:r>
      <w:r>
        <w:t xml:space="preserve"> </w:t>
      </w:r>
      <w:r>
        <w:t>时会导致程序崩溃，请读者修改合并右块的相关代码，使之可以正常合并右块。</w:t>
      </w:r>
    </w:p>
    <w:p w14:paraId="5A80D3D8" w14:textId="7D2FA9C9" w:rsidR="00B17CD6" w:rsidRDefault="00752AC1" w:rsidP="00B17CD6">
      <w:pPr>
        <w:ind w:firstLineChars="236" w:firstLine="566"/>
        <w:jc w:val="both"/>
      </w:pPr>
      <w:r>
        <w:rPr>
          <w:rFonts w:hint="eastAsia"/>
          <w:noProof/>
        </w:rPr>
        <w:drawing>
          <wp:inline distT="0" distB="0" distL="0" distR="0" wp14:anchorId="19AE2867" wp14:editId="4DACD310">
            <wp:extent cx="5562600" cy="4173855"/>
            <wp:effectExtent l="0" t="0" r="0" b="0"/>
            <wp:docPr id="11444600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62600" cy="4173855"/>
                    </a:xfrm>
                    <a:prstGeom prst="rect">
                      <a:avLst/>
                    </a:prstGeom>
                    <a:noFill/>
                    <a:ln>
                      <a:noFill/>
                    </a:ln>
                  </pic:spPr>
                </pic:pic>
              </a:graphicData>
            </a:graphic>
          </wp:inline>
        </w:drawing>
      </w:r>
    </w:p>
    <w:p w14:paraId="730E5F11" w14:textId="17D912B7" w:rsidR="00752AC1" w:rsidRDefault="00752AC1" w:rsidP="00752AC1">
      <w:pPr>
        <w:ind w:firstLineChars="236" w:firstLine="566"/>
        <w:jc w:val="center"/>
      </w:pPr>
      <w:r>
        <w:rPr>
          <w:rFonts w:hint="eastAsia"/>
        </w:rPr>
        <w:t>图</w:t>
      </w:r>
      <w:r>
        <w:rPr>
          <w:rFonts w:hint="eastAsia"/>
        </w:rPr>
        <w:t>7 1.</w:t>
      </w:r>
      <w:r>
        <w:rPr>
          <w:rFonts w:hint="eastAsia"/>
        </w:rPr>
        <w:t>的解答</w:t>
      </w:r>
    </w:p>
    <w:p w14:paraId="59E0CD9A" w14:textId="50BCA562" w:rsidR="00752AC1" w:rsidRDefault="00752AC1" w:rsidP="00752AC1">
      <w:pPr>
        <w:ind w:firstLineChars="236" w:firstLine="566"/>
        <w:jc w:val="center"/>
      </w:pPr>
      <w:r>
        <w:rPr>
          <w:noProof/>
        </w:rPr>
        <w:lastRenderedPageBreak/>
        <w:drawing>
          <wp:inline distT="0" distB="0" distL="0" distR="0" wp14:anchorId="63360671" wp14:editId="63584DC8">
            <wp:extent cx="5562600" cy="4173855"/>
            <wp:effectExtent l="0" t="0" r="0" b="0"/>
            <wp:docPr id="1189152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62600" cy="4173855"/>
                    </a:xfrm>
                    <a:prstGeom prst="rect">
                      <a:avLst/>
                    </a:prstGeom>
                    <a:noFill/>
                    <a:ln>
                      <a:noFill/>
                    </a:ln>
                  </pic:spPr>
                </pic:pic>
              </a:graphicData>
            </a:graphic>
          </wp:inline>
        </w:drawing>
      </w:r>
    </w:p>
    <w:p w14:paraId="4A45676A" w14:textId="3B80683A" w:rsidR="00752AC1" w:rsidRDefault="00752AC1" w:rsidP="00752AC1">
      <w:pPr>
        <w:ind w:firstLineChars="236" w:firstLine="566"/>
        <w:jc w:val="center"/>
      </w:pPr>
      <w:r>
        <w:rPr>
          <w:rFonts w:hint="eastAsia"/>
        </w:rPr>
        <w:t>图</w:t>
      </w:r>
      <w:r>
        <w:rPr>
          <w:rFonts w:hint="eastAsia"/>
        </w:rPr>
        <w:t>8 2</w:t>
      </w:r>
      <w:r>
        <w:rPr>
          <w:rFonts w:hint="eastAsia"/>
        </w:rPr>
        <w:t>题的解答</w:t>
      </w:r>
    </w:p>
    <w:p w14:paraId="4FE46CE7" w14:textId="35620CCF" w:rsidR="00752AC1" w:rsidRDefault="00752AC1" w:rsidP="00752AC1">
      <w:pPr>
        <w:ind w:firstLineChars="236" w:firstLine="566"/>
        <w:jc w:val="center"/>
      </w:pPr>
      <w:r>
        <w:rPr>
          <w:noProof/>
        </w:rPr>
        <w:drawing>
          <wp:inline distT="0" distB="0" distL="0" distR="0" wp14:anchorId="0FEA8FD8" wp14:editId="3585A6AF">
            <wp:extent cx="5562600" cy="4173855"/>
            <wp:effectExtent l="0" t="0" r="0" b="0"/>
            <wp:docPr id="3380458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62600" cy="4173855"/>
                    </a:xfrm>
                    <a:prstGeom prst="rect">
                      <a:avLst/>
                    </a:prstGeom>
                    <a:noFill/>
                    <a:ln>
                      <a:noFill/>
                    </a:ln>
                  </pic:spPr>
                </pic:pic>
              </a:graphicData>
            </a:graphic>
          </wp:inline>
        </w:drawing>
      </w:r>
    </w:p>
    <w:p w14:paraId="7A0CE0CD" w14:textId="6079942A" w:rsidR="00752AC1" w:rsidRPr="00240079" w:rsidRDefault="00752AC1" w:rsidP="00752AC1">
      <w:pPr>
        <w:ind w:firstLineChars="236" w:firstLine="566"/>
        <w:jc w:val="center"/>
        <w:rPr>
          <w:rFonts w:hint="eastAsia"/>
        </w:rPr>
      </w:pPr>
      <w:r>
        <w:rPr>
          <w:rFonts w:hint="eastAsia"/>
        </w:rPr>
        <w:t>图</w:t>
      </w:r>
      <w:r>
        <w:rPr>
          <w:rFonts w:hint="eastAsia"/>
        </w:rPr>
        <w:t>9 3</w:t>
      </w:r>
      <w:r>
        <w:rPr>
          <w:rFonts w:hint="eastAsia"/>
        </w:rPr>
        <w:t>题的解答</w:t>
      </w:r>
    </w:p>
    <w:p w14:paraId="2C94E63B" w14:textId="77777777" w:rsidR="005918D1" w:rsidRPr="0074127D" w:rsidRDefault="005918D1">
      <w:pPr>
        <w:pStyle w:val="a3"/>
        <w:spacing w:before="2"/>
        <w:ind w:left="240" w:right="240"/>
        <w:rPr>
          <w:rFonts w:ascii="宋体" w:eastAsia="宋体" w:hAnsi="宋体" w:cs="宋体" w:hint="eastAsia"/>
          <w:sz w:val="9"/>
          <w:lang w:val="en-US"/>
        </w:rPr>
      </w:pPr>
    </w:p>
    <w:p w14:paraId="2DC521C3" w14:textId="77777777" w:rsidR="005918D1" w:rsidRDefault="00000000">
      <w:pPr>
        <w:pStyle w:val="1"/>
        <w:numPr>
          <w:ilvl w:val="0"/>
          <w:numId w:val="14"/>
        </w:numPr>
        <w:tabs>
          <w:tab w:val="left" w:pos="541"/>
        </w:tabs>
        <w:ind w:left="661" w:right="240" w:hanging="421"/>
        <w:rPr>
          <w:rFonts w:ascii="宋体" w:eastAsia="宋体" w:hAnsi="宋体" w:cs="宋体" w:hint="eastAsia"/>
        </w:rPr>
      </w:pPr>
      <w:r>
        <w:rPr>
          <w:rFonts w:ascii="宋体" w:eastAsia="宋体" w:hAnsi="宋体" w:cs="宋体" w:hint="eastAsia"/>
        </w:rPr>
        <w:t>总结和感想体会</w:t>
      </w:r>
    </w:p>
    <w:p w14:paraId="7E7041B1" w14:textId="4E2A9DA6" w:rsidR="00752AC1" w:rsidRPr="00752AC1" w:rsidRDefault="00752AC1" w:rsidP="00752AC1">
      <w:pPr>
        <w:ind w:firstLineChars="236" w:firstLine="566"/>
        <w:jc w:val="center"/>
      </w:pPr>
      <w:r>
        <w:rPr>
          <w:rFonts w:hint="eastAsia"/>
        </w:rPr>
        <w:t>1.</w:t>
      </w:r>
      <w:r w:rsidRPr="00752AC1">
        <w:t>验证了</w:t>
      </w:r>
      <w:r w:rsidRPr="00752AC1">
        <w:t xml:space="preserve"> OPT</w:t>
      </w:r>
      <w:r w:rsidRPr="00752AC1">
        <w:t>（最佳页面置换算法）和</w:t>
      </w:r>
      <w:r w:rsidRPr="00752AC1">
        <w:t xml:space="preserve"> FIFO</w:t>
      </w:r>
      <w:r w:rsidRPr="00752AC1">
        <w:t>（先进先出页面置换算法）的执行流程，通过页面引用串模拟，明确了</w:t>
      </w:r>
      <w:r w:rsidRPr="00752AC1">
        <w:t xml:space="preserve"> OPT </w:t>
      </w:r>
      <w:r w:rsidRPr="00752AC1">
        <w:t>基于</w:t>
      </w:r>
      <w:r w:rsidRPr="00752AC1">
        <w:t xml:space="preserve"> “</w:t>
      </w:r>
      <w:r w:rsidRPr="00752AC1">
        <w:t>未来不使用</w:t>
      </w:r>
      <w:r w:rsidRPr="00752AC1">
        <w:t>”</w:t>
      </w:r>
      <w:r w:rsidRPr="00752AC1">
        <w:t>、</w:t>
      </w:r>
      <w:r w:rsidRPr="00752AC1">
        <w:t xml:space="preserve">FIFO </w:t>
      </w:r>
      <w:r w:rsidRPr="00752AC1">
        <w:t>基于</w:t>
      </w:r>
      <w:r w:rsidRPr="00752AC1">
        <w:t xml:space="preserve"> </w:t>
      </w:r>
      <w:r w:rsidRPr="00752AC1">
        <w:lastRenderedPageBreak/>
        <w:t>“</w:t>
      </w:r>
      <w:r w:rsidRPr="00752AC1">
        <w:t>先入先出</w:t>
      </w:r>
      <w:r w:rsidRPr="00752AC1">
        <w:t xml:space="preserve">” </w:t>
      </w:r>
      <w:r w:rsidRPr="00752AC1">
        <w:t>的淘汰逻辑，计算出不同算法的缺页次数与缺页率。</w:t>
      </w:r>
      <w:r w:rsidRPr="00752AC1">
        <w:t xml:space="preserve"> </w:t>
      </w:r>
    </w:p>
    <w:p w14:paraId="15F74CD3" w14:textId="2C3983E5" w:rsidR="005918D1" w:rsidRPr="00637FDD" w:rsidRDefault="00752AC1" w:rsidP="00752AC1">
      <w:pPr>
        <w:ind w:firstLineChars="236" w:firstLine="566"/>
        <w:jc w:val="center"/>
        <w:rPr>
          <w:rFonts w:hint="eastAsia"/>
        </w:rPr>
      </w:pPr>
      <w:r>
        <w:rPr>
          <w:rFonts w:hint="eastAsia"/>
        </w:rPr>
        <w:t>2.</w:t>
      </w:r>
      <w:r w:rsidRPr="00752AC1">
        <w:t>实现了</w:t>
      </w:r>
      <w:r w:rsidRPr="00752AC1">
        <w:t xml:space="preserve"> LRU</w:t>
      </w:r>
      <w:r w:rsidRPr="00752AC1">
        <w:t>（最近最久未使用）页面置换算法，通过记录页面访问时序，精准淘汰最长时间未被访问的页面，验证了其优于</w:t>
      </w:r>
      <w:r w:rsidRPr="00752AC1">
        <w:t xml:space="preserve"> FIFO </w:t>
      </w:r>
      <w:r w:rsidRPr="00752AC1">
        <w:t>的缺页性能。</w:t>
      </w:r>
    </w:p>
    <w:sectPr w:rsidR="005918D1" w:rsidRPr="00637FDD">
      <w:pgSz w:w="11910" w:h="16840"/>
      <w:pgMar w:top="1380" w:right="146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BC099" w14:textId="77777777" w:rsidR="003102C2" w:rsidRDefault="003102C2">
      <w:pPr>
        <w:rPr>
          <w:rFonts w:hint="eastAsia"/>
        </w:rPr>
      </w:pPr>
      <w:r>
        <w:separator/>
      </w:r>
    </w:p>
  </w:endnote>
  <w:endnote w:type="continuationSeparator" w:id="0">
    <w:p w14:paraId="242CDF6C" w14:textId="77777777" w:rsidR="003102C2" w:rsidRDefault="003102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86EB4" w14:textId="77777777" w:rsidR="003102C2" w:rsidRDefault="003102C2">
      <w:pPr>
        <w:rPr>
          <w:rFonts w:hint="eastAsia"/>
        </w:rPr>
      </w:pPr>
      <w:r>
        <w:separator/>
      </w:r>
    </w:p>
  </w:footnote>
  <w:footnote w:type="continuationSeparator" w:id="0">
    <w:p w14:paraId="47E1B460" w14:textId="77777777" w:rsidR="003102C2" w:rsidRDefault="003102C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decimal"/>
      <w:lvlText w:val="%1."/>
      <w:lvlJc w:val="left"/>
      <w:pPr>
        <w:ind w:left="989" w:hanging="389"/>
      </w:pPr>
      <w:rPr>
        <w:rFonts w:ascii="楷体" w:eastAsia="楷体" w:hAnsi="楷体" w:cs="楷体" w:hint="default"/>
        <w:w w:val="100"/>
        <w:sz w:val="24"/>
        <w:szCs w:val="24"/>
        <w:lang w:val="zh-CN" w:eastAsia="zh-CN" w:bidi="zh-CN"/>
      </w:rPr>
    </w:lvl>
    <w:lvl w:ilvl="1">
      <w:numFmt w:val="bullet"/>
      <w:lvlText w:val="•"/>
      <w:lvlJc w:val="left"/>
      <w:pPr>
        <w:ind w:left="1758" w:hanging="389"/>
      </w:pPr>
      <w:rPr>
        <w:rFonts w:hint="default"/>
        <w:lang w:val="zh-CN" w:eastAsia="zh-CN" w:bidi="zh-CN"/>
      </w:rPr>
    </w:lvl>
    <w:lvl w:ilvl="2">
      <w:numFmt w:val="bullet"/>
      <w:lvlText w:val="•"/>
      <w:lvlJc w:val="left"/>
      <w:pPr>
        <w:ind w:left="2537" w:hanging="389"/>
      </w:pPr>
      <w:rPr>
        <w:rFonts w:hint="default"/>
        <w:lang w:val="zh-CN" w:eastAsia="zh-CN" w:bidi="zh-CN"/>
      </w:rPr>
    </w:lvl>
    <w:lvl w:ilvl="3">
      <w:numFmt w:val="bullet"/>
      <w:lvlText w:val="•"/>
      <w:lvlJc w:val="left"/>
      <w:pPr>
        <w:ind w:left="3316" w:hanging="389"/>
      </w:pPr>
      <w:rPr>
        <w:rFonts w:hint="default"/>
        <w:lang w:val="zh-CN" w:eastAsia="zh-CN" w:bidi="zh-CN"/>
      </w:rPr>
    </w:lvl>
    <w:lvl w:ilvl="4">
      <w:numFmt w:val="bullet"/>
      <w:lvlText w:val="•"/>
      <w:lvlJc w:val="left"/>
      <w:pPr>
        <w:ind w:left="4095" w:hanging="389"/>
      </w:pPr>
      <w:rPr>
        <w:rFonts w:hint="default"/>
        <w:lang w:val="zh-CN" w:eastAsia="zh-CN" w:bidi="zh-CN"/>
      </w:rPr>
    </w:lvl>
    <w:lvl w:ilvl="5">
      <w:numFmt w:val="bullet"/>
      <w:lvlText w:val="•"/>
      <w:lvlJc w:val="left"/>
      <w:pPr>
        <w:ind w:left="4874" w:hanging="389"/>
      </w:pPr>
      <w:rPr>
        <w:rFonts w:hint="default"/>
        <w:lang w:val="zh-CN" w:eastAsia="zh-CN" w:bidi="zh-CN"/>
      </w:rPr>
    </w:lvl>
    <w:lvl w:ilvl="6">
      <w:numFmt w:val="bullet"/>
      <w:lvlText w:val="•"/>
      <w:lvlJc w:val="left"/>
      <w:pPr>
        <w:ind w:left="5652" w:hanging="389"/>
      </w:pPr>
      <w:rPr>
        <w:rFonts w:hint="default"/>
        <w:lang w:val="zh-CN" w:eastAsia="zh-CN" w:bidi="zh-CN"/>
      </w:rPr>
    </w:lvl>
    <w:lvl w:ilvl="7">
      <w:numFmt w:val="bullet"/>
      <w:lvlText w:val="•"/>
      <w:lvlJc w:val="left"/>
      <w:pPr>
        <w:ind w:left="6431" w:hanging="389"/>
      </w:pPr>
      <w:rPr>
        <w:rFonts w:hint="default"/>
        <w:lang w:val="zh-CN" w:eastAsia="zh-CN" w:bidi="zh-CN"/>
      </w:rPr>
    </w:lvl>
    <w:lvl w:ilvl="8">
      <w:numFmt w:val="bullet"/>
      <w:lvlText w:val="•"/>
      <w:lvlJc w:val="left"/>
      <w:pPr>
        <w:ind w:left="7210" w:hanging="389"/>
      </w:pPr>
      <w:rPr>
        <w:rFonts w:hint="default"/>
        <w:lang w:val="zh-CN" w:eastAsia="zh-CN" w:bidi="zh-CN"/>
      </w:rPr>
    </w:lvl>
  </w:abstractNum>
  <w:abstractNum w:abstractNumId="1" w15:restartNumberingAfterBreak="0">
    <w:nsid w:val="B5E306ED"/>
    <w:multiLevelType w:val="multilevel"/>
    <w:tmpl w:val="B5E306ED"/>
    <w:lvl w:ilvl="0">
      <w:start w:val="1"/>
      <w:numFmt w:val="decimal"/>
      <w:lvlText w:val="%1."/>
      <w:lvlJc w:val="left"/>
      <w:pPr>
        <w:ind w:left="120" w:hanging="389"/>
      </w:pPr>
      <w:rPr>
        <w:rFonts w:ascii="楷体" w:eastAsia="楷体" w:hAnsi="楷体" w:cs="楷体" w:hint="default"/>
        <w:w w:val="100"/>
        <w:sz w:val="24"/>
        <w:szCs w:val="24"/>
        <w:lang w:val="zh-CN" w:eastAsia="zh-CN" w:bidi="zh-CN"/>
      </w:rPr>
    </w:lvl>
    <w:lvl w:ilvl="1">
      <w:numFmt w:val="bullet"/>
      <w:lvlText w:val="•"/>
      <w:lvlJc w:val="left"/>
      <w:pPr>
        <w:ind w:left="984" w:hanging="389"/>
      </w:pPr>
      <w:rPr>
        <w:rFonts w:hint="default"/>
        <w:lang w:val="zh-CN" w:eastAsia="zh-CN" w:bidi="zh-CN"/>
      </w:rPr>
    </w:lvl>
    <w:lvl w:ilvl="2">
      <w:numFmt w:val="bullet"/>
      <w:lvlText w:val="•"/>
      <w:lvlJc w:val="left"/>
      <w:pPr>
        <w:ind w:left="1849" w:hanging="389"/>
      </w:pPr>
      <w:rPr>
        <w:rFonts w:hint="default"/>
        <w:lang w:val="zh-CN" w:eastAsia="zh-CN" w:bidi="zh-CN"/>
      </w:rPr>
    </w:lvl>
    <w:lvl w:ilvl="3">
      <w:numFmt w:val="bullet"/>
      <w:lvlText w:val="•"/>
      <w:lvlJc w:val="left"/>
      <w:pPr>
        <w:ind w:left="2714" w:hanging="389"/>
      </w:pPr>
      <w:rPr>
        <w:rFonts w:hint="default"/>
        <w:lang w:val="zh-CN" w:eastAsia="zh-CN" w:bidi="zh-CN"/>
      </w:rPr>
    </w:lvl>
    <w:lvl w:ilvl="4">
      <w:numFmt w:val="bullet"/>
      <w:lvlText w:val="•"/>
      <w:lvlJc w:val="left"/>
      <w:pPr>
        <w:ind w:left="3579" w:hanging="389"/>
      </w:pPr>
      <w:rPr>
        <w:rFonts w:hint="default"/>
        <w:lang w:val="zh-CN" w:eastAsia="zh-CN" w:bidi="zh-CN"/>
      </w:rPr>
    </w:lvl>
    <w:lvl w:ilvl="5">
      <w:numFmt w:val="bullet"/>
      <w:lvlText w:val="•"/>
      <w:lvlJc w:val="left"/>
      <w:pPr>
        <w:ind w:left="4444" w:hanging="389"/>
      </w:pPr>
      <w:rPr>
        <w:rFonts w:hint="default"/>
        <w:lang w:val="zh-CN" w:eastAsia="zh-CN" w:bidi="zh-CN"/>
      </w:rPr>
    </w:lvl>
    <w:lvl w:ilvl="6">
      <w:numFmt w:val="bullet"/>
      <w:lvlText w:val="•"/>
      <w:lvlJc w:val="left"/>
      <w:pPr>
        <w:ind w:left="5308" w:hanging="389"/>
      </w:pPr>
      <w:rPr>
        <w:rFonts w:hint="default"/>
        <w:lang w:val="zh-CN" w:eastAsia="zh-CN" w:bidi="zh-CN"/>
      </w:rPr>
    </w:lvl>
    <w:lvl w:ilvl="7">
      <w:numFmt w:val="bullet"/>
      <w:lvlText w:val="•"/>
      <w:lvlJc w:val="left"/>
      <w:pPr>
        <w:ind w:left="6173" w:hanging="389"/>
      </w:pPr>
      <w:rPr>
        <w:rFonts w:hint="default"/>
        <w:lang w:val="zh-CN" w:eastAsia="zh-CN" w:bidi="zh-CN"/>
      </w:rPr>
    </w:lvl>
    <w:lvl w:ilvl="8">
      <w:numFmt w:val="bullet"/>
      <w:lvlText w:val="•"/>
      <w:lvlJc w:val="left"/>
      <w:pPr>
        <w:ind w:left="7038" w:hanging="389"/>
      </w:pPr>
      <w:rPr>
        <w:rFonts w:hint="default"/>
        <w:lang w:val="zh-CN" w:eastAsia="zh-CN" w:bidi="zh-CN"/>
      </w:rPr>
    </w:lvl>
  </w:abstractNum>
  <w:abstractNum w:abstractNumId="2" w15:restartNumberingAfterBreak="0">
    <w:nsid w:val="BF205925"/>
    <w:multiLevelType w:val="multilevel"/>
    <w:tmpl w:val="BF205925"/>
    <w:lvl w:ilvl="0">
      <w:start w:val="3"/>
      <w:numFmt w:val="decimal"/>
      <w:lvlText w:val="%1"/>
      <w:lvlJc w:val="left"/>
      <w:pPr>
        <w:ind w:left="1329" w:hanging="729"/>
      </w:pPr>
      <w:rPr>
        <w:rFonts w:hint="default"/>
        <w:lang w:val="zh-CN" w:eastAsia="zh-CN" w:bidi="zh-CN"/>
      </w:rPr>
    </w:lvl>
    <w:lvl w:ilvl="1">
      <w:start w:val="2"/>
      <w:numFmt w:val="decimal"/>
      <w:lvlText w:val="%1.%2"/>
      <w:lvlJc w:val="left"/>
      <w:pPr>
        <w:ind w:left="1329" w:hanging="729"/>
      </w:pPr>
      <w:rPr>
        <w:rFonts w:hint="default"/>
        <w:lang w:val="zh-CN" w:eastAsia="zh-CN" w:bidi="zh-CN"/>
      </w:rPr>
    </w:lvl>
    <w:lvl w:ilvl="2">
      <w:start w:val="1"/>
      <w:numFmt w:val="decimal"/>
      <w:lvlText w:val="%1.%2.%3"/>
      <w:lvlJc w:val="left"/>
      <w:pPr>
        <w:ind w:left="1329" w:hanging="729"/>
      </w:pPr>
      <w:rPr>
        <w:rFonts w:ascii="楷体" w:eastAsia="楷体" w:hAnsi="楷体" w:cs="楷体" w:hint="default"/>
        <w:b/>
        <w:bCs/>
        <w:w w:val="99"/>
        <w:sz w:val="24"/>
        <w:szCs w:val="24"/>
        <w:lang w:val="zh-CN" w:eastAsia="zh-CN" w:bidi="zh-CN"/>
      </w:rPr>
    </w:lvl>
    <w:lvl w:ilvl="3">
      <w:numFmt w:val="bullet"/>
      <w:lvlText w:val="•"/>
      <w:lvlJc w:val="left"/>
      <w:pPr>
        <w:ind w:left="3554" w:hanging="729"/>
      </w:pPr>
      <w:rPr>
        <w:rFonts w:hint="default"/>
        <w:lang w:val="zh-CN" w:eastAsia="zh-CN" w:bidi="zh-CN"/>
      </w:rPr>
    </w:lvl>
    <w:lvl w:ilvl="4">
      <w:numFmt w:val="bullet"/>
      <w:lvlText w:val="•"/>
      <w:lvlJc w:val="left"/>
      <w:pPr>
        <w:ind w:left="4299" w:hanging="729"/>
      </w:pPr>
      <w:rPr>
        <w:rFonts w:hint="default"/>
        <w:lang w:val="zh-CN" w:eastAsia="zh-CN" w:bidi="zh-CN"/>
      </w:rPr>
    </w:lvl>
    <w:lvl w:ilvl="5">
      <w:numFmt w:val="bullet"/>
      <w:lvlText w:val="•"/>
      <w:lvlJc w:val="left"/>
      <w:pPr>
        <w:ind w:left="5044" w:hanging="729"/>
      </w:pPr>
      <w:rPr>
        <w:rFonts w:hint="default"/>
        <w:lang w:val="zh-CN" w:eastAsia="zh-CN" w:bidi="zh-CN"/>
      </w:rPr>
    </w:lvl>
    <w:lvl w:ilvl="6">
      <w:numFmt w:val="bullet"/>
      <w:lvlText w:val="•"/>
      <w:lvlJc w:val="left"/>
      <w:pPr>
        <w:ind w:left="5788" w:hanging="729"/>
      </w:pPr>
      <w:rPr>
        <w:rFonts w:hint="default"/>
        <w:lang w:val="zh-CN" w:eastAsia="zh-CN" w:bidi="zh-CN"/>
      </w:rPr>
    </w:lvl>
    <w:lvl w:ilvl="7">
      <w:numFmt w:val="bullet"/>
      <w:lvlText w:val="•"/>
      <w:lvlJc w:val="left"/>
      <w:pPr>
        <w:ind w:left="6533" w:hanging="729"/>
      </w:pPr>
      <w:rPr>
        <w:rFonts w:hint="default"/>
        <w:lang w:val="zh-CN" w:eastAsia="zh-CN" w:bidi="zh-CN"/>
      </w:rPr>
    </w:lvl>
    <w:lvl w:ilvl="8">
      <w:numFmt w:val="bullet"/>
      <w:lvlText w:val="•"/>
      <w:lvlJc w:val="left"/>
      <w:pPr>
        <w:ind w:left="7278" w:hanging="729"/>
      </w:pPr>
      <w:rPr>
        <w:rFonts w:hint="default"/>
        <w:lang w:val="zh-CN" w:eastAsia="zh-CN" w:bidi="zh-CN"/>
      </w:rPr>
    </w:lvl>
  </w:abstractNum>
  <w:abstractNum w:abstractNumId="3" w15:restartNumberingAfterBreak="0">
    <w:nsid w:val="C8879AEF"/>
    <w:multiLevelType w:val="multilevel"/>
    <w:tmpl w:val="C8879AEF"/>
    <w:lvl w:ilvl="0">
      <w:start w:val="1"/>
      <w:numFmt w:val="decimal"/>
      <w:lvlText w:val="%1."/>
      <w:lvlJc w:val="left"/>
      <w:pPr>
        <w:ind w:left="961" w:hanging="361"/>
      </w:pPr>
      <w:rPr>
        <w:rFonts w:ascii="楷体" w:eastAsia="楷体" w:hAnsi="楷体" w:cs="楷体" w:hint="default"/>
        <w:w w:val="100"/>
        <w:sz w:val="24"/>
        <w:szCs w:val="24"/>
        <w:lang w:val="zh-CN" w:eastAsia="zh-CN" w:bidi="zh-CN"/>
      </w:rPr>
    </w:lvl>
    <w:lvl w:ilvl="1">
      <w:numFmt w:val="bullet"/>
      <w:lvlText w:val="•"/>
      <w:lvlJc w:val="left"/>
      <w:pPr>
        <w:ind w:left="1740" w:hanging="361"/>
      </w:pPr>
      <w:rPr>
        <w:rFonts w:hint="default"/>
        <w:lang w:val="zh-CN" w:eastAsia="zh-CN" w:bidi="zh-CN"/>
      </w:rPr>
    </w:lvl>
    <w:lvl w:ilvl="2">
      <w:numFmt w:val="bullet"/>
      <w:lvlText w:val="•"/>
      <w:lvlJc w:val="left"/>
      <w:pPr>
        <w:ind w:left="2521" w:hanging="361"/>
      </w:pPr>
      <w:rPr>
        <w:rFonts w:hint="default"/>
        <w:lang w:val="zh-CN" w:eastAsia="zh-CN" w:bidi="zh-CN"/>
      </w:rPr>
    </w:lvl>
    <w:lvl w:ilvl="3">
      <w:numFmt w:val="bullet"/>
      <w:lvlText w:val="•"/>
      <w:lvlJc w:val="left"/>
      <w:pPr>
        <w:ind w:left="3302" w:hanging="361"/>
      </w:pPr>
      <w:rPr>
        <w:rFonts w:hint="default"/>
        <w:lang w:val="zh-CN" w:eastAsia="zh-CN" w:bidi="zh-CN"/>
      </w:rPr>
    </w:lvl>
    <w:lvl w:ilvl="4">
      <w:numFmt w:val="bullet"/>
      <w:lvlText w:val="•"/>
      <w:lvlJc w:val="left"/>
      <w:pPr>
        <w:ind w:left="4083" w:hanging="361"/>
      </w:pPr>
      <w:rPr>
        <w:rFonts w:hint="default"/>
        <w:lang w:val="zh-CN" w:eastAsia="zh-CN" w:bidi="zh-CN"/>
      </w:rPr>
    </w:lvl>
    <w:lvl w:ilvl="5">
      <w:numFmt w:val="bullet"/>
      <w:lvlText w:val="•"/>
      <w:lvlJc w:val="left"/>
      <w:pPr>
        <w:ind w:left="4864" w:hanging="361"/>
      </w:pPr>
      <w:rPr>
        <w:rFonts w:hint="default"/>
        <w:lang w:val="zh-CN" w:eastAsia="zh-CN" w:bidi="zh-CN"/>
      </w:rPr>
    </w:lvl>
    <w:lvl w:ilvl="6">
      <w:numFmt w:val="bullet"/>
      <w:lvlText w:val="•"/>
      <w:lvlJc w:val="left"/>
      <w:pPr>
        <w:ind w:left="5644" w:hanging="361"/>
      </w:pPr>
      <w:rPr>
        <w:rFonts w:hint="default"/>
        <w:lang w:val="zh-CN" w:eastAsia="zh-CN" w:bidi="zh-CN"/>
      </w:rPr>
    </w:lvl>
    <w:lvl w:ilvl="7">
      <w:numFmt w:val="bullet"/>
      <w:lvlText w:val="•"/>
      <w:lvlJc w:val="left"/>
      <w:pPr>
        <w:ind w:left="6425" w:hanging="361"/>
      </w:pPr>
      <w:rPr>
        <w:rFonts w:hint="default"/>
        <w:lang w:val="zh-CN" w:eastAsia="zh-CN" w:bidi="zh-CN"/>
      </w:rPr>
    </w:lvl>
    <w:lvl w:ilvl="8">
      <w:numFmt w:val="bullet"/>
      <w:lvlText w:val="•"/>
      <w:lvlJc w:val="left"/>
      <w:pPr>
        <w:ind w:left="7206" w:hanging="361"/>
      </w:pPr>
      <w:rPr>
        <w:rFonts w:hint="default"/>
        <w:lang w:val="zh-CN" w:eastAsia="zh-CN" w:bidi="zh-CN"/>
      </w:rPr>
    </w:lvl>
  </w:abstractNum>
  <w:abstractNum w:abstractNumId="4" w15:restartNumberingAfterBreak="0">
    <w:nsid w:val="F4B5D9F5"/>
    <w:multiLevelType w:val="multilevel"/>
    <w:tmpl w:val="F4B5D9F5"/>
    <w:lvl w:ilvl="0">
      <w:start w:val="4"/>
      <w:numFmt w:val="decimal"/>
      <w:lvlText w:val="%1."/>
      <w:lvlJc w:val="left"/>
      <w:pPr>
        <w:ind w:left="421" w:hanging="420"/>
      </w:pPr>
      <w:rPr>
        <w:rFonts w:ascii="楷体" w:eastAsia="楷体" w:hAnsi="楷体" w:cs="楷体" w:hint="default"/>
        <w:b/>
        <w:bCs/>
        <w:spacing w:val="0"/>
        <w:w w:val="99"/>
        <w:sz w:val="32"/>
        <w:szCs w:val="32"/>
        <w:lang w:val="zh-CN" w:eastAsia="zh-CN" w:bidi="zh-CN"/>
      </w:rPr>
    </w:lvl>
    <w:lvl w:ilvl="1">
      <w:start w:val="1"/>
      <w:numFmt w:val="decimal"/>
      <w:lvlText w:val="%2."/>
      <w:lvlJc w:val="left"/>
      <w:pPr>
        <w:ind w:left="120" w:hanging="242"/>
      </w:pPr>
      <w:rPr>
        <w:rFonts w:ascii="楷体" w:eastAsia="楷体" w:hAnsi="楷体" w:cs="楷体" w:hint="default"/>
        <w:spacing w:val="-38"/>
        <w:w w:val="100"/>
        <w:sz w:val="22"/>
        <w:szCs w:val="22"/>
        <w:lang w:val="zh-CN" w:eastAsia="zh-CN" w:bidi="zh-CN"/>
      </w:rPr>
    </w:lvl>
    <w:lvl w:ilvl="2">
      <w:numFmt w:val="bullet"/>
      <w:lvlText w:val="•"/>
      <w:lvlJc w:val="left"/>
      <w:pPr>
        <w:ind w:left="1454" w:hanging="242"/>
      </w:pPr>
      <w:rPr>
        <w:rFonts w:hint="default"/>
        <w:lang w:val="zh-CN" w:eastAsia="zh-CN" w:bidi="zh-CN"/>
      </w:rPr>
    </w:lvl>
    <w:lvl w:ilvl="3">
      <w:numFmt w:val="bullet"/>
      <w:lvlText w:val="•"/>
      <w:lvlJc w:val="left"/>
      <w:pPr>
        <w:ind w:left="2368" w:hanging="242"/>
      </w:pPr>
      <w:rPr>
        <w:rFonts w:hint="default"/>
        <w:lang w:val="zh-CN" w:eastAsia="zh-CN" w:bidi="zh-CN"/>
      </w:rPr>
    </w:lvl>
    <w:lvl w:ilvl="4">
      <w:numFmt w:val="bullet"/>
      <w:lvlText w:val="•"/>
      <w:lvlJc w:val="left"/>
      <w:pPr>
        <w:ind w:left="3282" w:hanging="242"/>
      </w:pPr>
      <w:rPr>
        <w:rFonts w:hint="default"/>
        <w:lang w:val="zh-CN" w:eastAsia="zh-CN" w:bidi="zh-CN"/>
      </w:rPr>
    </w:lvl>
    <w:lvl w:ilvl="5">
      <w:numFmt w:val="bullet"/>
      <w:lvlText w:val="•"/>
      <w:lvlJc w:val="left"/>
      <w:pPr>
        <w:ind w:left="4196" w:hanging="242"/>
      </w:pPr>
      <w:rPr>
        <w:rFonts w:hint="default"/>
        <w:lang w:val="zh-CN" w:eastAsia="zh-CN" w:bidi="zh-CN"/>
      </w:rPr>
    </w:lvl>
    <w:lvl w:ilvl="6">
      <w:numFmt w:val="bullet"/>
      <w:lvlText w:val="•"/>
      <w:lvlJc w:val="left"/>
      <w:pPr>
        <w:ind w:left="5111" w:hanging="242"/>
      </w:pPr>
      <w:rPr>
        <w:rFonts w:hint="default"/>
        <w:lang w:val="zh-CN" w:eastAsia="zh-CN" w:bidi="zh-CN"/>
      </w:rPr>
    </w:lvl>
    <w:lvl w:ilvl="7">
      <w:numFmt w:val="bullet"/>
      <w:lvlText w:val="•"/>
      <w:lvlJc w:val="left"/>
      <w:pPr>
        <w:ind w:left="6025" w:hanging="242"/>
      </w:pPr>
      <w:rPr>
        <w:rFonts w:hint="default"/>
        <w:lang w:val="zh-CN" w:eastAsia="zh-CN" w:bidi="zh-CN"/>
      </w:rPr>
    </w:lvl>
    <w:lvl w:ilvl="8">
      <w:numFmt w:val="bullet"/>
      <w:lvlText w:val="•"/>
      <w:lvlJc w:val="left"/>
      <w:pPr>
        <w:ind w:left="6939" w:hanging="242"/>
      </w:pPr>
      <w:rPr>
        <w:rFonts w:hint="default"/>
        <w:lang w:val="zh-CN" w:eastAsia="zh-CN" w:bidi="zh-CN"/>
      </w:rPr>
    </w:lvl>
  </w:abstractNum>
  <w:abstractNum w:abstractNumId="5" w15:restartNumberingAfterBreak="0">
    <w:nsid w:val="0053208E"/>
    <w:multiLevelType w:val="multilevel"/>
    <w:tmpl w:val="0053208E"/>
    <w:lvl w:ilvl="0">
      <w:start w:val="1"/>
      <w:numFmt w:val="decimal"/>
      <w:lvlText w:val="%1."/>
      <w:lvlJc w:val="left"/>
      <w:pPr>
        <w:ind w:left="540" w:hanging="420"/>
      </w:pPr>
      <w:rPr>
        <w:rFonts w:ascii="楷体" w:eastAsia="楷体" w:hAnsi="楷体" w:cs="楷体" w:hint="default"/>
        <w:b/>
        <w:bCs/>
        <w:spacing w:val="0"/>
        <w:w w:val="99"/>
        <w:sz w:val="32"/>
        <w:szCs w:val="32"/>
        <w:lang w:val="zh-CN" w:eastAsia="zh-CN" w:bidi="zh-CN"/>
      </w:rPr>
    </w:lvl>
    <w:lvl w:ilvl="1">
      <w:start w:val="1"/>
      <w:numFmt w:val="decimal"/>
      <w:lvlText w:val="（%2）"/>
      <w:lvlJc w:val="left"/>
      <w:pPr>
        <w:ind w:left="120" w:hanging="602"/>
      </w:pPr>
      <w:rPr>
        <w:rFonts w:ascii="楷体" w:eastAsia="楷体" w:hAnsi="楷体" w:cs="楷体" w:hint="default"/>
        <w:spacing w:val="-48"/>
        <w:w w:val="100"/>
        <w:sz w:val="22"/>
        <w:szCs w:val="22"/>
        <w:lang w:val="zh-CN" w:eastAsia="zh-CN" w:bidi="zh-CN"/>
      </w:rPr>
    </w:lvl>
    <w:lvl w:ilvl="2">
      <w:numFmt w:val="bullet"/>
      <w:lvlText w:val="•"/>
      <w:lvlJc w:val="left"/>
      <w:pPr>
        <w:ind w:left="1454" w:hanging="602"/>
      </w:pPr>
      <w:rPr>
        <w:rFonts w:hint="default"/>
        <w:lang w:val="zh-CN" w:eastAsia="zh-CN" w:bidi="zh-CN"/>
      </w:rPr>
    </w:lvl>
    <w:lvl w:ilvl="3">
      <w:numFmt w:val="bullet"/>
      <w:lvlText w:val="•"/>
      <w:lvlJc w:val="left"/>
      <w:pPr>
        <w:ind w:left="2368" w:hanging="602"/>
      </w:pPr>
      <w:rPr>
        <w:rFonts w:hint="default"/>
        <w:lang w:val="zh-CN" w:eastAsia="zh-CN" w:bidi="zh-CN"/>
      </w:rPr>
    </w:lvl>
    <w:lvl w:ilvl="4">
      <w:numFmt w:val="bullet"/>
      <w:lvlText w:val="•"/>
      <w:lvlJc w:val="left"/>
      <w:pPr>
        <w:ind w:left="3282" w:hanging="602"/>
      </w:pPr>
      <w:rPr>
        <w:rFonts w:hint="default"/>
        <w:lang w:val="zh-CN" w:eastAsia="zh-CN" w:bidi="zh-CN"/>
      </w:rPr>
    </w:lvl>
    <w:lvl w:ilvl="5">
      <w:numFmt w:val="bullet"/>
      <w:lvlText w:val="•"/>
      <w:lvlJc w:val="left"/>
      <w:pPr>
        <w:ind w:left="4196" w:hanging="602"/>
      </w:pPr>
      <w:rPr>
        <w:rFonts w:hint="default"/>
        <w:lang w:val="zh-CN" w:eastAsia="zh-CN" w:bidi="zh-CN"/>
      </w:rPr>
    </w:lvl>
    <w:lvl w:ilvl="6">
      <w:numFmt w:val="bullet"/>
      <w:lvlText w:val="•"/>
      <w:lvlJc w:val="left"/>
      <w:pPr>
        <w:ind w:left="5111" w:hanging="602"/>
      </w:pPr>
      <w:rPr>
        <w:rFonts w:hint="default"/>
        <w:lang w:val="zh-CN" w:eastAsia="zh-CN" w:bidi="zh-CN"/>
      </w:rPr>
    </w:lvl>
    <w:lvl w:ilvl="7">
      <w:numFmt w:val="bullet"/>
      <w:lvlText w:val="•"/>
      <w:lvlJc w:val="left"/>
      <w:pPr>
        <w:ind w:left="6025" w:hanging="602"/>
      </w:pPr>
      <w:rPr>
        <w:rFonts w:hint="default"/>
        <w:lang w:val="zh-CN" w:eastAsia="zh-CN" w:bidi="zh-CN"/>
      </w:rPr>
    </w:lvl>
    <w:lvl w:ilvl="8">
      <w:numFmt w:val="bullet"/>
      <w:lvlText w:val="•"/>
      <w:lvlJc w:val="left"/>
      <w:pPr>
        <w:ind w:left="6939" w:hanging="602"/>
      </w:pPr>
      <w:rPr>
        <w:rFonts w:hint="default"/>
        <w:lang w:val="zh-CN" w:eastAsia="zh-CN" w:bidi="zh-CN"/>
      </w:rPr>
    </w:lvl>
  </w:abstractNum>
  <w:abstractNum w:abstractNumId="6" w15:restartNumberingAfterBreak="0">
    <w:nsid w:val="0248C179"/>
    <w:multiLevelType w:val="multilevel"/>
    <w:tmpl w:val="0248C179"/>
    <w:lvl w:ilvl="0">
      <w:start w:val="1"/>
      <w:numFmt w:val="decimal"/>
      <w:lvlText w:val="%1."/>
      <w:lvlJc w:val="left"/>
      <w:pPr>
        <w:ind w:left="1029" w:hanging="429"/>
      </w:pPr>
      <w:rPr>
        <w:rFonts w:ascii="楷体" w:eastAsia="楷体" w:hAnsi="楷体" w:cs="楷体" w:hint="default"/>
        <w:spacing w:val="-56"/>
        <w:w w:val="100"/>
        <w:sz w:val="24"/>
        <w:szCs w:val="24"/>
        <w:lang w:val="zh-CN" w:eastAsia="zh-CN" w:bidi="zh-CN"/>
      </w:rPr>
    </w:lvl>
    <w:lvl w:ilvl="1">
      <w:numFmt w:val="bullet"/>
      <w:lvlText w:val="•"/>
      <w:lvlJc w:val="left"/>
      <w:pPr>
        <w:ind w:left="1794" w:hanging="429"/>
      </w:pPr>
      <w:rPr>
        <w:rFonts w:hint="default"/>
        <w:lang w:val="zh-CN" w:eastAsia="zh-CN" w:bidi="zh-CN"/>
      </w:rPr>
    </w:lvl>
    <w:lvl w:ilvl="2">
      <w:numFmt w:val="bullet"/>
      <w:lvlText w:val="•"/>
      <w:lvlJc w:val="left"/>
      <w:pPr>
        <w:ind w:left="2569" w:hanging="429"/>
      </w:pPr>
      <w:rPr>
        <w:rFonts w:hint="default"/>
        <w:lang w:val="zh-CN" w:eastAsia="zh-CN" w:bidi="zh-CN"/>
      </w:rPr>
    </w:lvl>
    <w:lvl w:ilvl="3">
      <w:numFmt w:val="bullet"/>
      <w:lvlText w:val="•"/>
      <w:lvlJc w:val="left"/>
      <w:pPr>
        <w:ind w:left="3344" w:hanging="429"/>
      </w:pPr>
      <w:rPr>
        <w:rFonts w:hint="default"/>
        <w:lang w:val="zh-CN" w:eastAsia="zh-CN" w:bidi="zh-CN"/>
      </w:rPr>
    </w:lvl>
    <w:lvl w:ilvl="4">
      <w:numFmt w:val="bullet"/>
      <w:lvlText w:val="•"/>
      <w:lvlJc w:val="left"/>
      <w:pPr>
        <w:ind w:left="4119" w:hanging="429"/>
      </w:pPr>
      <w:rPr>
        <w:rFonts w:hint="default"/>
        <w:lang w:val="zh-CN" w:eastAsia="zh-CN" w:bidi="zh-CN"/>
      </w:rPr>
    </w:lvl>
    <w:lvl w:ilvl="5">
      <w:numFmt w:val="bullet"/>
      <w:lvlText w:val="•"/>
      <w:lvlJc w:val="left"/>
      <w:pPr>
        <w:ind w:left="4894" w:hanging="429"/>
      </w:pPr>
      <w:rPr>
        <w:rFonts w:hint="default"/>
        <w:lang w:val="zh-CN" w:eastAsia="zh-CN" w:bidi="zh-CN"/>
      </w:rPr>
    </w:lvl>
    <w:lvl w:ilvl="6">
      <w:numFmt w:val="bullet"/>
      <w:lvlText w:val="•"/>
      <w:lvlJc w:val="left"/>
      <w:pPr>
        <w:ind w:left="5668" w:hanging="429"/>
      </w:pPr>
      <w:rPr>
        <w:rFonts w:hint="default"/>
        <w:lang w:val="zh-CN" w:eastAsia="zh-CN" w:bidi="zh-CN"/>
      </w:rPr>
    </w:lvl>
    <w:lvl w:ilvl="7">
      <w:numFmt w:val="bullet"/>
      <w:lvlText w:val="•"/>
      <w:lvlJc w:val="left"/>
      <w:pPr>
        <w:ind w:left="6443" w:hanging="429"/>
      </w:pPr>
      <w:rPr>
        <w:rFonts w:hint="default"/>
        <w:lang w:val="zh-CN" w:eastAsia="zh-CN" w:bidi="zh-CN"/>
      </w:rPr>
    </w:lvl>
    <w:lvl w:ilvl="8">
      <w:numFmt w:val="bullet"/>
      <w:lvlText w:val="•"/>
      <w:lvlJc w:val="left"/>
      <w:pPr>
        <w:ind w:left="7218" w:hanging="429"/>
      </w:pPr>
      <w:rPr>
        <w:rFonts w:hint="default"/>
        <w:lang w:val="zh-CN" w:eastAsia="zh-CN" w:bidi="zh-CN"/>
      </w:rPr>
    </w:lvl>
  </w:abstractNum>
  <w:abstractNum w:abstractNumId="7" w15:restartNumberingAfterBreak="0">
    <w:nsid w:val="03D62ECE"/>
    <w:multiLevelType w:val="multilevel"/>
    <w:tmpl w:val="03D62ECE"/>
    <w:lvl w:ilvl="0">
      <w:start w:val="1"/>
      <w:numFmt w:val="decimal"/>
      <w:lvlText w:val="%1."/>
      <w:lvlJc w:val="left"/>
      <w:pPr>
        <w:ind w:left="120" w:hanging="365"/>
      </w:pPr>
      <w:rPr>
        <w:rFonts w:ascii="楷体" w:eastAsia="楷体" w:hAnsi="楷体" w:cs="楷体" w:hint="default"/>
        <w:w w:val="100"/>
        <w:sz w:val="24"/>
        <w:szCs w:val="24"/>
        <w:lang w:val="zh-CN" w:eastAsia="zh-CN" w:bidi="zh-CN"/>
      </w:rPr>
    </w:lvl>
    <w:lvl w:ilvl="1">
      <w:numFmt w:val="bullet"/>
      <w:lvlText w:val="•"/>
      <w:lvlJc w:val="left"/>
      <w:pPr>
        <w:ind w:left="984" w:hanging="365"/>
      </w:pPr>
      <w:rPr>
        <w:rFonts w:hint="default"/>
        <w:lang w:val="zh-CN" w:eastAsia="zh-CN" w:bidi="zh-CN"/>
      </w:rPr>
    </w:lvl>
    <w:lvl w:ilvl="2">
      <w:numFmt w:val="bullet"/>
      <w:lvlText w:val="•"/>
      <w:lvlJc w:val="left"/>
      <w:pPr>
        <w:ind w:left="1849" w:hanging="365"/>
      </w:pPr>
      <w:rPr>
        <w:rFonts w:hint="default"/>
        <w:lang w:val="zh-CN" w:eastAsia="zh-CN" w:bidi="zh-CN"/>
      </w:rPr>
    </w:lvl>
    <w:lvl w:ilvl="3">
      <w:numFmt w:val="bullet"/>
      <w:lvlText w:val="•"/>
      <w:lvlJc w:val="left"/>
      <w:pPr>
        <w:ind w:left="2714" w:hanging="365"/>
      </w:pPr>
      <w:rPr>
        <w:rFonts w:hint="default"/>
        <w:lang w:val="zh-CN" w:eastAsia="zh-CN" w:bidi="zh-CN"/>
      </w:rPr>
    </w:lvl>
    <w:lvl w:ilvl="4">
      <w:numFmt w:val="bullet"/>
      <w:lvlText w:val="•"/>
      <w:lvlJc w:val="left"/>
      <w:pPr>
        <w:ind w:left="3579" w:hanging="365"/>
      </w:pPr>
      <w:rPr>
        <w:rFonts w:hint="default"/>
        <w:lang w:val="zh-CN" w:eastAsia="zh-CN" w:bidi="zh-CN"/>
      </w:rPr>
    </w:lvl>
    <w:lvl w:ilvl="5">
      <w:numFmt w:val="bullet"/>
      <w:lvlText w:val="•"/>
      <w:lvlJc w:val="left"/>
      <w:pPr>
        <w:ind w:left="4444" w:hanging="365"/>
      </w:pPr>
      <w:rPr>
        <w:rFonts w:hint="default"/>
        <w:lang w:val="zh-CN" w:eastAsia="zh-CN" w:bidi="zh-CN"/>
      </w:rPr>
    </w:lvl>
    <w:lvl w:ilvl="6">
      <w:numFmt w:val="bullet"/>
      <w:lvlText w:val="•"/>
      <w:lvlJc w:val="left"/>
      <w:pPr>
        <w:ind w:left="5308" w:hanging="365"/>
      </w:pPr>
      <w:rPr>
        <w:rFonts w:hint="default"/>
        <w:lang w:val="zh-CN" w:eastAsia="zh-CN" w:bidi="zh-CN"/>
      </w:rPr>
    </w:lvl>
    <w:lvl w:ilvl="7">
      <w:numFmt w:val="bullet"/>
      <w:lvlText w:val="•"/>
      <w:lvlJc w:val="left"/>
      <w:pPr>
        <w:ind w:left="6173" w:hanging="365"/>
      </w:pPr>
      <w:rPr>
        <w:rFonts w:hint="default"/>
        <w:lang w:val="zh-CN" w:eastAsia="zh-CN" w:bidi="zh-CN"/>
      </w:rPr>
    </w:lvl>
    <w:lvl w:ilvl="8">
      <w:numFmt w:val="bullet"/>
      <w:lvlText w:val="•"/>
      <w:lvlJc w:val="left"/>
      <w:pPr>
        <w:ind w:left="7038" w:hanging="365"/>
      </w:pPr>
      <w:rPr>
        <w:rFonts w:hint="default"/>
        <w:lang w:val="zh-CN" w:eastAsia="zh-CN" w:bidi="zh-CN"/>
      </w:rPr>
    </w:lvl>
  </w:abstractNum>
  <w:abstractNum w:abstractNumId="8" w15:restartNumberingAfterBreak="0">
    <w:nsid w:val="25B654F3"/>
    <w:multiLevelType w:val="multilevel"/>
    <w:tmpl w:val="25B654F3"/>
    <w:lvl w:ilvl="0">
      <w:start w:val="1"/>
      <w:numFmt w:val="decimal"/>
      <w:lvlText w:val="%1."/>
      <w:lvlJc w:val="left"/>
      <w:pPr>
        <w:ind w:left="997" w:hanging="397"/>
      </w:pPr>
      <w:rPr>
        <w:rFonts w:ascii="楷体" w:eastAsia="楷体" w:hAnsi="楷体" w:cs="楷体" w:hint="default"/>
        <w:w w:val="100"/>
        <w:sz w:val="24"/>
        <w:szCs w:val="24"/>
        <w:lang w:val="zh-CN" w:eastAsia="zh-CN" w:bidi="zh-CN"/>
      </w:rPr>
    </w:lvl>
    <w:lvl w:ilvl="1">
      <w:numFmt w:val="bullet"/>
      <w:lvlText w:val="•"/>
      <w:lvlJc w:val="left"/>
      <w:pPr>
        <w:ind w:left="1776" w:hanging="397"/>
      </w:pPr>
      <w:rPr>
        <w:rFonts w:hint="default"/>
        <w:lang w:val="zh-CN" w:eastAsia="zh-CN" w:bidi="zh-CN"/>
      </w:rPr>
    </w:lvl>
    <w:lvl w:ilvl="2">
      <w:numFmt w:val="bullet"/>
      <w:lvlText w:val="•"/>
      <w:lvlJc w:val="left"/>
      <w:pPr>
        <w:ind w:left="2553" w:hanging="397"/>
      </w:pPr>
      <w:rPr>
        <w:rFonts w:hint="default"/>
        <w:lang w:val="zh-CN" w:eastAsia="zh-CN" w:bidi="zh-CN"/>
      </w:rPr>
    </w:lvl>
    <w:lvl w:ilvl="3">
      <w:numFmt w:val="bullet"/>
      <w:lvlText w:val="•"/>
      <w:lvlJc w:val="left"/>
      <w:pPr>
        <w:ind w:left="3330" w:hanging="397"/>
      </w:pPr>
      <w:rPr>
        <w:rFonts w:hint="default"/>
        <w:lang w:val="zh-CN" w:eastAsia="zh-CN" w:bidi="zh-CN"/>
      </w:rPr>
    </w:lvl>
    <w:lvl w:ilvl="4">
      <w:numFmt w:val="bullet"/>
      <w:lvlText w:val="•"/>
      <w:lvlJc w:val="left"/>
      <w:pPr>
        <w:ind w:left="4107" w:hanging="397"/>
      </w:pPr>
      <w:rPr>
        <w:rFonts w:hint="default"/>
        <w:lang w:val="zh-CN" w:eastAsia="zh-CN" w:bidi="zh-CN"/>
      </w:rPr>
    </w:lvl>
    <w:lvl w:ilvl="5">
      <w:numFmt w:val="bullet"/>
      <w:lvlText w:val="•"/>
      <w:lvlJc w:val="left"/>
      <w:pPr>
        <w:ind w:left="4884" w:hanging="397"/>
      </w:pPr>
      <w:rPr>
        <w:rFonts w:hint="default"/>
        <w:lang w:val="zh-CN" w:eastAsia="zh-CN" w:bidi="zh-CN"/>
      </w:rPr>
    </w:lvl>
    <w:lvl w:ilvl="6">
      <w:numFmt w:val="bullet"/>
      <w:lvlText w:val="•"/>
      <w:lvlJc w:val="left"/>
      <w:pPr>
        <w:ind w:left="5660" w:hanging="397"/>
      </w:pPr>
      <w:rPr>
        <w:rFonts w:hint="default"/>
        <w:lang w:val="zh-CN" w:eastAsia="zh-CN" w:bidi="zh-CN"/>
      </w:rPr>
    </w:lvl>
    <w:lvl w:ilvl="7">
      <w:numFmt w:val="bullet"/>
      <w:lvlText w:val="•"/>
      <w:lvlJc w:val="left"/>
      <w:pPr>
        <w:ind w:left="6437" w:hanging="397"/>
      </w:pPr>
      <w:rPr>
        <w:rFonts w:hint="default"/>
        <w:lang w:val="zh-CN" w:eastAsia="zh-CN" w:bidi="zh-CN"/>
      </w:rPr>
    </w:lvl>
    <w:lvl w:ilvl="8">
      <w:numFmt w:val="bullet"/>
      <w:lvlText w:val="•"/>
      <w:lvlJc w:val="left"/>
      <w:pPr>
        <w:ind w:left="7214" w:hanging="397"/>
      </w:pPr>
      <w:rPr>
        <w:rFonts w:hint="default"/>
        <w:lang w:val="zh-CN" w:eastAsia="zh-CN" w:bidi="zh-CN"/>
      </w:rPr>
    </w:lvl>
  </w:abstractNum>
  <w:abstractNum w:abstractNumId="9" w15:restartNumberingAfterBreak="0">
    <w:nsid w:val="2A8F537B"/>
    <w:multiLevelType w:val="multilevel"/>
    <w:tmpl w:val="2A8F537B"/>
    <w:lvl w:ilvl="0">
      <w:start w:val="1"/>
      <w:numFmt w:val="decimal"/>
      <w:lvlText w:val="%1."/>
      <w:lvlJc w:val="left"/>
      <w:pPr>
        <w:ind w:left="120" w:hanging="389"/>
      </w:pPr>
      <w:rPr>
        <w:rFonts w:ascii="楷体" w:eastAsia="楷体" w:hAnsi="楷体" w:cs="楷体" w:hint="default"/>
        <w:w w:val="100"/>
        <w:sz w:val="24"/>
        <w:szCs w:val="24"/>
        <w:lang w:val="zh-CN" w:eastAsia="zh-CN" w:bidi="zh-CN"/>
      </w:rPr>
    </w:lvl>
    <w:lvl w:ilvl="1">
      <w:numFmt w:val="bullet"/>
      <w:lvlText w:val="•"/>
      <w:lvlJc w:val="left"/>
      <w:pPr>
        <w:ind w:left="984" w:hanging="389"/>
      </w:pPr>
      <w:rPr>
        <w:rFonts w:hint="default"/>
        <w:lang w:val="zh-CN" w:eastAsia="zh-CN" w:bidi="zh-CN"/>
      </w:rPr>
    </w:lvl>
    <w:lvl w:ilvl="2">
      <w:numFmt w:val="bullet"/>
      <w:lvlText w:val="•"/>
      <w:lvlJc w:val="left"/>
      <w:pPr>
        <w:ind w:left="1849" w:hanging="389"/>
      </w:pPr>
      <w:rPr>
        <w:rFonts w:hint="default"/>
        <w:lang w:val="zh-CN" w:eastAsia="zh-CN" w:bidi="zh-CN"/>
      </w:rPr>
    </w:lvl>
    <w:lvl w:ilvl="3">
      <w:numFmt w:val="bullet"/>
      <w:lvlText w:val="•"/>
      <w:lvlJc w:val="left"/>
      <w:pPr>
        <w:ind w:left="2714" w:hanging="389"/>
      </w:pPr>
      <w:rPr>
        <w:rFonts w:hint="default"/>
        <w:lang w:val="zh-CN" w:eastAsia="zh-CN" w:bidi="zh-CN"/>
      </w:rPr>
    </w:lvl>
    <w:lvl w:ilvl="4">
      <w:numFmt w:val="bullet"/>
      <w:lvlText w:val="•"/>
      <w:lvlJc w:val="left"/>
      <w:pPr>
        <w:ind w:left="3579" w:hanging="389"/>
      </w:pPr>
      <w:rPr>
        <w:rFonts w:hint="default"/>
        <w:lang w:val="zh-CN" w:eastAsia="zh-CN" w:bidi="zh-CN"/>
      </w:rPr>
    </w:lvl>
    <w:lvl w:ilvl="5">
      <w:numFmt w:val="bullet"/>
      <w:lvlText w:val="•"/>
      <w:lvlJc w:val="left"/>
      <w:pPr>
        <w:ind w:left="4444" w:hanging="389"/>
      </w:pPr>
      <w:rPr>
        <w:rFonts w:hint="default"/>
        <w:lang w:val="zh-CN" w:eastAsia="zh-CN" w:bidi="zh-CN"/>
      </w:rPr>
    </w:lvl>
    <w:lvl w:ilvl="6">
      <w:numFmt w:val="bullet"/>
      <w:lvlText w:val="•"/>
      <w:lvlJc w:val="left"/>
      <w:pPr>
        <w:ind w:left="5308" w:hanging="389"/>
      </w:pPr>
      <w:rPr>
        <w:rFonts w:hint="default"/>
        <w:lang w:val="zh-CN" w:eastAsia="zh-CN" w:bidi="zh-CN"/>
      </w:rPr>
    </w:lvl>
    <w:lvl w:ilvl="7">
      <w:numFmt w:val="bullet"/>
      <w:lvlText w:val="•"/>
      <w:lvlJc w:val="left"/>
      <w:pPr>
        <w:ind w:left="6173" w:hanging="389"/>
      </w:pPr>
      <w:rPr>
        <w:rFonts w:hint="default"/>
        <w:lang w:val="zh-CN" w:eastAsia="zh-CN" w:bidi="zh-CN"/>
      </w:rPr>
    </w:lvl>
    <w:lvl w:ilvl="8">
      <w:numFmt w:val="bullet"/>
      <w:lvlText w:val="•"/>
      <w:lvlJc w:val="left"/>
      <w:pPr>
        <w:ind w:left="7038" w:hanging="389"/>
      </w:pPr>
      <w:rPr>
        <w:rFonts w:hint="default"/>
        <w:lang w:val="zh-CN" w:eastAsia="zh-CN" w:bidi="zh-CN"/>
      </w:rPr>
    </w:lvl>
  </w:abstractNum>
  <w:abstractNum w:abstractNumId="10" w15:restartNumberingAfterBreak="0">
    <w:nsid w:val="4D4DC07F"/>
    <w:multiLevelType w:val="multilevel"/>
    <w:tmpl w:val="4D4DC07F"/>
    <w:lvl w:ilvl="0">
      <w:start w:val="1"/>
      <w:numFmt w:val="decimal"/>
      <w:lvlText w:val="%1."/>
      <w:lvlJc w:val="left"/>
      <w:pPr>
        <w:ind w:left="961" w:hanging="361"/>
      </w:pPr>
      <w:rPr>
        <w:rFonts w:ascii="楷体" w:eastAsia="楷体" w:hAnsi="楷体" w:cs="楷体" w:hint="default"/>
        <w:w w:val="100"/>
        <w:sz w:val="24"/>
        <w:szCs w:val="24"/>
        <w:lang w:val="zh-CN" w:eastAsia="zh-CN" w:bidi="zh-CN"/>
      </w:rPr>
    </w:lvl>
    <w:lvl w:ilvl="1">
      <w:numFmt w:val="bullet"/>
      <w:lvlText w:val="•"/>
      <w:lvlJc w:val="left"/>
      <w:pPr>
        <w:ind w:left="1740" w:hanging="361"/>
      </w:pPr>
      <w:rPr>
        <w:rFonts w:hint="default"/>
        <w:lang w:val="zh-CN" w:eastAsia="zh-CN" w:bidi="zh-CN"/>
      </w:rPr>
    </w:lvl>
    <w:lvl w:ilvl="2">
      <w:numFmt w:val="bullet"/>
      <w:lvlText w:val="•"/>
      <w:lvlJc w:val="left"/>
      <w:pPr>
        <w:ind w:left="2521" w:hanging="361"/>
      </w:pPr>
      <w:rPr>
        <w:rFonts w:hint="default"/>
        <w:lang w:val="zh-CN" w:eastAsia="zh-CN" w:bidi="zh-CN"/>
      </w:rPr>
    </w:lvl>
    <w:lvl w:ilvl="3">
      <w:numFmt w:val="bullet"/>
      <w:lvlText w:val="•"/>
      <w:lvlJc w:val="left"/>
      <w:pPr>
        <w:ind w:left="3302" w:hanging="361"/>
      </w:pPr>
      <w:rPr>
        <w:rFonts w:hint="default"/>
        <w:lang w:val="zh-CN" w:eastAsia="zh-CN" w:bidi="zh-CN"/>
      </w:rPr>
    </w:lvl>
    <w:lvl w:ilvl="4">
      <w:numFmt w:val="bullet"/>
      <w:lvlText w:val="•"/>
      <w:lvlJc w:val="left"/>
      <w:pPr>
        <w:ind w:left="4083" w:hanging="361"/>
      </w:pPr>
      <w:rPr>
        <w:rFonts w:hint="default"/>
        <w:lang w:val="zh-CN" w:eastAsia="zh-CN" w:bidi="zh-CN"/>
      </w:rPr>
    </w:lvl>
    <w:lvl w:ilvl="5">
      <w:numFmt w:val="bullet"/>
      <w:lvlText w:val="•"/>
      <w:lvlJc w:val="left"/>
      <w:pPr>
        <w:ind w:left="4864" w:hanging="361"/>
      </w:pPr>
      <w:rPr>
        <w:rFonts w:hint="default"/>
        <w:lang w:val="zh-CN" w:eastAsia="zh-CN" w:bidi="zh-CN"/>
      </w:rPr>
    </w:lvl>
    <w:lvl w:ilvl="6">
      <w:numFmt w:val="bullet"/>
      <w:lvlText w:val="•"/>
      <w:lvlJc w:val="left"/>
      <w:pPr>
        <w:ind w:left="5644" w:hanging="361"/>
      </w:pPr>
      <w:rPr>
        <w:rFonts w:hint="default"/>
        <w:lang w:val="zh-CN" w:eastAsia="zh-CN" w:bidi="zh-CN"/>
      </w:rPr>
    </w:lvl>
    <w:lvl w:ilvl="7">
      <w:numFmt w:val="bullet"/>
      <w:lvlText w:val="•"/>
      <w:lvlJc w:val="left"/>
      <w:pPr>
        <w:ind w:left="6425" w:hanging="361"/>
      </w:pPr>
      <w:rPr>
        <w:rFonts w:hint="default"/>
        <w:lang w:val="zh-CN" w:eastAsia="zh-CN" w:bidi="zh-CN"/>
      </w:rPr>
    </w:lvl>
    <w:lvl w:ilvl="8">
      <w:numFmt w:val="bullet"/>
      <w:lvlText w:val="•"/>
      <w:lvlJc w:val="left"/>
      <w:pPr>
        <w:ind w:left="7206" w:hanging="361"/>
      </w:pPr>
      <w:rPr>
        <w:rFonts w:hint="default"/>
        <w:lang w:val="zh-CN" w:eastAsia="zh-CN" w:bidi="zh-CN"/>
      </w:rPr>
    </w:lvl>
  </w:abstractNum>
  <w:abstractNum w:abstractNumId="11" w15:restartNumberingAfterBreak="0">
    <w:nsid w:val="59ADCABA"/>
    <w:multiLevelType w:val="multilevel"/>
    <w:tmpl w:val="59ADCABA"/>
    <w:lvl w:ilvl="0">
      <w:start w:val="3"/>
      <w:numFmt w:val="decimal"/>
      <w:lvlText w:val="%1"/>
      <w:lvlJc w:val="left"/>
      <w:pPr>
        <w:ind w:left="604" w:hanging="484"/>
      </w:pPr>
      <w:rPr>
        <w:rFonts w:hint="default"/>
        <w:lang w:val="zh-CN" w:eastAsia="zh-CN" w:bidi="zh-CN"/>
      </w:rPr>
    </w:lvl>
    <w:lvl w:ilvl="1">
      <w:start w:val="1"/>
      <w:numFmt w:val="decimal"/>
      <w:lvlText w:val="%1.%2"/>
      <w:lvlJc w:val="left"/>
      <w:pPr>
        <w:ind w:left="604" w:hanging="484"/>
      </w:pPr>
      <w:rPr>
        <w:rFonts w:ascii="楷体" w:eastAsia="楷体" w:hAnsi="楷体" w:cs="楷体" w:hint="default"/>
        <w:b/>
        <w:bCs/>
        <w:w w:val="99"/>
        <w:sz w:val="24"/>
        <w:szCs w:val="24"/>
        <w:lang w:val="zh-CN" w:eastAsia="zh-CN" w:bidi="zh-CN"/>
      </w:rPr>
    </w:lvl>
    <w:lvl w:ilvl="2">
      <w:start w:val="1"/>
      <w:numFmt w:val="decimal"/>
      <w:lvlText w:val="%3."/>
      <w:lvlJc w:val="left"/>
      <w:pPr>
        <w:ind w:left="961" w:hanging="361"/>
      </w:pPr>
      <w:rPr>
        <w:rFonts w:ascii="楷体" w:eastAsia="楷体" w:hAnsi="楷体" w:cs="楷体" w:hint="default"/>
        <w:w w:val="100"/>
        <w:sz w:val="24"/>
        <w:szCs w:val="24"/>
        <w:lang w:val="zh-CN" w:eastAsia="zh-CN" w:bidi="zh-CN"/>
      </w:rPr>
    </w:lvl>
    <w:lvl w:ilvl="3">
      <w:numFmt w:val="bullet"/>
      <w:lvlText w:val="•"/>
      <w:lvlJc w:val="left"/>
      <w:pPr>
        <w:ind w:left="2695" w:hanging="361"/>
      </w:pPr>
      <w:rPr>
        <w:rFonts w:hint="default"/>
        <w:lang w:val="zh-CN" w:eastAsia="zh-CN" w:bidi="zh-CN"/>
      </w:rPr>
    </w:lvl>
    <w:lvl w:ilvl="4">
      <w:numFmt w:val="bullet"/>
      <w:lvlText w:val="•"/>
      <w:lvlJc w:val="left"/>
      <w:pPr>
        <w:ind w:left="3562" w:hanging="361"/>
      </w:pPr>
      <w:rPr>
        <w:rFonts w:hint="default"/>
        <w:lang w:val="zh-CN" w:eastAsia="zh-CN" w:bidi="zh-CN"/>
      </w:rPr>
    </w:lvl>
    <w:lvl w:ilvl="5">
      <w:numFmt w:val="bullet"/>
      <w:lvlText w:val="•"/>
      <w:lvlJc w:val="left"/>
      <w:pPr>
        <w:ind w:left="4430" w:hanging="361"/>
      </w:pPr>
      <w:rPr>
        <w:rFonts w:hint="default"/>
        <w:lang w:val="zh-CN" w:eastAsia="zh-CN" w:bidi="zh-CN"/>
      </w:rPr>
    </w:lvl>
    <w:lvl w:ilvl="6">
      <w:numFmt w:val="bullet"/>
      <w:lvlText w:val="•"/>
      <w:lvlJc w:val="left"/>
      <w:pPr>
        <w:ind w:left="5297" w:hanging="361"/>
      </w:pPr>
      <w:rPr>
        <w:rFonts w:hint="default"/>
        <w:lang w:val="zh-CN" w:eastAsia="zh-CN" w:bidi="zh-CN"/>
      </w:rPr>
    </w:lvl>
    <w:lvl w:ilvl="7">
      <w:numFmt w:val="bullet"/>
      <w:lvlText w:val="•"/>
      <w:lvlJc w:val="left"/>
      <w:pPr>
        <w:ind w:left="6165" w:hanging="361"/>
      </w:pPr>
      <w:rPr>
        <w:rFonts w:hint="default"/>
        <w:lang w:val="zh-CN" w:eastAsia="zh-CN" w:bidi="zh-CN"/>
      </w:rPr>
    </w:lvl>
    <w:lvl w:ilvl="8">
      <w:numFmt w:val="bullet"/>
      <w:lvlText w:val="•"/>
      <w:lvlJc w:val="left"/>
      <w:pPr>
        <w:ind w:left="7032" w:hanging="361"/>
      </w:pPr>
      <w:rPr>
        <w:rFonts w:hint="default"/>
        <w:lang w:val="zh-CN" w:eastAsia="zh-CN" w:bidi="zh-CN"/>
      </w:rPr>
    </w:lvl>
  </w:abstractNum>
  <w:abstractNum w:abstractNumId="12" w15:restartNumberingAfterBreak="0">
    <w:nsid w:val="5A241D34"/>
    <w:multiLevelType w:val="multilevel"/>
    <w:tmpl w:val="5A241D34"/>
    <w:lvl w:ilvl="0">
      <w:start w:val="1"/>
      <w:numFmt w:val="decimal"/>
      <w:lvlText w:val="%1."/>
      <w:lvlJc w:val="left"/>
      <w:pPr>
        <w:ind w:left="120" w:hanging="365"/>
      </w:pPr>
      <w:rPr>
        <w:rFonts w:ascii="楷体" w:eastAsia="楷体" w:hAnsi="楷体" w:cs="楷体" w:hint="default"/>
        <w:w w:val="100"/>
        <w:sz w:val="24"/>
        <w:szCs w:val="24"/>
        <w:lang w:val="zh-CN" w:eastAsia="zh-CN" w:bidi="zh-CN"/>
      </w:rPr>
    </w:lvl>
    <w:lvl w:ilvl="1">
      <w:numFmt w:val="bullet"/>
      <w:lvlText w:val="•"/>
      <w:lvlJc w:val="left"/>
      <w:pPr>
        <w:ind w:left="984" w:hanging="365"/>
      </w:pPr>
      <w:rPr>
        <w:rFonts w:hint="default"/>
        <w:lang w:val="zh-CN" w:eastAsia="zh-CN" w:bidi="zh-CN"/>
      </w:rPr>
    </w:lvl>
    <w:lvl w:ilvl="2">
      <w:numFmt w:val="bullet"/>
      <w:lvlText w:val="•"/>
      <w:lvlJc w:val="left"/>
      <w:pPr>
        <w:ind w:left="1849" w:hanging="365"/>
      </w:pPr>
      <w:rPr>
        <w:rFonts w:hint="default"/>
        <w:lang w:val="zh-CN" w:eastAsia="zh-CN" w:bidi="zh-CN"/>
      </w:rPr>
    </w:lvl>
    <w:lvl w:ilvl="3">
      <w:numFmt w:val="bullet"/>
      <w:lvlText w:val="•"/>
      <w:lvlJc w:val="left"/>
      <w:pPr>
        <w:ind w:left="2714" w:hanging="365"/>
      </w:pPr>
      <w:rPr>
        <w:rFonts w:hint="default"/>
        <w:lang w:val="zh-CN" w:eastAsia="zh-CN" w:bidi="zh-CN"/>
      </w:rPr>
    </w:lvl>
    <w:lvl w:ilvl="4">
      <w:numFmt w:val="bullet"/>
      <w:lvlText w:val="•"/>
      <w:lvlJc w:val="left"/>
      <w:pPr>
        <w:ind w:left="3579" w:hanging="365"/>
      </w:pPr>
      <w:rPr>
        <w:rFonts w:hint="default"/>
        <w:lang w:val="zh-CN" w:eastAsia="zh-CN" w:bidi="zh-CN"/>
      </w:rPr>
    </w:lvl>
    <w:lvl w:ilvl="5">
      <w:numFmt w:val="bullet"/>
      <w:lvlText w:val="•"/>
      <w:lvlJc w:val="left"/>
      <w:pPr>
        <w:ind w:left="4444" w:hanging="365"/>
      </w:pPr>
      <w:rPr>
        <w:rFonts w:hint="default"/>
        <w:lang w:val="zh-CN" w:eastAsia="zh-CN" w:bidi="zh-CN"/>
      </w:rPr>
    </w:lvl>
    <w:lvl w:ilvl="6">
      <w:numFmt w:val="bullet"/>
      <w:lvlText w:val="•"/>
      <w:lvlJc w:val="left"/>
      <w:pPr>
        <w:ind w:left="5308" w:hanging="365"/>
      </w:pPr>
      <w:rPr>
        <w:rFonts w:hint="default"/>
        <w:lang w:val="zh-CN" w:eastAsia="zh-CN" w:bidi="zh-CN"/>
      </w:rPr>
    </w:lvl>
    <w:lvl w:ilvl="7">
      <w:numFmt w:val="bullet"/>
      <w:lvlText w:val="•"/>
      <w:lvlJc w:val="left"/>
      <w:pPr>
        <w:ind w:left="6173" w:hanging="365"/>
      </w:pPr>
      <w:rPr>
        <w:rFonts w:hint="default"/>
        <w:lang w:val="zh-CN" w:eastAsia="zh-CN" w:bidi="zh-CN"/>
      </w:rPr>
    </w:lvl>
    <w:lvl w:ilvl="8">
      <w:numFmt w:val="bullet"/>
      <w:lvlText w:val="•"/>
      <w:lvlJc w:val="left"/>
      <w:pPr>
        <w:ind w:left="7038" w:hanging="365"/>
      </w:pPr>
      <w:rPr>
        <w:rFonts w:hint="default"/>
        <w:lang w:val="zh-CN" w:eastAsia="zh-CN" w:bidi="zh-CN"/>
      </w:rPr>
    </w:lvl>
  </w:abstractNum>
  <w:abstractNum w:abstractNumId="13" w15:restartNumberingAfterBreak="0">
    <w:nsid w:val="72183CF9"/>
    <w:multiLevelType w:val="multilevel"/>
    <w:tmpl w:val="72183CF9"/>
    <w:lvl w:ilvl="0">
      <w:start w:val="1"/>
      <w:numFmt w:val="decimal"/>
      <w:lvlText w:val="%1."/>
      <w:lvlJc w:val="left"/>
      <w:pPr>
        <w:ind w:left="961" w:hanging="361"/>
      </w:pPr>
      <w:rPr>
        <w:rFonts w:ascii="楷体" w:eastAsia="楷体" w:hAnsi="楷体" w:cs="楷体" w:hint="default"/>
        <w:w w:val="100"/>
        <w:sz w:val="24"/>
        <w:szCs w:val="24"/>
        <w:lang w:val="zh-CN" w:eastAsia="zh-CN" w:bidi="zh-CN"/>
      </w:rPr>
    </w:lvl>
    <w:lvl w:ilvl="1">
      <w:numFmt w:val="bullet"/>
      <w:lvlText w:val="•"/>
      <w:lvlJc w:val="left"/>
      <w:pPr>
        <w:ind w:left="1740" w:hanging="361"/>
      </w:pPr>
      <w:rPr>
        <w:rFonts w:hint="default"/>
        <w:lang w:val="zh-CN" w:eastAsia="zh-CN" w:bidi="zh-CN"/>
      </w:rPr>
    </w:lvl>
    <w:lvl w:ilvl="2">
      <w:numFmt w:val="bullet"/>
      <w:lvlText w:val="•"/>
      <w:lvlJc w:val="left"/>
      <w:pPr>
        <w:ind w:left="2521" w:hanging="361"/>
      </w:pPr>
      <w:rPr>
        <w:rFonts w:hint="default"/>
        <w:lang w:val="zh-CN" w:eastAsia="zh-CN" w:bidi="zh-CN"/>
      </w:rPr>
    </w:lvl>
    <w:lvl w:ilvl="3">
      <w:numFmt w:val="bullet"/>
      <w:lvlText w:val="•"/>
      <w:lvlJc w:val="left"/>
      <w:pPr>
        <w:ind w:left="3302" w:hanging="361"/>
      </w:pPr>
      <w:rPr>
        <w:rFonts w:hint="default"/>
        <w:lang w:val="zh-CN" w:eastAsia="zh-CN" w:bidi="zh-CN"/>
      </w:rPr>
    </w:lvl>
    <w:lvl w:ilvl="4">
      <w:numFmt w:val="bullet"/>
      <w:lvlText w:val="•"/>
      <w:lvlJc w:val="left"/>
      <w:pPr>
        <w:ind w:left="4083" w:hanging="361"/>
      </w:pPr>
      <w:rPr>
        <w:rFonts w:hint="default"/>
        <w:lang w:val="zh-CN" w:eastAsia="zh-CN" w:bidi="zh-CN"/>
      </w:rPr>
    </w:lvl>
    <w:lvl w:ilvl="5">
      <w:numFmt w:val="bullet"/>
      <w:lvlText w:val="•"/>
      <w:lvlJc w:val="left"/>
      <w:pPr>
        <w:ind w:left="4864" w:hanging="361"/>
      </w:pPr>
      <w:rPr>
        <w:rFonts w:hint="default"/>
        <w:lang w:val="zh-CN" w:eastAsia="zh-CN" w:bidi="zh-CN"/>
      </w:rPr>
    </w:lvl>
    <w:lvl w:ilvl="6">
      <w:numFmt w:val="bullet"/>
      <w:lvlText w:val="•"/>
      <w:lvlJc w:val="left"/>
      <w:pPr>
        <w:ind w:left="5644" w:hanging="361"/>
      </w:pPr>
      <w:rPr>
        <w:rFonts w:hint="default"/>
        <w:lang w:val="zh-CN" w:eastAsia="zh-CN" w:bidi="zh-CN"/>
      </w:rPr>
    </w:lvl>
    <w:lvl w:ilvl="7">
      <w:numFmt w:val="bullet"/>
      <w:lvlText w:val="•"/>
      <w:lvlJc w:val="left"/>
      <w:pPr>
        <w:ind w:left="6425" w:hanging="361"/>
      </w:pPr>
      <w:rPr>
        <w:rFonts w:hint="default"/>
        <w:lang w:val="zh-CN" w:eastAsia="zh-CN" w:bidi="zh-CN"/>
      </w:rPr>
    </w:lvl>
    <w:lvl w:ilvl="8">
      <w:numFmt w:val="bullet"/>
      <w:lvlText w:val="•"/>
      <w:lvlJc w:val="left"/>
      <w:pPr>
        <w:ind w:left="7206" w:hanging="361"/>
      </w:pPr>
      <w:rPr>
        <w:rFonts w:hint="default"/>
        <w:lang w:val="zh-CN" w:eastAsia="zh-CN" w:bidi="zh-CN"/>
      </w:rPr>
    </w:lvl>
  </w:abstractNum>
  <w:num w:numId="1" w16cid:durableId="1494758688">
    <w:abstractNumId w:val="5"/>
  </w:num>
  <w:num w:numId="2" w16cid:durableId="976833052">
    <w:abstractNumId w:val="11"/>
  </w:num>
  <w:num w:numId="3" w16cid:durableId="872574876">
    <w:abstractNumId w:val="2"/>
  </w:num>
  <w:num w:numId="4" w16cid:durableId="1208765161">
    <w:abstractNumId w:val="1"/>
  </w:num>
  <w:num w:numId="5" w16cid:durableId="389033815">
    <w:abstractNumId w:val="7"/>
  </w:num>
  <w:num w:numId="6" w16cid:durableId="1634141467">
    <w:abstractNumId w:val="8"/>
  </w:num>
  <w:num w:numId="7" w16cid:durableId="140392760">
    <w:abstractNumId w:val="13"/>
  </w:num>
  <w:num w:numId="8" w16cid:durableId="1711414303">
    <w:abstractNumId w:val="6"/>
  </w:num>
  <w:num w:numId="9" w16cid:durableId="1453132214">
    <w:abstractNumId w:val="0"/>
  </w:num>
  <w:num w:numId="10" w16cid:durableId="904609722">
    <w:abstractNumId w:val="9"/>
  </w:num>
  <w:num w:numId="11" w16cid:durableId="142044346">
    <w:abstractNumId w:val="12"/>
  </w:num>
  <w:num w:numId="12" w16cid:durableId="450176565">
    <w:abstractNumId w:val="3"/>
  </w:num>
  <w:num w:numId="13" w16cid:durableId="711536037">
    <w:abstractNumId w:val="10"/>
  </w:num>
  <w:num w:numId="14" w16cid:durableId="3187747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8D1"/>
    <w:rsid w:val="00001A5B"/>
    <w:rsid w:val="00097995"/>
    <w:rsid w:val="000D122A"/>
    <w:rsid w:val="00112C5D"/>
    <w:rsid w:val="0011393A"/>
    <w:rsid w:val="0011594F"/>
    <w:rsid w:val="00240079"/>
    <w:rsid w:val="00306FFD"/>
    <w:rsid w:val="003102C2"/>
    <w:rsid w:val="003C0EEF"/>
    <w:rsid w:val="00452A62"/>
    <w:rsid w:val="004833E0"/>
    <w:rsid w:val="00501D15"/>
    <w:rsid w:val="005574D0"/>
    <w:rsid w:val="0056528F"/>
    <w:rsid w:val="005918D1"/>
    <w:rsid w:val="005B353F"/>
    <w:rsid w:val="005C59F7"/>
    <w:rsid w:val="00637FDD"/>
    <w:rsid w:val="00665BE7"/>
    <w:rsid w:val="006C5419"/>
    <w:rsid w:val="0074127D"/>
    <w:rsid w:val="00746E36"/>
    <w:rsid w:val="00752AC1"/>
    <w:rsid w:val="00763938"/>
    <w:rsid w:val="007B3F05"/>
    <w:rsid w:val="008850FF"/>
    <w:rsid w:val="00952C31"/>
    <w:rsid w:val="00A01CCB"/>
    <w:rsid w:val="00B0524E"/>
    <w:rsid w:val="00B17CD6"/>
    <w:rsid w:val="00BF4E21"/>
    <w:rsid w:val="00C406AB"/>
    <w:rsid w:val="00DB0D28"/>
    <w:rsid w:val="00DC5C54"/>
    <w:rsid w:val="00E249D4"/>
    <w:rsid w:val="00E43E04"/>
    <w:rsid w:val="00E608A5"/>
    <w:rsid w:val="0E955170"/>
    <w:rsid w:val="4C454D6D"/>
    <w:rsid w:val="56F2191F"/>
    <w:rsid w:val="5C3851AA"/>
    <w:rsid w:val="65C05604"/>
    <w:rsid w:val="7F350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5D2E0AC"/>
  <w15:docId w15:val="{ECADC7B3-4FFF-48E7-99F7-E78FB602B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rsid w:val="00C406AB"/>
    <w:pPr>
      <w:widowControl w:val="0"/>
      <w:autoSpaceDE w:val="0"/>
      <w:autoSpaceDN w:val="0"/>
    </w:pPr>
    <w:rPr>
      <w:rFonts w:ascii="楷体" w:hAnsi="楷体" w:cs="楷体"/>
      <w:sz w:val="24"/>
      <w:szCs w:val="22"/>
      <w:lang w:val="zh-CN" w:bidi="zh-CN"/>
    </w:rPr>
  </w:style>
  <w:style w:type="paragraph" w:styleId="1">
    <w:name w:val="heading 1"/>
    <w:basedOn w:val="a"/>
    <w:next w:val="a"/>
    <w:uiPriority w:val="1"/>
    <w:qFormat/>
    <w:pPr>
      <w:ind w:left="540" w:hanging="421"/>
      <w:outlineLvl w:val="0"/>
    </w:pPr>
    <w:rPr>
      <w:rFonts w:eastAsia="楷体"/>
      <w:b/>
      <w:bCs/>
      <w:sz w:val="32"/>
      <w:szCs w:val="32"/>
    </w:rPr>
  </w:style>
  <w:style w:type="paragraph" w:styleId="2">
    <w:name w:val="heading 2"/>
    <w:basedOn w:val="a"/>
    <w:next w:val="a"/>
    <w:uiPriority w:val="1"/>
    <w:qFormat/>
    <w:pPr>
      <w:ind w:left="1329" w:hanging="729"/>
      <w:jc w:val="both"/>
      <w:outlineLvl w:val="1"/>
    </w:pPr>
    <w:rPr>
      <w:rFonts w:eastAsia="楷体"/>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20"/>
    </w:pPr>
    <w:rPr>
      <w:rFonts w:eastAsia="楷体"/>
      <w:szCs w:val="24"/>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spacing w:before="5"/>
      <w:ind w:left="120" w:firstLine="479"/>
      <w:jc w:val="both"/>
    </w:pPr>
    <w:rPr>
      <w:rFonts w:eastAsia="楷体"/>
    </w:rPr>
  </w:style>
  <w:style w:type="paragraph" w:customStyle="1" w:styleId="TableParagraph">
    <w:name w:val="Table Paragraph"/>
    <w:basedOn w:val="a"/>
    <w:uiPriority w:val="1"/>
    <w:qFormat/>
  </w:style>
  <w:style w:type="paragraph" w:styleId="a5">
    <w:name w:val="header"/>
    <w:basedOn w:val="a"/>
    <w:link w:val="a6"/>
    <w:rsid w:val="00C406AB"/>
    <w:pPr>
      <w:tabs>
        <w:tab w:val="center" w:pos="4153"/>
        <w:tab w:val="right" w:pos="8306"/>
      </w:tabs>
      <w:snapToGrid w:val="0"/>
      <w:jc w:val="center"/>
    </w:pPr>
    <w:rPr>
      <w:sz w:val="18"/>
      <w:szCs w:val="18"/>
    </w:rPr>
  </w:style>
  <w:style w:type="character" w:customStyle="1" w:styleId="a6">
    <w:name w:val="页眉 字符"/>
    <w:basedOn w:val="a0"/>
    <w:link w:val="a5"/>
    <w:rsid w:val="00C406AB"/>
    <w:rPr>
      <w:rFonts w:ascii="楷体" w:eastAsia="楷体" w:hAnsi="楷体" w:cs="楷体"/>
      <w:sz w:val="18"/>
      <w:szCs w:val="18"/>
      <w:lang w:val="zh-CN" w:bidi="zh-CN"/>
    </w:rPr>
  </w:style>
  <w:style w:type="paragraph" w:styleId="a7">
    <w:name w:val="footer"/>
    <w:basedOn w:val="a"/>
    <w:link w:val="a8"/>
    <w:rsid w:val="00C406AB"/>
    <w:pPr>
      <w:tabs>
        <w:tab w:val="center" w:pos="4153"/>
        <w:tab w:val="right" w:pos="8306"/>
      </w:tabs>
      <w:snapToGrid w:val="0"/>
    </w:pPr>
    <w:rPr>
      <w:sz w:val="18"/>
      <w:szCs w:val="18"/>
    </w:rPr>
  </w:style>
  <w:style w:type="character" w:customStyle="1" w:styleId="a8">
    <w:name w:val="页脚 字符"/>
    <w:basedOn w:val="a0"/>
    <w:link w:val="a7"/>
    <w:rsid w:val="00C406AB"/>
    <w:rPr>
      <w:rFonts w:ascii="楷体" w:eastAsia="楷体" w:hAnsi="楷体" w:cs="楷体"/>
      <w:sz w:val="18"/>
      <w:szCs w:val="18"/>
      <w:lang w:val="zh-CN" w:bidi="zh-CN"/>
    </w:rPr>
  </w:style>
  <w:style w:type="character" w:styleId="a9">
    <w:name w:val="Strong"/>
    <w:basedOn w:val="a0"/>
    <w:uiPriority w:val="22"/>
    <w:qFormat/>
    <w:rsid w:val="00565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9768C4-DA50-48B2-8769-3CDC57FE7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8</Pages>
  <Words>586</Words>
  <Characters>1973</Characters>
  <Application>Microsoft Office Word</Application>
  <DocSecurity>0</DocSecurity>
  <Lines>89</Lines>
  <Paragraphs>94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Franpin</dc:creator>
  <cp:lastModifiedBy>maikesw D</cp:lastModifiedBy>
  <cp:revision>8</cp:revision>
  <dcterms:created xsi:type="dcterms:W3CDTF">2021-11-09T12:31:00Z</dcterms:created>
  <dcterms:modified xsi:type="dcterms:W3CDTF">2026-01-06T14:22:00Z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2021-11-09T00:00:00Z</vt:filetime>
  </property>
  <property fmtid="{D5CDD505-2E9C-101B-9397-08002B2CF9AE}" pid="3" name="KSOProductBuildVer">
    <vt:lpwstr>2052-11.1.0.11045</vt:lpwstr>
  </property>
  <property fmtid="{D5CDD505-2E9C-101B-9397-08002B2CF9AE}" pid="4" name="ICV">
    <vt:lpwstr>45AA30F0CEC94FF1BE7720CC65BDD465</vt:lpwstr>
  </property>
</Properties>
</file>