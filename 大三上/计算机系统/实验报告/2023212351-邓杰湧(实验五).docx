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72345" w14:textId="77777777" w:rsidR="005918D1" w:rsidRDefault="005918D1">
      <w:pPr>
        <w:ind w:left="240" w:right="240"/>
        <w:rPr>
          <w:rFonts w:hint="eastAsia"/>
        </w:rPr>
      </w:pPr>
    </w:p>
    <w:p w14:paraId="39C0E608" w14:textId="77777777" w:rsidR="005918D1" w:rsidRDefault="00000000">
      <w:pPr>
        <w:ind w:left="240" w:right="240"/>
        <w:rPr>
          <w:rFonts w:hint="eastAsia"/>
        </w:rPr>
      </w:pPr>
      <w:r>
        <w:rPr>
          <w:rFonts w:hint="eastAsia"/>
          <w:noProof/>
        </w:rPr>
        <w:drawing>
          <wp:anchor distT="0" distB="0" distL="114300" distR="114300" simplePos="0" relativeHeight="251666944" behindDoc="0" locked="0" layoutInCell="1" allowOverlap="1" wp14:anchorId="4B4AEE0E" wp14:editId="149B59CB">
            <wp:simplePos x="0" y="0"/>
            <wp:positionH relativeFrom="column">
              <wp:posOffset>892810</wp:posOffset>
            </wp:positionH>
            <wp:positionV relativeFrom="paragraph">
              <wp:posOffset>69215</wp:posOffset>
            </wp:positionV>
            <wp:extent cx="3402965" cy="681355"/>
            <wp:effectExtent l="0" t="0" r="6985" b="4445"/>
            <wp:wrapSquare wrapText="bothSides"/>
            <wp:docPr id="4" name="Picture 2" descr="g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gd-h"/>
                    <pic:cNvPicPr>
                      <a:picLocks noChangeAspect="1"/>
                    </pic:cNvPicPr>
                  </pic:nvPicPr>
                  <pic:blipFill>
                    <a:blip r:embed="rId9"/>
                    <a:stretch>
                      <a:fillRect/>
                    </a:stretch>
                  </pic:blipFill>
                  <pic:spPr>
                    <a:xfrm>
                      <a:off x="0" y="0"/>
                      <a:ext cx="3402965" cy="681355"/>
                    </a:xfrm>
                    <a:prstGeom prst="rect">
                      <a:avLst/>
                    </a:prstGeom>
                    <a:noFill/>
                    <a:ln>
                      <a:noFill/>
                    </a:ln>
                  </pic:spPr>
                </pic:pic>
              </a:graphicData>
            </a:graphic>
          </wp:anchor>
        </w:drawing>
      </w:r>
    </w:p>
    <w:p w14:paraId="3845A430" w14:textId="77777777" w:rsidR="005918D1" w:rsidRDefault="005918D1">
      <w:pPr>
        <w:ind w:left="240" w:right="240"/>
        <w:rPr>
          <w:rFonts w:hint="eastAsia"/>
        </w:rPr>
      </w:pPr>
    </w:p>
    <w:p w14:paraId="62B892C3" w14:textId="77777777" w:rsidR="005918D1" w:rsidRDefault="005918D1">
      <w:pPr>
        <w:ind w:left="240" w:right="240"/>
        <w:rPr>
          <w:rFonts w:hint="eastAsia"/>
        </w:rPr>
      </w:pPr>
    </w:p>
    <w:p w14:paraId="5DE32E10" w14:textId="77777777" w:rsidR="005918D1" w:rsidRDefault="005918D1">
      <w:pPr>
        <w:ind w:left="240" w:right="240"/>
        <w:jc w:val="both"/>
        <w:rPr>
          <w:rFonts w:ascii="宋体" w:hAnsi="宋体" w:hint="eastAsia"/>
          <w:b/>
          <w:sz w:val="72"/>
          <w:szCs w:val="72"/>
        </w:rPr>
      </w:pPr>
    </w:p>
    <w:p w14:paraId="6F6AF2E0" w14:textId="77777777" w:rsidR="005918D1" w:rsidRDefault="005918D1">
      <w:pPr>
        <w:ind w:left="240" w:right="240"/>
        <w:rPr>
          <w:rFonts w:hint="eastAsia"/>
        </w:rPr>
      </w:pPr>
    </w:p>
    <w:p w14:paraId="74F47E1F" w14:textId="77777777" w:rsidR="005918D1" w:rsidRDefault="00000000">
      <w:pPr>
        <w:ind w:left="240" w:right="240"/>
        <w:jc w:val="center"/>
        <w:rPr>
          <w:rFonts w:asciiTheme="majorEastAsia" w:eastAsiaTheme="majorEastAsia" w:hAnsiTheme="majorEastAsia" w:cstheme="majorEastAsia" w:hint="eastAsia"/>
          <w:b/>
          <w:sz w:val="72"/>
          <w:szCs w:val="72"/>
        </w:rPr>
      </w:pPr>
      <w:r>
        <w:rPr>
          <w:rFonts w:asciiTheme="majorEastAsia" w:eastAsiaTheme="majorEastAsia" w:hAnsiTheme="majorEastAsia" w:cstheme="majorEastAsia" w:hint="eastAsia"/>
          <w:b/>
          <w:sz w:val="72"/>
          <w:szCs w:val="72"/>
        </w:rPr>
        <w:t>操作系统实验报告</w:t>
      </w:r>
    </w:p>
    <w:p w14:paraId="62976A1D" w14:textId="77777777" w:rsidR="005918D1" w:rsidRDefault="005918D1">
      <w:pPr>
        <w:ind w:left="240" w:right="240"/>
        <w:rPr>
          <w:rFonts w:hint="eastAsia"/>
        </w:rPr>
      </w:pPr>
    </w:p>
    <w:p w14:paraId="65CEC84E" w14:textId="77777777" w:rsidR="005918D1" w:rsidRDefault="005918D1">
      <w:pPr>
        <w:ind w:left="240" w:right="240"/>
        <w:rPr>
          <w:rFonts w:hint="eastAsia"/>
        </w:rPr>
      </w:pPr>
    </w:p>
    <w:p w14:paraId="48E73625" w14:textId="77777777" w:rsidR="005918D1" w:rsidRDefault="005918D1">
      <w:pPr>
        <w:ind w:left="240" w:right="240"/>
        <w:rPr>
          <w:rFonts w:hint="eastAsia"/>
        </w:rPr>
      </w:pPr>
    </w:p>
    <w:p w14:paraId="6915132A" w14:textId="77777777" w:rsidR="005918D1" w:rsidRDefault="005918D1">
      <w:pPr>
        <w:ind w:left="240" w:right="240"/>
        <w:rPr>
          <w:rFonts w:hint="eastAsia"/>
        </w:rPr>
      </w:pPr>
    </w:p>
    <w:p w14:paraId="688D1769" w14:textId="77777777" w:rsidR="005918D1" w:rsidRDefault="005918D1">
      <w:pPr>
        <w:ind w:left="240" w:right="240"/>
        <w:rPr>
          <w:rFonts w:hint="eastAsia"/>
        </w:rPr>
      </w:pPr>
    </w:p>
    <w:p w14:paraId="07C7F93B" w14:textId="77777777" w:rsidR="005918D1" w:rsidRDefault="005918D1">
      <w:pPr>
        <w:ind w:left="240" w:right="240"/>
        <w:rPr>
          <w:rFonts w:hint="eastAsia"/>
        </w:rPr>
      </w:pPr>
    </w:p>
    <w:p w14:paraId="1DB0F6FF" w14:textId="77777777" w:rsidR="005918D1" w:rsidRDefault="005918D1">
      <w:pPr>
        <w:ind w:left="240" w:right="240"/>
        <w:rPr>
          <w:rFonts w:hint="eastAsia"/>
        </w:rPr>
      </w:pPr>
    </w:p>
    <w:p w14:paraId="29004EB5" w14:textId="77777777" w:rsidR="005918D1" w:rsidRDefault="005918D1">
      <w:pPr>
        <w:ind w:left="240" w:right="240"/>
        <w:rPr>
          <w:rFonts w:hint="eastAsia"/>
        </w:rPr>
      </w:pPr>
    </w:p>
    <w:p w14:paraId="0BD846D4" w14:textId="77777777" w:rsidR="005918D1" w:rsidRDefault="00000000">
      <w:pPr>
        <w:ind w:left="240" w:right="240"/>
        <w:rPr>
          <w:rFonts w:hint="eastAsia"/>
        </w:rPr>
      </w:pPr>
      <w:r>
        <w:rPr>
          <w:rFonts w:hint="eastAsia"/>
          <w:noProof/>
        </w:rPr>
        <mc:AlternateContent>
          <mc:Choice Requires="wps">
            <w:drawing>
              <wp:anchor distT="0" distB="0" distL="114300" distR="114300" simplePos="0" relativeHeight="251667968" behindDoc="0" locked="0" layoutInCell="1" allowOverlap="1" wp14:anchorId="26D077E5" wp14:editId="26945A0B">
                <wp:simplePos x="0" y="0"/>
                <wp:positionH relativeFrom="column">
                  <wp:posOffset>247650</wp:posOffset>
                </wp:positionH>
                <wp:positionV relativeFrom="paragraph">
                  <wp:posOffset>179705</wp:posOffset>
                </wp:positionV>
                <wp:extent cx="5029200" cy="3545840"/>
                <wp:effectExtent l="0" t="0" r="0" b="0"/>
                <wp:wrapNone/>
                <wp:docPr id="2"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TextEdit="1"/>
                      </wps:cNvSpPr>
                      <wps:spPr>
                        <a:xfrm>
                          <a:off x="0" y="0"/>
                          <a:ext cx="5029200" cy="3545840"/>
                        </a:xfrm>
                        <a:prstGeom prst="rect">
                          <a:avLst/>
                        </a:prstGeom>
                        <a:noFill/>
                        <a:ln>
                          <a:noFill/>
                        </a:ln>
                      </wps:spPr>
                      <wps:bodyPr upright="1"/>
                    </wps:wsp>
                  </a:graphicData>
                </a:graphic>
              </wp:anchor>
            </w:drawing>
          </mc:Choice>
          <mc:Fallback>
            <w:pict>
              <v:rect w14:anchorId="3FFD760E" id="矩形 2" o:spid="_x0000_s1026" style="position:absolute;margin-left:19.5pt;margin-top:14.15pt;width:396pt;height:279.2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" filled="f" stroked="f">
                <o:lock v:ext="edit" aspectratio="t" text="t"/>
              </v:rect>
            </w:pict>
          </mc:Fallback>
        </mc:AlternateContent>
      </w:r>
    </w:p>
    <w:p w14:paraId="0321FB07" w14:textId="77777777" w:rsidR="005918D1" w:rsidRDefault="00000000">
      <w:pPr>
        <w:ind w:left="240" w:right="240"/>
        <w:rPr>
          <w:rFonts w:hint="eastAsia"/>
        </w:rPr>
      </w:pPr>
      <w:r>
        <w:rPr>
          <w:rFonts w:hint="eastAsia"/>
          <w:noProof/>
        </w:rPr>
        <mc:AlternateContent>
          <mc:Choice Requires="wps">
            <w:drawing>
              <wp:anchor distT="0" distB="0" distL="114300" distR="114300" simplePos="0" relativeHeight="251668992" behindDoc="0" locked="0" layoutInCell="1" allowOverlap="1" wp14:anchorId="244F2746" wp14:editId="0BA262A7">
                <wp:simplePos x="0" y="0"/>
                <wp:positionH relativeFrom="column">
                  <wp:posOffset>255270</wp:posOffset>
                </wp:positionH>
                <wp:positionV relativeFrom="paragraph">
                  <wp:posOffset>108585</wp:posOffset>
                </wp:positionV>
                <wp:extent cx="5029200" cy="4237990"/>
                <wp:effectExtent l="0" t="0" r="0" b="10160"/>
                <wp:wrapNone/>
                <wp:docPr id="1" name="文本框 1"/>
                <wp:cNvGraphicFramePr/>
                <a:graphic xmlns:a="http://schemas.openxmlformats.org/drawingml/2006/main">
                  <a:graphicData uri="http://schemas.microsoft.com/office/word/2010/wordprocessingShape">
                    <wps:wsp>
                      <wps:cNvSpPr txBox="1"/>
                      <wps:spPr>
                        <a:xfrm>
                          <a:off x="0" y="0"/>
                          <a:ext cx="5029200" cy="4237990"/>
                        </a:xfrm>
                        <a:prstGeom prst="rect">
                          <a:avLst/>
                        </a:prstGeom>
                        <a:solidFill>
                          <a:srgbClr val="FFFFFF"/>
                        </a:solidFill>
                        <a:ln>
                          <a:noFill/>
                        </a:ln>
                      </wps:spPr>
                      <wps:txbx>
                        <w:txbxContent>
                          <w:p w14:paraId="2FDD052B" w14:textId="77777777" w:rsidR="005918D1" w:rsidRDefault="005918D1">
                            <w:pPr>
                              <w:ind w:left="240" w:right="240"/>
                              <w:rPr>
                                <w:rFonts w:hint="eastAsia"/>
                                <w:b/>
                                <w:bCs/>
                              </w:rPr>
                            </w:pPr>
                          </w:p>
                          <w:p w14:paraId="4D1C0D40" w14:textId="2BF0C893" w:rsidR="005918D1" w:rsidRDefault="00000000">
                            <w:pPr>
                              <w:spacing w:line="240" w:lineRule="atLeast"/>
                              <w:ind w:left="240" w:right="240"/>
                              <w:rPr>
                                <w:rFonts w:ascii="宋体" w:hAnsi="宋体" w:cs="宋体" w:hint="eastAsia"/>
                                <w:b/>
                                <w:bCs/>
                                <w:sz w:val="44"/>
                                <w:szCs w:val="44"/>
                              </w:rPr>
                            </w:pPr>
                            <w:r>
                              <w:rPr>
                                <w:rFonts w:ascii="宋体" w:hAnsi="宋体" w:cs="宋体" w:hint="eastAsia"/>
                                <w:b/>
                                <w:bCs/>
                                <w:sz w:val="44"/>
                                <w:szCs w:val="44"/>
                              </w:rPr>
                              <w:t xml:space="preserve">实验题目 </w:t>
                            </w:r>
                            <w:r>
                              <w:rPr>
                                <w:rFonts w:ascii="宋体" w:hAnsi="宋体" w:cs="宋体" w:hint="eastAsia"/>
                                <w:sz w:val="44"/>
                                <w:szCs w:val="44"/>
                                <w:u w:val="single"/>
                              </w:rPr>
                              <w:t xml:space="preserve">   </w:t>
                            </w:r>
                            <w:r w:rsidR="00952C31" w:rsidRPr="00952C31">
                              <w:rPr>
                                <w:rFonts w:ascii="宋体" w:hAnsi="宋体" w:cs="宋体"/>
                                <w:sz w:val="44"/>
                                <w:szCs w:val="44"/>
                                <w:u w:val="single"/>
                                <w:lang w:val="en-US"/>
                              </w:rPr>
                              <w:t xml:space="preserve">实验五 进程的创建 </w:t>
                            </w:r>
                            <w:r>
                              <w:rPr>
                                <w:rFonts w:ascii="宋体" w:hAnsi="宋体" w:cs="宋体" w:hint="eastAsia"/>
                                <w:sz w:val="44"/>
                                <w:szCs w:val="44"/>
                                <w:u w:val="single"/>
                              </w:rPr>
                              <w:t xml:space="preserve">                  </w:t>
                            </w:r>
                          </w:p>
                          <w:p w14:paraId="483526CB" w14:textId="348D2D01" w:rsidR="005918D1" w:rsidRDefault="00000000">
                            <w:pPr>
                              <w:spacing w:line="240" w:lineRule="atLeast"/>
                              <w:ind w:left="240" w:right="240"/>
                              <w:rPr>
                                <w:rFonts w:ascii="宋体" w:hAnsi="宋体" w:cs="宋体" w:hint="eastAsia"/>
                                <w:b/>
                                <w:bCs/>
                                <w:sz w:val="44"/>
                                <w:szCs w:val="44"/>
                              </w:rPr>
                            </w:pPr>
                            <w:r>
                              <w:rPr>
                                <w:rFonts w:ascii="宋体" w:hAnsi="宋体" w:cs="宋体" w:hint="eastAsia"/>
                                <w:b/>
                                <w:bCs/>
                                <w:sz w:val="44"/>
                                <w:szCs w:val="44"/>
                              </w:rPr>
                              <w:t xml:space="preserve">学生姓名 </w:t>
                            </w:r>
                            <w:r>
                              <w:rPr>
                                <w:rFonts w:ascii="宋体" w:hAnsi="宋体" w:cs="宋体" w:hint="eastAsia"/>
                                <w:sz w:val="44"/>
                                <w:szCs w:val="44"/>
                                <w:u w:val="single"/>
                              </w:rPr>
                              <w:t xml:space="preserve">        </w:t>
                            </w:r>
                            <w:r w:rsidR="00C406AB">
                              <w:rPr>
                                <w:rFonts w:ascii="宋体" w:hAnsi="宋体" w:cs="宋体" w:hint="eastAsia"/>
                                <w:sz w:val="44"/>
                                <w:szCs w:val="44"/>
                                <w:u w:val="single"/>
                                <w:lang w:val="en-US"/>
                              </w:rPr>
                              <w:t>邓杰湧</w:t>
                            </w:r>
                            <w:r>
                              <w:rPr>
                                <w:rFonts w:ascii="宋体" w:hAnsi="宋体" w:cs="宋体" w:hint="eastAsia"/>
                                <w:sz w:val="44"/>
                                <w:szCs w:val="44"/>
                                <w:u w:val="single"/>
                              </w:rPr>
                              <w:t xml:space="preserve">           </w:t>
                            </w:r>
                          </w:p>
                          <w:p w14:paraId="3A1E0BB8" w14:textId="5B3DD81D" w:rsidR="005918D1" w:rsidRDefault="00000000">
                            <w:pPr>
                              <w:spacing w:line="240" w:lineRule="atLeast"/>
                              <w:ind w:left="240" w:right="240"/>
                              <w:rPr>
                                <w:rFonts w:ascii="宋体" w:hAnsi="宋体" w:cs="宋体" w:hint="eastAsia"/>
                                <w:b/>
                                <w:bCs/>
                                <w:sz w:val="44"/>
                                <w:szCs w:val="44"/>
                              </w:rPr>
                            </w:pPr>
                            <w:r>
                              <w:rPr>
                                <w:rFonts w:ascii="宋体" w:hAnsi="宋体" w:cs="宋体" w:hint="eastAsia"/>
                                <w:b/>
                                <w:bCs/>
                                <w:sz w:val="44"/>
                                <w:szCs w:val="44"/>
                              </w:rPr>
                              <w:t xml:space="preserve">学    号 </w:t>
                            </w:r>
                            <w:r>
                              <w:rPr>
                                <w:rFonts w:ascii="宋体" w:hAnsi="宋体" w:cs="宋体" w:hint="eastAsia"/>
                                <w:sz w:val="44"/>
                                <w:szCs w:val="44"/>
                                <w:u w:val="single"/>
                              </w:rPr>
                              <w:t xml:space="preserve">      </w:t>
                            </w:r>
                            <w:r w:rsidR="00C406AB">
                              <w:rPr>
                                <w:rFonts w:ascii="宋体" w:hAnsi="宋体" w:cs="宋体" w:hint="eastAsia"/>
                                <w:sz w:val="44"/>
                                <w:szCs w:val="44"/>
                                <w:u w:val="single"/>
                                <w:lang w:val="en-US"/>
                              </w:rPr>
                              <w:t>2023212351</w:t>
                            </w:r>
                            <w:r>
                              <w:rPr>
                                <w:rFonts w:ascii="宋体" w:hAnsi="宋体" w:cs="宋体" w:hint="eastAsia"/>
                                <w:sz w:val="44"/>
                                <w:szCs w:val="44"/>
                                <w:u w:val="single"/>
                              </w:rPr>
                              <w:t xml:space="preserve">          </w:t>
                            </w:r>
                          </w:p>
                          <w:p w14:paraId="2DB460BF" w14:textId="7AA61576" w:rsidR="005918D1" w:rsidRDefault="00000000">
                            <w:pPr>
                              <w:spacing w:line="240" w:lineRule="atLeast"/>
                              <w:ind w:left="240" w:right="240"/>
                              <w:rPr>
                                <w:rFonts w:ascii="宋体" w:hAnsi="宋体" w:cs="宋体" w:hint="eastAsia"/>
                                <w:sz w:val="44"/>
                                <w:szCs w:val="44"/>
                              </w:rPr>
                            </w:pPr>
                            <w:r>
                              <w:rPr>
                                <w:rFonts w:ascii="宋体" w:hAnsi="宋体" w:cs="宋体" w:hint="eastAsia"/>
                                <w:b/>
                                <w:bCs/>
                                <w:sz w:val="44"/>
                                <w:szCs w:val="44"/>
                              </w:rPr>
                              <w:t xml:space="preserve">专业班级 </w:t>
                            </w:r>
                            <w:r>
                              <w:rPr>
                                <w:rFonts w:ascii="宋体" w:hAnsi="宋体" w:cs="宋体" w:hint="eastAsia"/>
                                <w:sz w:val="44"/>
                                <w:szCs w:val="44"/>
                                <w:u w:val="single"/>
                              </w:rPr>
                              <w:t xml:space="preserve">     </w:t>
                            </w:r>
                            <w:r>
                              <w:rPr>
                                <w:rFonts w:ascii="宋体" w:hAnsi="宋体" w:cs="宋体" w:hint="eastAsia"/>
                                <w:sz w:val="44"/>
                                <w:szCs w:val="44"/>
                                <w:u w:val="single"/>
                                <w:lang w:val="en-US"/>
                              </w:rPr>
                              <w:t>物联网工程</w:t>
                            </w:r>
                            <w:r w:rsidR="00C406AB">
                              <w:rPr>
                                <w:rFonts w:ascii="宋体" w:hAnsi="宋体" w:cs="宋体" w:hint="eastAsia"/>
                                <w:sz w:val="44"/>
                                <w:szCs w:val="44"/>
                                <w:u w:val="single"/>
                                <w:lang w:val="en-US"/>
                              </w:rPr>
                              <w:t>23-1</w:t>
                            </w:r>
                            <w:r>
                              <w:rPr>
                                <w:rFonts w:ascii="宋体" w:hAnsi="宋体" w:cs="宋体" w:hint="eastAsia"/>
                                <w:sz w:val="44"/>
                                <w:szCs w:val="44"/>
                                <w:u w:val="single"/>
                                <w:lang w:val="en-US"/>
                              </w:rPr>
                              <w:t>班</w:t>
                            </w:r>
                            <w:r>
                              <w:rPr>
                                <w:rFonts w:ascii="宋体" w:hAnsi="宋体" w:cs="宋体" w:hint="eastAsia"/>
                                <w:sz w:val="44"/>
                                <w:szCs w:val="44"/>
                                <w:u w:val="single"/>
                              </w:rPr>
                              <w:t xml:space="preserve">                </w:t>
                            </w:r>
                          </w:p>
                          <w:p w14:paraId="7BF03D20" w14:textId="1EA0CFF5" w:rsidR="005918D1" w:rsidRDefault="00000000">
                            <w:pPr>
                              <w:ind w:left="240" w:right="240"/>
                              <w:rPr>
                                <w:rFonts w:ascii="宋体" w:hAnsi="宋体" w:cs="宋体" w:hint="eastAsia"/>
                                <w:sz w:val="44"/>
                                <w:szCs w:val="44"/>
                                <w:u w:val="single"/>
                              </w:rPr>
                            </w:pPr>
                            <w:r>
                              <w:rPr>
                                <w:rFonts w:ascii="宋体" w:hAnsi="宋体" w:cs="宋体" w:hint="eastAsia"/>
                                <w:b/>
                                <w:bCs/>
                                <w:sz w:val="44"/>
                                <w:szCs w:val="44"/>
                              </w:rPr>
                              <w:t xml:space="preserve">指导教师 </w:t>
                            </w:r>
                            <w:r>
                              <w:rPr>
                                <w:rFonts w:ascii="宋体" w:hAnsi="宋体" w:cs="宋体" w:hint="eastAsia"/>
                                <w:sz w:val="44"/>
                                <w:szCs w:val="44"/>
                                <w:u w:val="single"/>
                              </w:rPr>
                              <w:t xml:space="preserve">      </w:t>
                            </w:r>
                            <w:r w:rsidR="00C406AB">
                              <w:rPr>
                                <w:rFonts w:ascii="宋体" w:hAnsi="宋体" w:cs="宋体" w:hint="eastAsia"/>
                                <w:sz w:val="44"/>
                                <w:szCs w:val="44"/>
                                <w:u w:val="single"/>
                                <w:lang w:val="en-US"/>
                              </w:rPr>
                              <w:t xml:space="preserve">  田卫东</w:t>
                            </w:r>
                            <w:r>
                              <w:rPr>
                                <w:rFonts w:ascii="宋体" w:hAnsi="宋体" w:cs="宋体" w:hint="eastAsia"/>
                                <w:sz w:val="44"/>
                                <w:szCs w:val="44"/>
                                <w:u w:val="single"/>
                              </w:rPr>
                              <w:t xml:space="preserve">             </w:t>
                            </w:r>
                          </w:p>
                          <w:p w14:paraId="4A65E83D" w14:textId="5B00330B" w:rsidR="005918D1" w:rsidRDefault="00000000">
                            <w:pPr>
                              <w:ind w:left="240" w:right="240"/>
                              <w:rPr>
                                <w:rFonts w:ascii="宋体" w:hAnsi="宋体" w:cs="宋体" w:hint="eastAsia"/>
                                <w:sz w:val="44"/>
                                <w:szCs w:val="44"/>
                                <w:u w:val="single"/>
                              </w:rPr>
                            </w:pPr>
                            <w:r>
                              <w:rPr>
                                <w:rFonts w:ascii="宋体" w:hAnsi="宋体" w:cs="宋体" w:hint="eastAsia"/>
                                <w:b/>
                                <w:bCs/>
                                <w:sz w:val="44"/>
                                <w:szCs w:val="44"/>
                              </w:rPr>
                              <w:t xml:space="preserve">完成日期 </w:t>
                            </w:r>
                            <w:r>
                              <w:rPr>
                                <w:rFonts w:ascii="宋体" w:hAnsi="宋体" w:cs="宋体" w:hint="eastAsia"/>
                                <w:sz w:val="44"/>
                                <w:szCs w:val="44"/>
                                <w:u w:val="single"/>
                              </w:rPr>
                              <w:t xml:space="preserve">    </w:t>
                            </w:r>
                            <w:r w:rsidR="00C406AB">
                              <w:rPr>
                                <w:rFonts w:ascii="宋体" w:hAnsi="宋体" w:cs="宋体" w:hint="eastAsia"/>
                                <w:sz w:val="44"/>
                                <w:szCs w:val="44"/>
                                <w:u w:val="single"/>
                              </w:rPr>
                              <w:t xml:space="preserve">   </w:t>
                            </w:r>
                            <w:r>
                              <w:rPr>
                                <w:rFonts w:ascii="宋体" w:hAnsi="宋体" w:cs="宋体" w:hint="eastAsia"/>
                                <w:sz w:val="44"/>
                                <w:szCs w:val="44"/>
                                <w:u w:val="single"/>
                                <w:lang w:val="en-US"/>
                              </w:rPr>
                              <w:t>202</w:t>
                            </w:r>
                            <w:r w:rsidR="00C406AB">
                              <w:rPr>
                                <w:rFonts w:ascii="宋体" w:hAnsi="宋体" w:cs="宋体" w:hint="eastAsia"/>
                                <w:sz w:val="44"/>
                                <w:szCs w:val="44"/>
                                <w:u w:val="single"/>
                                <w:lang w:val="en-US"/>
                              </w:rPr>
                              <w:t>6</w:t>
                            </w:r>
                            <w:r>
                              <w:rPr>
                                <w:rFonts w:ascii="宋体" w:hAnsi="宋体" w:cs="宋体" w:hint="eastAsia"/>
                                <w:sz w:val="44"/>
                                <w:szCs w:val="44"/>
                                <w:u w:val="single"/>
                                <w:lang w:val="en-US"/>
                              </w:rPr>
                              <w:t>.1.</w:t>
                            </w:r>
                            <w:r w:rsidR="00C406AB">
                              <w:rPr>
                                <w:rFonts w:ascii="宋体" w:hAnsi="宋体" w:cs="宋体" w:hint="eastAsia"/>
                                <w:sz w:val="44"/>
                                <w:szCs w:val="44"/>
                                <w:u w:val="single"/>
                                <w:lang w:val="en-US"/>
                              </w:rPr>
                              <w:t>5</w:t>
                            </w:r>
                            <w:r>
                              <w:rPr>
                                <w:rFonts w:ascii="宋体" w:hAnsi="宋体" w:cs="宋体" w:hint="eastAsia"/>
                                <w:sz w:val="44"/>
                                <w:szCs w:val="44"/>
                                <w:u w:val="single"/>
                              </w:rPr>
                              <w:t xml:space="preserve">              </w:t>
                            </w:r>
                          </w:p>
                          <w:p w14:paraId="428B507D" w14:textId="77777777" w:rsidR="005918D1" w:rsidRDefault="005918D1">
                            <w:pPr>
                              <w:ind w:left="240" w:right="240"/>
                              <w:rPr>
                                <w:rFonts w:ascii="宋体" w:hAnsi="宋体" w:cs="宋体" w:hint="eastAsia"/>
                                <w:b/>
                                <w:bCs/>
                                <w:sz w:val="44"/>
                                <w:szCs w:val="44"/>
                              </w:rPr>
                            </w:pPr>
                          </w:p>
                          <w:p w14:paraId="759BAD90" w14:textId="77777777" w:rsidR="005918D1" w:rsidRDefault="005918D1">
                            <w:pPr>
                              <w:ind w:left="240" w:right="240"/>
                              <w:rPr>
                                <w:rFonts w:ascii="宋体" w:hAnsi="宋体" w:cs="宋体" w:hint="eastAsia"/>
                                <w:b/>
                                <w:bCs/>
                                <w:sz w:val="44"/>
                                <w:szCs w:val="44"/>
                              </w:rPr>
                            </w:pPr>
                          </w:p>
                          <w:p w14:paraId="705E6B90" w14:textId="77777777" w:rsidR="005918D1" w:rsidRDefault="00000000">
                            <w:pPr>
                              <w:ind w:left="240" w:right="240" w:firstLineChars="500" w:firstLine="1606"/>
                              <w:rPr>
                                <w:rFonts w:ascii="宋体" w:hAnsi="宋体" w:cs="宋体" w:hint="eastAsia"/>
                                <w:b/>
                                <w:bCs/>
                                <w:sz w:val="32"/>
                                <w:szCs w:val="32"/>
                              </w:rPr>
                            </w:pPr>
                            <w:r>
                              <w:rPr>
                                <w:rFonts w:ascii="宋体" w:hAnsi="宋体" w:cs="宋体" w:hint="eastAsia"/>
                                <w:b/>
                                <w:bCs/>
                                <w:sz w:val="32"/>
                                <w:szCs w:val="32"/>
                              </w:rPr>
                              <w:t>合肥工业大学 计算机与信息学院</w:t>
                            </w:r>
                          </w:p>
                        </w:txbxContent>
                      </wps:txbx>
                      <wps:bodyPr upright="1"/>
                    </wps:wsp>
                  </a:graphicData>
                </a:graphic>
              </wp:anchor>
            </w:drawing>
          </mc:Choice>
          <mc:Fallback>
            <w:pict>
              <v:shapetype w14:anchorId="244F2746" id="_x0000_t202" coordsize="21600,21600" o:spt="202" path="m,l,21600r21600,l21600,xe">
                <v:stroke joinstyle="miter"/>
                <v:path gradientshapeok="t" o:connecttype="rect"/>
              </v:shapetype>
              <v:shape id="文本框 1" o:spid="_x0000_s1026" type="#_x0000_t202" style="position:absolute;left:0;text-align:left;margin-left:20.1pt;margin-top:8.55pt;width:396pt;height:333.7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" stroked="f">
                <v:textbox>
                  <w:txbxContent>
                    <w:p w14:paraId="2FDD052B" w14:textId="77777777" w:rsidR="005918D1" w:rsidRDefault="005918D1">
                      <w:pPr>
                        <w:ind w:left="240" w:right="240"/>
                        <w:rPr>
                          <w:rFonts w:hint="eastAsia"/>
                          <w:b/>
                          <w:bCs/>
                        </w:rPr>
                      </w:pPr>
                    </w:p>
                    <w:p w14:paraId="4D1C0D40" w14:textId="2BF0C893" w:rsidR="005918D1" w:rsidRDefault="00000000">
                      <w:pPr>
                        <w:spacing w:line="240" w:lineRule="atLeast"/>
                        <w:ind w:left="240" w:right="240"/>
                        <w:rPr>
                          <w:rFonts w:ascii="宋体" w:hAnsi="宋体" w:cs="宋体" w:hint="eastAsia"/>
                          <w:b/>
                          <w:bCs/>
                          <w:sz w:val="44"/>
                          <w:szCs w:val="44"/>
                        </w:rPr>
                      </w:pPr>
                      <w:r>
                        <w:rPr>
                          <w:rFonts w:ascii="宋体" w:hAnsi="宋体" w:cs="宋体" w:hint="eastAsia"/>
                          <w:b/>
                          <w:bCs/>
                          <w:sz w:val="44"/>
                          <w:szCs w:val="44"/>
                        </w:rPr>
                        <w:t xml:space="preserve">实验题目 </w:t>
                      </w:r>
                      <w:r>
                        <w:rPr>
                          <w:rFonts w:ascii="宋体" w:hAnsi="宋体" w:cs="宋体" w:hint="eastAsia"/>
                          <w:sz w:val="44"/>
                          <w:szCs w:val="44"/>
                          <w:u w:val="single"/>
                        </w:rPr>
                        <w:t xml:space="preserve">   </w:t>
                      </w:r>
                      <w:r w:rsidR="00952C31" w:rsidRPr="00952C31">
                        <w:rPr>
                          <w:rFonts w:ascii="宋体" w:hAnsi="宋体" w:cs="宋体"/>
                          <w:sz w:val="44"/>
                          <w:szCs w:val="44"/>
                          <w:u w:val="single"/>
                          <w:lang w:val="en-US"/>
                        </w:rPr>
                        <w:t xml:space="preserve">实验五 进程的创建 </w:t>
                      </w:r>
                      <w:r>
                        <w:rPr>
                          <w:rFonts w:ascii="宋体" w:hAnsi="宋体" w:cs="宋体" w:hint="eastAsia"/>
                          <w:sz w:val="44"/>
                          <w:szCs w:val="44"/>
                          <w:u w:val="single"/>
                        </w:rPr>
                        <w:t xml:space="preserve">                  </w:t>
                      </w:r>
                    </w:p>
                    <w:p w14:paraId="483526CB" w14:textId="348D2D01" w:rsidR="005918D1" w:rsidRDefault="00000000">
                      <w:pPr>
                        <w:spacing w:line="240" w:lineRule="atLeast"/>
                        <w:ind w:left="240" w:right="240"/>
                        <w:rPr>
                          <w:rFonts w:ascii="宋体" w:hAnsi="宋体" w:cs="宋体" w:hint="eastAsia"/>
                          <w:b/>
                          <w:bCs/>
                          <w:sz w:val="44"/>
                          <w:szCs w:val="44"/>
                        </w:rPr>
                      </w:pPr>
                      <w:r>
                        <w:rPr>
                          <w:rFonts w:ascii="宋体" w:hAnsi="宋体" w:cs="宋体" w:hint="eastAsia"/>
                          <w:b/>
                          <w:bCs/>
                          <w:sz w:val="44"/>
                          <w:szCs w:val="44"/>
                        </w:rPr>
                        <w:t xml:space="preserve">学生姓名 </w:t>
                      </w:r>
                      <w:r>
                        <w:rPr>
                          <w:rFonts w:ascii="宋体" w:hAnsi="宋体" w:cs="宋体" w:hint="eastAsia"/>
                          <w:sz w:val="44"/>
                          <w:szCs w:val="44"/>
                          <w:u w:val="single"/>
                        </w:rPr>
                        <w:t xml:space="preserve">        </w:t>
                      </w:r>
                      <w:r w:rsidR="00C406AB">
                        <w:rPr>
                          <w:rFonts w:ascii="宋体" w:hAnsi="宋体" w:cs="宋体" w:hint="eastAsia"/>
                          <w:sz w:val="44"/>
                          <w:szCs w:val="44"/>
                          <w:u w:val="single"/>
                          <w:lang w:val="en-US"/>
                        </w:rPr>
                        <w:t>邓杰湧</w:t>
                      </w:r>
                      <w:r>
                        <w:rPr>
                          <w:rFonts w:ascii="宋体" w:hAnsi="宋体" w:cs="宋体" w:hint="eastAsia"/>
                          <w:sz w:val="44"/>
                          <w:szCs w:val="44"/>
                          <w:u w:val="single"/>
                        </w:rPr>
                        <w:t xml:space="preserve">           </w:t>
                      </w:r>
                    </w:p>
                    <w:p w14:paraId="3A1E0BB8" w14:textId="5B3DD81D" w:rsidR="005918D1" w:rsidRDefault="00000000">
                      <w:pPr>
                        <w:spacing w:line="240" w:lineRule="atLeast"/>
                        <w:ind w:left="240" w:right="240"/>
                        <w:rPr>
                          <w:rFonts w:ascii="宋体" w:hAnsi="宋体" w:cs="宋体" w:hint="eastAsia"/>
                          <w:b/>
                          <w:bCs/>
                          <w:sz w:val="44"/>
                          <w:szCs w:val="44"/>
                        </w:rPr>
                      </w:pPr>
                      <w:r>
                        <w:rPr>
                          <w:rFonts w:ascii="宋体" w:hAnsi="宋体" w:cs="宋体" w:hint="eastAsia"/>
                          <w:b/>
                          <w:bCs/>
                          <w:sz w:val="44"/>
                          <w:szCs w:val="44"/>
                        </w:rPr>
                        <w:t xml:space="preserve">学    号 </w:t>
                      </w:r>
                      <w:r>
                        <w:rPr>
                          <w:rFonts w:ascii="宋体" w:hAnsi="宋体" w:cs="宋体" w:hint="eastAsia"/>
                          <w:sz w:val="44"/>
                          <w:szCs w:val="44"/>
                          <w:u w:val="single"/>
                        </w:rPr>
                        <w:t xml:space="preserve">      </w:t>
                      </w:r>
                      <w:r w:rsidR="00C406AB">
                        <w:rPr>
                          <w:rFonts w:ascii="宋体" w:hAnsi="宋体" w:cs="宋体" w:hint="eastAsia"/>
                          <w:sz w:val="44"/>
                          <w:szCs w:val="44"/>
                          <w:u w:val="single"/>
                          <w:lang w:val="en-US"/>
                        </w:rPr>
                        <w:t>2023212351</w:t>
                      </w:r>
                      <w:r>
                        <w:rPr>
                          <w:rFonts w:ascii="宋体" w:hAnsi="宋体" w:cs="宋体" w:hint="eastAsia"/>
                          <w:sz w:val="44"/>
                          <w:szCs w:val="44"/>
                          <w:u w:val="single"/>
                        </w:rPr>
                        <w:t xml:space="preserve">          </w:t>
                      </w:r>
                    </w:p>
                    <w:p w14:paraId="2DB460BF" w14:textId="7AA61576" w:rsidR="005918D1" w:rsidRDefault="00000000">
                      <w:pPr>
                        <w:spacing w:line="240" w:lineRule="atLeast"/>
                        <w:ind w:left="240" w:right="240"/>
                        <w:rPr>
                          <w:rFonts w:ascii="宋体" w:hAnsi="宋体" w:cs="宋体" w:hint="eastAsia"/>
                          <w:sz w:val="44"/>
                          <w:szCs w:val="44"/>
                        </w:rPr>
                      </w:pPr>
                      <w:r>
                        <w:rPr>
                          <w:rFonts w:ascii="宋体" w:hAnsi="宋体" w:cs="宋体" w:hint="eastAsia"/>
                          <w:b/>
                          <w:bCs/>
                          <w:sz w:val="44"/>
                          <w:szCs w:val="44"/>
                        </w:rPr>
                        <w:t xml:space="preserve">专业班级 </w:t>
                      </w:r>
                      <w:r>
                        <w:rPr>
                          <w:rFonts w:ascii="宋体" w:hAnsi="宋体" w:cs="宋体" w:hint="eastAsia"/>
                          <w:sz w:val="44"/>
                          <w:szCs w:val="44"/>
                          <w:u w:val="single"/>
                        </w:rPr>
                        <w:t xml:space="preserve">     </w:t>
                      </w:r>
                      <w:r>
                        <w:rPr>
                          <w:rFonts w:ascii="宋体" w:hAnsi="宋体" w:cs="宋体" w:hint="eastAsia"/>
                          <w:sz w:val="44"/>
                          <w:szCs w:val="44"/>
                          <w:u w:val="single"/>
                          <w:lang w:val="en-US"/>
                        </w:rPr>
                        <w:t>物联网工程</w:t>
                      </w:r>
                      <w:r w:rsidR="00C406AB">
                        <w:rPr>
                          <w:rFonts w:ascii="宋体" w:hAnsi="宋体" w:cs="宋体" w:hint="eastAsia"/>
                          <w:sz w:val="44"/>
                          <w:szCs w:val="44"/>
                          <w:u w:val="single"/>
                          <w:lang w:val="en-US"/>
                        </w:rPr>
                        <w:t>23-1</w:t>
                      </w:r>
                      <w:r>
                        <w:rPr>
                          <w:rFonts w:ascii="宋体" w:hAnsi="宋体" w:cs="宋体" w:hint="eastAsia"/>
                          <w:sz w:val="44"/>
                          <w:szCs w:val="44"/>
                          <w:u w:val="single"/>
                          <w:lang w:val="en-US"/>
                        </w:rPr>
                        <w:t>班</w:t>
                      </w:r>
                      <w:r>
                        <w:rPr>
                          <w:rFonts w:ascii="宋体" w:hAnsi="宋体" w:cs="宋体" w:hint="eastAsia"/>
                          <w:sz w:val="44"/>
                          <w:szCs w:val="44"/>
                          <w:u w:val="single"/>
                        </w:rPr>
                        <w:t xml:space="preserve">                </w:t>
                      </w:r>
                    </w:p>
                    <w:p w14:paraId="7BF03D20" w14:textId="1EA0CFF5" w:rsidR="005918D1" w:rsidRDefault="00000000">
                      <w:pPr>
                        <w:ind w:left="240" w:right="240"/>
                        <w:rPr>
                          <w:rFonts w:ascii="宋体" w:hAnsi="宋体" w:cs="宋体" w:hint="eastAsia"/>
                          <w:sz w:val="44"/>
                          <w:szCs w:val="44"/>
                          <w:u w:val="single"/>
                        </w:rPr>
                      </w:pPr>
                      <w:r>
                        <w:rPr>
                          <w:rFonts w:ascii="宋体" w:hAnsi="宋体" w:cs="宋体" w:hint="eastAsia"/>
                          <w:b/>
                          <w:bCs/>
                          <w:sz w:val="44"/>
                          <w:szCs w:val="44"/>
                        </w:rPr>
                        <w:t xml:space="preserve">指导教师 </w:t>
                      </w:r>
                      <w:r>
                        <w:rPr>
                          <w:rFonts w:ascii="宋体" w:hAnsi="宋体" w:cs="宋体" w:hint="eastAsia"/>
                          <w:sz w:val="44"/>
                          <w:szCs w:val="44"/>
                          <w:u w:val="single"/>
                        </w:rPr>
                        <w:t xml:space="preserve">      </w:t>
                      </w:r>
                      <w:r w:rsidR="00C406AB">
                        <w:rPr>
                          <w:rFonts w:ascii="宋体" w:hAnsi="宋体" w:cs="宋体" w:hint="eastAsia"/>
                          <w:sz w:val="44"/>
                          <w:szCs w:val="44"/>
                          <w:u w:val="single"/>
                          <w:lang w:val="en-US"/>
                        </w:rPr>
                        <w:t xml:space="preserve">  田卫东</w:t>
                      </w:r>
                      <w:r>
                        <w:rPr>
                          <w:rFonts w:ascii="宋体" w:hAnsi="宋体" w:cs="宋体" w:hint="eastAsia"/>
                          <w:sz w:val="44"/>
                          <w:szCs w:val="44"/>
                          <w:u w:val="single"/>
                        </w:rPr>
                        <w:t xml:space="preserve">             </w:t>
                      </w:r>
                    </w:p>
                    <w:p w14:paraId="4A65E83D" w14:textId="5B00330B" w:rsidR="005918D1" w:rsidRDefault="00000000">
                      <w:pPr>
                        <w:ind w:left="240" w:right="240"/>
                        <w:rPr>
                          <w:rFonts w:ascii="宋体" w:hAnsi="宋体" w:cs="宋体" w:hint="eastAsia"/>
                          <w:sz w:val="44"/>
                          <w:szCs w:val="44"/>
                          <w:u w:val="single"/>
                        </w:rPr>
                      </w:pPr>
                      <w:r>
                        <w:rPr>
                          <w:rFonts w:ascii="宋体" w:hAnsi="宋体" w:cs="宋体" w:hint="eastAsia"/>
                          <w:b/>
                          <w:bCs/>
                          <w:sz w:val="44"/>
                          <w:szCs w:val="44"/>
                        </w:rPr>
                        <w:t xml:space="preserve">完成日期 </w:t>
                      </w:r>
                      <w:r>
                        <w:rPr>
                          <w:rFonts w:ascii="宋体" w:hAnsi="宋体" w:cs="宋体" w:hint="eastAsia"/>
                          <w:sz w:val="44"/>
                          <w:szCs w:val="44"/>
                          <w:u w:val="single"/>
                        </w:rPr>
                        <w:t xml:space="preserve">    </w:t>
                      </w:r>
                      <w:r w:rsidR="00C406AB">
                        <w:rPr>
                          <w:rFonts w:ascii="宋体" w:hAnsi="宋体" w:cs="宋体" w:hint="eastAsia"/>
                          <w:sz w:val="44"/>
                          <w:szCs w:val="44"/>
                          <w:u w:val="single"/>
                        </w:rPr>
                        <w:t xml:space="preserve">   </w:t>
                      </w:r>
                      <w:r>
                        <w:rPr>
                          <w:rFonts w:ascii="宋体" w:hAnsi="宋体" w:cs="宋体" w:hint="eastAsia"/>
                          <w:sz w:val="44"/>
                          <w:szCs w:val="44"/>
                          <w:u w:val="single"/>
                          <w:lang w:val="en-US"/>
                        </w:rPr>
                        <w:t>202</w:t>
                      </w:r>
                      <w:r w:rsidR="00C406AB">
                        <w:rPr>
                          <w:rFonts w:ascii="宋体" w:hAnsi="宋体" w:cs="宋体" w:hint="eastAsia"/>
                          <w:sz w:val="44"/>
                          <w:szCs w:val="44"/>
                          <w:u w:val="single"/>
                          <w:lang w:val="en-US"/>
                        </w:rPr>
                        <w:t>6</w:t>
                      </w:r>
                      <w:r>
                        <w:rPr>
                          <w:rFonts w:ascii="宋体" w:hAnsi="宋体" w:cs="宋体" w:hint="eastAsia"/>
                          <w:sz w:val="44"/>
                          <w:szCs w:val="44"/>
                          <w:u w:val="single"/>
                          <w:lang w:val="en-US"/>
                        </w:rPr>
                        <w:t>.1.</w:t>
                      </w:r>
                      <w:r w:rsidR="00C406AB">
                        <w:rPr>
                          <w:rFonts w:ascii="宋体" w:hAnsi="宋体" w:cs="宋体" w:hint="eastAsia"/>
                          <w:sz w:val="44"/>
                          <w:szCs w:val="44"/>
                          <w:u w:val="single"/>
                          <w:lang w:val="en-US"/>
                        </w:rPr>
                        <w:t>5</w:t>
                      </w:r>
                      <w:r>
                        <w:rPr>
                          <w:rFonts w:ascii="宋体" w:hAnsi="宋体" w:cs="宋体" w:hint="eastAsia"/>
                          <w:sz w:val="44"/>
                          <w:szCs w:val="44"/>
                          <w:u w:val="single"/>
                        </w:rPr>
                        <w:t xml:space="preserve">              </w:t>
                      </w:r>
                    </w:p>
                    <w:p w14:paraId="428B507D" w14:textId="77777777" w:rsidR="005918D1" w:rsidRDefault="005918D1">
                      <w:pPr>
                        <w:ind w:left="240" w:right="240"/>
                        <w:rPr>
                          <w:rFonts w:ascii="宋体" w:hAnsi="宋体" w:cs="宋体" w:hint="eastAsia"/>
                          <w:b/>
                          <w:bCs/>
                          <w:sz w:val="44"/>
                          <w:szCs w:val="44"/>
                        </w:rPr>
                      </w:pPr>
                    </w:p>
                    <w:p w14:paraId="759BAD90" w14:textId="77777777" w:rsidR="005918D1" w:rsidRDefault="005918D1">
                      <w:pPr>
                        <w:ind w:left="240" w:right="240"/>
                        <w:rPr>
                          <w:rFonts w:ascii="宋体" w:hAnsi="宋体" w:cs="宋体" w:hint="eastAsia"/>
                          <w:b/>
                          <w:bCs/>
                          <w:sz w:val="44"/>
                          <w:szCs w:val="44"/>
                        </w:rPr>
                      </w:pPr>
                    </w:p>
                    <w:p w14:paraId="705E6B90" w14:textId="77777777" w:rsidR="005918D1" w:rsidRDefault="00000000">
                      <w:pPr>
                        <w:ind w:left="240" w:right="240" w:firstLineChars="500" w:firstLine="1606"/>
                        <w:rPr>
                          <w:rFonts w:ascii="宋体" w:hAnsi="宋体" w:cs="宋体" w:hint="eastAsia"/>
                          <w:b/>
                          <w:bCs/>
                          <w:sz w:val="32"/>
                          <w:szCs w:val="32"/>
                        </w:rPr>
                      </w:pPr>
                      <w:r>
                        <w:rPr>
                          <w:rFonts w:ascii="宋体" w:hAnsi="宋体" w:cs="宋体" w:hint="eastAsia"/>
                          <w:b/>
                          <w:bCs/>
                          <w:sz w:val="32"/>
                          <w:szCs w:val="32"/>
                        </w:rPr>
                        <w:t>合肥工业大学 计算机与信息学院</w:t>
                      </w:r>
                    </w:p>
                  </w:txbxContent>
                </v:textbox>
              </v:shape>
            </w:pict>
          </mc:Fallback>
        </mc:AlternateContent>
      </w:r>
    </w:p>
    <w:p w14:paraId="49A7DE02" w14:textId="77777777" w:rsidR="005918D1" w:rsidRDefault="005918D1">
      <w:pPr>
        <w:ind w:left="240" w:right="240"/>
        <w:rPr>
          <w:rFonts w:hint="eastAsia"/>
        </w:rPr>
      </w:pPr>
    </w:p>
    <w:p w14:paraId="47FCE1D9" w14:textId="77777777" w:rsidR="005918D1" w:rsidRDefault="005918D1">
      <w:pPr>
        <w:ind w:left="240" w:right="240"/>
        <w:rPr>
          <w:rFonts w:hint="eastAsia"/>
        </w:rPr>
      </w:pPr>
    </w:p>
    <w:p w14:paraId="4B711A9F" w14:textId="77777777" w:rsidR="005918D1" w:rsidRDefault="005918D1">
      <w:pPr>
        <w:ind w:left="240" w:right="240"/>
        <w:rPr>
          <w:rFonts w:hint="eastAsia"/>
        </w:rPr>
      </w:pPr>
    </w:p>
    <w:p w14:paraId="4D1728F7" w14:textId="77777777" w:rsidR="005918D1" w:rsidRDefault="005918D1">
      <w:pPr>
        <w:ind w:left="240" w:right="240"/>
        <w:rPr>
          <w:rFonts w:hint="eastAsia"/>
        </w:rPr>
      </w:pPr>
    </w:p>
    <w:p w14:paraId="0C8B7874" w14:textId="77777777" w:rsidR="005918D1" w:rsidRDefault="005918D1">
      <w:pPr>
        <w:ind w:left="240" w:right="240"/>
        <w:rPr>
          <w:rFonts w:hint="eastAsia"/>
        </w:rPr>
      </w:pPr>
    </w:p>
    <w:p w14:paraId="5D98C31F" w14:textId="77777777" w:rsidR="005918D1" w:rsidRDefault="005918D1">
      <w:pPr>
        <w:ind w:left="240" w:right="240"/>
        <w:rPr>
          <w:rFonts w:hint="eastAsia"/>
        </w:rPr>
      </w:pPr>
    </w:p>
    <w:p w14:paraId="488252F4" w14:textId="77777777" w:rsidR="005918D1" w:rsidRDefault="005918D1">
      <w:pPr>
        <w:ind w:left="240" w:right="240"/>
        <w:rPr>
          <w:rFonts w:hint="eastAsia"/>
        </w:rPr>
      </w:pPr>
    </w:p>
    <w:p w14:paraId="4AB53A8C" w14:textId="77777777" w:rsidR="005918D1" w:rsidRDefault="005918D1">
      <w:pPr>
        <w:ind w:left="240" w:right="240"/>
        <w:rPr>
          <w:rFonts w:hint="eastAsia"/>
        </w:rPr>
      </w:pPr>
    </w:p>
    <w:p w14:paraId="2593F9E2" w14:textId="77777777" w:rsidR="005918D1" w:rsidRDefault="005918D1">
      <w:pPr>
        <w:ind w:left="240" w:right="240"/>
        <w:rPr>
          <w:rFonts w:hint="eastAsia"/>
        </w:rPr>
      </w:pPr>
    </w:p>
    <w:p w14:paraId="38E61198" w14:textId="77777777" w:rsidR="005918D1" w:rsidRDefault="005918D1">
      <w:pPr>
        <w:ind w:left="240" w:right="240"/>
        <w:rPr>
          <w:rFonts w:hint="eastAsia"/>
        </w:rPr>
      </w:pPr>
    </w:p>
    <w:p w14:paraId="6D3DBA6D" w14:textId="77777777" w:rsidR="005918D1" w:rsidRDefault="005918D1">
      <w:pPr>
        <w:ind w:left="240" w:right="240"/>
        <w:rPr>
          <w:rFonts w:hint="eastAsia"/>
        </w:rPr>
      </w:pPr>
    </w:p>
    <w:p w14:paraId="7425C900" w14:textId="77777777" w:rsidR="005918D1" w:rsidRDefault="005918D1">
      <w:pPr>
        <w:ind w:left="240" w:right="240"/>
        <w:rPr>
          <w:rFonts w:hint="eastAsia"/>
        </w:rPr>
      </w:pPr>
    </w:p>
    <w:p w14:paraId="689D0A4C" w14:textId="77777777" w:rsidR="005918D1" w:rsidRDefault="005918D1">
      <w:pPr>
        <w:ind w:left="240" w:right="240"/>
        <w:rPr>
          <w:rFonts w:hint="eastAsia"/>
        </w:rPr>
      </w:pPr>
    </w:p>
    <w:p w14:paraId="6BA0E4D7" w14:textId="77777777" w:rsidR="005918D1" w:rsidRDefault="005918D1">
      <w:pPr>
        <w:ind w:left="240" w:right="240"/>
        <w:rPr>
          <w:rFonts w:hint="eastAsia"/>
        </w:rPr>
      </w:pPr>
    </w:p>
    <w:p w14:paraId="16780724" w14:textId="77777777" w:rsidR="005918D1" w:rsidRDefault="005918D1">
      <w:pPr>
        <w:ind w:left="240" w:right="240"/>
        <w:rPr>
          <w:rFonts w:hint="eastAsia"/>
        </w:rPr>
      </w:pPr>
    </w:p>
    <w:p w14:paraId="15B6AD73" w14:textId="77777777" w:rsidR="005918D1" w:rsidRDefault="005918D1">
      <w:pPr>
        <w:ind w:left="240" w:right="240"/>
        <w:rPr>
          <w:rFonts w:hint="eastAsia"/>
        </w:rPr>
      </w:pPr>
    </w:p>
    <w:p w14:paraId="1C28BF30" w14:textId="77777777" w:rsidR="005918D1" w:rsidRDefault="005918D1">
      <w:pPr>
        <w:ind w:left="240" w:right="240"/>
        <w:rPr>
          <w:rFonts w:hint="eastAsia"/>
        </w:rPr>
      </w:pPr>
    </w:p>
    <w:p w14:paraId="623B66EF" w14:textId="77777777" w:rsidR="005918D1" w:rsidRDefault="005918D1">
      <w:pPr>
        <w:ind w:left="240" w:right="240"/>
        <w:rPr>
          <w:rFonts w:hint="eastAsia"/>
        </w:rPr>
      </w:pPr>
    </w:p>
    <w:p w14:paraId="1BE8B824" w14:textId="77777777" w:rsidR="005918D1" w:rsidRDefault="005918D1">
      <w:pPr>
        <w:ind w:left="240" w:right="240"/>
        <w:rPr>
          <w:rFonts w:hint="eastAsia"/>
        </w:rPr>
      </w:pPr>
    </w:p>
    <w:p w14:paraId="49ED0456" w14:textId="77777777" w:rsidR="005918D1" w:rsidRDefault="005918D1">
      <w:pPr>
        <w:ind w:left="240" w:right="240"/>
        <w:rPr>
          <w:rFonts w:hint="eastAsia"/>
        </w:rPr>
      </w:pPr>
    </w:p>
    <w:p w14:paraId="24CC271E" w14:textId="77777777" w:rsidR="005918D1" w:rsidRDefault="005918D1">
      <w:pPr>
        <w:ind w:left="240" w:right="240"/>
        <w:rPr>
          <w:rFonts w:hint="eastAsia"/>
        </w:rPr>
      </w:pPr>
    </w:p>
    <w:p w14:paraId="47057580" w14:textId="77777777" w:rsidR="005918D1" w:rsidRDefault="005918D1">
      <w:pPr>
        <w:spacing w:before="16"/>
        <w:ind w:left="240" w:right="240"/>
        <w:jc w:val="both"/>
        <w:rPr>
          <w:rFonts w:ascii="宋体" w:hAnsi="宋体" w:cs="宋体" w:hint="eastAsia"/>
          <w:b/>
          <w:sz w:val="44"/>
        </w:rPr>
      </w:pPr>
    </w:p>
    <w:p w14:paraId="377993E8" w14:textId="77777777" w:rsidR="005918D1" w:rsidRDefault="005918D1">
      <w:pPr>
        <w:spacing w:before="16"/>
        <w:ind w:left="240" w:right="240"/>
        <w:jc w:val="both"/>
        <w:rPr>
          <w:rFonts w:ascii="宋体" w:hAnsi="宋体" w:cs="宋体" w:hint="eastAsia"/>
          <w:b/>
          <w:sz w:val="44"/>
        </w:rPr>
      </w:pPr>
    </w:p>
    <w:p w14:paraId="76960EE3" w14:textId="77777777" w:rsidR="005918D1" w:rsidRDefault="005918D1">
      <w:pPr>
        <w:spacing w:before="16"/>
        <w:ind w:left="240" w:right="240"/>
        <w:jc w:val="both"/>
        <w:rPr>
          <w:rFonts w:ascii="宋体" w:hAnsi="宋体" w:cs="宋体" w:hint="eastAsia"/>
          <w:b/>
          <w:sz w:val="44"/>
        </w:rPr>
      </w:pPr>
    </w:p>
    <w:p w14:paraId="75C60EC0" w14:textId="2CE8A72D" w:rsidR="005918D1" w:rsidRDefault="00000000">
      <w:pPr>
        <w:spacing w:before="16"/>
        <w:ind w:left="240" w:right="240"/>
        <w:jc w:val="center"/>
        <w:rPr>
          <w:rFonts w:ascii="宋体" w:hAnsi="宋体" w:cs="宋体" w:hint="eastAsia"/>
          <w:b/>
          <w:sz w:val="44"/>
        </w:rPr>
      </w:pPr>
      <w:r>
        <w:rPr>
          <w:rFonts w:ascii="宋体" w:hAnsi="宋体" w:cs="宋体" w:hint="eastAsia"/>
          <w:b/>
          <w:sz w:val="44"/>
        </w:rPr>
        <w:lastRenderedPageBreak/>
        <w:t xml:space="preserve">实验 </w:t>
      </w:r>
      <w:r w:rsidR="0011393A">
        <w:rPr>
          <w:rFonts w:ascii="宋体" w:hAnsi="宋体" w:cs="宋体" w:hint="eastAsia"/>
          <w:b/>
          <w:sz w:val="44"/>
        </w:rPr>
        <w:t>5</w:t>
      </w:r>
      <w:r w:rsidR="0011393A" w:rsidRPr="0011393A">
        <w:rPr>
          <w:rFonts w:ascii="宋体" w:hAnsi="宋体" w:cs="宋体"/>
          <w:b/>
          <w:sz w:val="44"/>
        </w:rPr>
        <w:t>进程的创建</w:t>
      </w:r>
    </w:p>
    <w:p w14:paraId="4A30D85B" w14:textId="77777777" w:rsidR="005918D1" w:rsidRDefault="00000000">
      <w:pPr>
        <w:pStyle w:val="1"/>
        <w:numPr>
          <w:ilvl w:val="0"/>
          <w:numId w:val="1"/>
        </w:numPr>
        <w:tabs>
          <w:tab w:val="left" w:pos="541"/>
        </w:tabs>
        <w:spacing w:before="137"/>
        <w:ind w:left="661" w:right="240" w:hanging="421"/>
        <w:rPr>
          <w:rFonts w:ascii="宋体" w:eastAsia="宋体" w:hAnsi="宋体" w:cs="宋体" w:hint="eastAsia"/>
        </w:rPr>
      </w:pPr>
      <w:r>
        <w:rPr>
          <w:rFonts w:ascii="宋体" w:eastAsia="宋体" w:hAnsi="宋体" w:cs="宋体" w:hint="eastAsia"/>
        </w:rPr>
        <w:t>实验目的和任务要求</w:t>
      </w:r>
    </w:p>
    <w:p w14:paraId="6533D3A6" w14:textId="77777777" w:rsidR="0011393A" w:rsidRDefault="0011393A" w:rsidP="0011393A">
      <w:pPr>
        <w:pStyle w:val="a4"/>
        <w:tabs>
          <w:tab w:val="left" w:pos="1202"/>
        </w:tabs>
        <w:ind w:left="240" w:right="240" w:firstLineChars="195" w:firstLine="468"/>
        <w:jc w:val="left"/>
        <w:rPr>
          <w:rFonts w:ascii="宋体" w:eastAsia="宋体" w:hAnsi="宋体" w:cs="宋体"/>
        </w:rPr>
      </w:pPr>
      <w:r w:rsidRPr="0011393A">
        <w:rPr>
          <w:rFonts w:ascii="宋体" w:eastAsia="宋体" w:hAnsi="宋体" w:cs="宋体"/>
        </w:rPr>
        <w:t xml:space="preserve">掌握创建子进程和加载执行新程序的方法，理解创建子进程和加载执行程序的不同。 </w:t>
      </w:r>
    </w:p>
    <w:p w14:paraId="7F0B8785" w14:textId="104B7DD8" w:rsidR="005918D1" w:rsidRPr="0011393A" w:rsidRDefault="0011393A" w:rsidP="0011393A">
      <w:pPr>
        <w:pStyle w:val="a4"/>
        <w:tabs>
          <w:tab w:val="left" w:pos="1202"/>
        </w:tabs>
        <w:ind w:left="240" w:right="240" w:firstLineChars="195" w:firstLine="468"/>
        <w:jc w:val="left"/>
        <w:rPr>
          <w:rFonts w:ascii="宋体" w:eastAsia="宋体" w:hAnsi="宋体" w:cs="宋体" w:hint="eastAsia"/>
        </w:rPr>
      </w:pPr>
      <w:r w:rsidRPr="0011393A">
        <w:rPr>
          <w:rFonts w:ascii="宋体" w:eastAsia="宋体" w:hAnsi="宋体" w:cs="宋体"/>
        </w:rPr>
        <w:t>调试跟踪fork和execve系统调用函数的执行过程。</w:t>
      </w:r>
    </w:p>
    <w:p w14:paraId="785AFB64" w14:textId="77777777" w:rsidR="005918D1" w:rsidRDefault="00000000">
      <w:pPr>
        <w:pStyle w:val="1"/>
        <w:numPr>
          <w:ilvl w:val="0"/>
          <w:numId w:val="1"/>
        </w:numPr>
        <w:tabs>
          <w:tab w:val="left" w:pos="541"/>
        </w:tabs>
        <w:ind w:left="661" w:right="240" w:hanging="421"/>
        <w:rPr>
          <w:rFonts w:ascii="宋体" w:eastAsia="宋体" w:hAnsi="宋体" w:cs="宋体" w:hint="eastAsia"/>
        </w:rPr>
      </w:pPr>
      <w:r>
        <w:rPr>
          <w:rFonts w:ascii="宋体" w:eastAsia="宋体" w:hAnsi="宋体" w:cs="宋体" w:hint="eastAsia"/>
        </w:rPr>
        <w:t>实验原理</w:t>
      </w:r>
    </w:p>
    <w:p w14:paraId="556B11C1" w14:textId="77777777" w:rsidR="005918D1" w:rsidRDefault="00000000">
      <w:pPr>
        <w:pStyle w:val="a4"/>
        <w:tabs>
          <w:tab w:val="left" w:pos="1202"/>
        </w:tabs>
        <w:spacing w:before="110"/>
        <w:ind w:left="240" w:right="240" w:firstLine="0"/>
        <w:jc w:val="left"/>
        <w:rPr>
          <w:rFonts w:ascii="宋体" w:eastAsia="宋体" w:hAnsi="宋体" w:cs="宋体" w:hint="eastAsia"/>
        </w:rPr>
      </w:pPr>
      <w:r>
        <w:rPr>
          <w:rFonts w:ascii="宋体" w:eastAsia="宋体" w:hAnsi="宋体" w:cs="宋体" w:hint="eastAsia"/>
        </w:rPr>
        <w:t>（</w:t>
      </w:r>
      <w:r>
        <w:rPr>
          <w:rFonts w:ascii="宋体" w:eastAsia="宋体" w:hAnsi="宋体" w:cs="宋体" w:hint="eastAsia"/>
          <w:lang w:val="en-US"/>
        </w:rPr>
        <w:t>1</w:t>
      </w:r>
      <w:r>
        <w:rPr>
          <w:rFonts w:ascii="宋体" w:eastAsia="宋体" w:hAnsi="宋体" w:cs="宋体" w:hint="eastAsia"/>
        </w:rPr>
        <w:t>）EOS</w:t>
      </w:r>
      <w:r>
        <w:rPr>
          <w:rFonts w:ascii="宋体" w:eastAsia="宋体" w:hAnsi="宋体" w:cs="宋体" w:hint="eastAsia"/>
          <w:spacing w:val="-8"/>
        </w:rPr>
        <w:t xml:space="preserve"> 操作系统如何启动。</w:t>
      </w:r>
    </w:p>
    <w:p w14:paraId="0794FEA5" w14:textId="77777777" w:rsidR="005918D1" w:rsidRDefault="00000000">
      <w:pPr>
        <w:pStyle w:val="a4"/>
        <w:tabs>
          <w:tab w:val="left" w:pos="1202"/>
        </w:tabs>
        <w:ind w:left="240" w:right="240" w:firstLine="0"/>
        <w:jc w:val="left"/>
        <w:rPr>
          <w:rFonts w:ascii="宋体" w:eastAsia="宋体" w:hAnsi="宋体" w:cs="宋体" w:hint="eastAsia"/>
        </w:rPr>
      </w:pPr>
      <w:r>
        <w:rPr>
          <w:rFonts w:ascii="宋体" w:eastAsia="宋体" w:hAnsi="宋体" w:cs="宋体" w:hint="eastAsia"/>
        </w:rPr>
        <w:t>（</w:t>
      </w:r>
      <w:r>
        <w:rPr>
          <w:rFonts w:ascii="宋体" w:eastAsia="宋体" w:hAnsi="宋体" w:cs="宋体" w:hint="eastAsia"/>
          <w:lang w:val="en-US"/>
        </w:rPr>
        <w:t>2</w:t>
      </w:r>
      <w:r>
        <w:rPr>
          <w:rFonts w:ascii="宋体" w:eastAsia="宋体" w:hAnsi="宋体" w:cs="宋体" w:hint="eastAsia"/>
        </w:rPr>
        <w:t>）汇编语言相关知识。</w:t>
      </w:r>
    </w:p>
    <w:p w14:paraId="79F9B822" w14:textId="77777777" w:rsidR="005918D1" w:rsidRDefault="00000000">
      <w:pPr>
        <w:pStyle w:val="a4"/>
        <w:tabs>
          <w:tab w:val="left" w:pos="1202"/>
        </w:tabs>
        <w:spacing w:before="4"/>
        <w:ind w:left="240" w:right="240" w:firstLine="0"/>
        <w:jc w:val="left"/>
        <w:rPr>
          <w:rFonts w:ascii="宋体" w:eastAsia="宋体" w:hAnsi="宋体" w:cs="宋体" w:hint="eastAsia"/>
        </w:rPr>
      </w:pPr>
      <w:r>
        <w:rPr>
          <w:rFonts w:ascii="宋体" w:eastAsia="宋体" w:hAnsi="宋体" w:cs="宋体" w:hint="eastAsia"/>
        </w:rPr>
        <w:t>（</w:t>
      </w:r>
      <w:r>
        <w:rPr>
          <w:rFonts w:ascii="宋体" w:eastAsia="宋体" w:hAnsi="宋体" w:cs="宋体" w:hint="eastAsia"/>
          <w:lang w:val="en-US"/>
        </w:rPr>
        <w:t>3</w:t>
      </w:r>
      <w:r>
        <w:rPr>
          <w:rFonts w:ascii="宋体" w:eastAsia="宋体" w:hAnsi="宋体" w:cs="宋体" w:hint="eastAsia"/>
        </w:rPr>
        <w:t>）Bochs</w:t>
      </w:r>
      <w:r>
        <w:rPr>
          <w:rFonts w:ascii="宋体" w:eastAsia="宋体" w:hAnsi="宋体" w:cs="宋体" w:hint="eastAsia"/>
          <w:spacing w:val="-13"/>
        </w:rPr>
        <w:t xml:space="preserve"> 虚拟机软件的特点和 </w:t>
      </w:r>
      <w:r>
        <w:rPr>
          <w:rFonts w:ascii="宋体" w:eastAsia="宋体" w:hAnsi="宋体" w:cs="宋体" w:hint="eastAsia"/>
        </w:rPr>
        <w:t>Bochs</w:t>
      </w:r>
      <w:r>
        <w:rPr>
          <w:rFonts w:ascii="宋体" w:eastAsia="宋体" w:hAnsi="宋体" w:cs="宋体" w:hint="eastAsia"/>
          <w:spacing w:val="-9"/>
        </w:rPr>
        <w:t xml:space="preserve"> 的调试命令。</w:t>
      </w:r>
    </w:p>
    <w:p w14:paraId="7C19F964" w14:textId="77777777" w:rsidR="005918D1" w:rsidRDefault="005918D1">
      <w:pPr>
        <w:pStyle w:val="a3"/>
        <w:spacing w:before="11"/>
        <w:ind w:left="240" w:right="240"/>
        <w:rPr>
          <w:rFonts w:ascii="宋体" w:eastAsia="宋体" w:hAnsi="宋体" w:cs="宋体" w:hint="eastAsia"/>
          <w:sz w:val="32"/>
        </w:rPr>
      </w:pPr>
    </w:p>
    <w:p w14:paraId="0B817A13" w14:textId="77777777" w:rsidR="005918D1" w:rsidRDefault="00000000">
      <w:pPr>
        <w:pStyle w:val="1"/>
        <w:numPr>
          <w:ilvl w:val="0"/>
          <w:numId w:val="1"/>
        </w:numPr>
        <w:tabs>
          <w:tab w:val="left" w:pos="541"/>
        </w:tabs>
        <w:ind w:left="661" w:right="240" w:hanging="421"/>
        <w:rPr>
          <w:rFonts w:ascii="宋体" w:eastAsia="宋体" w:hAnsi="宋体" w:cs="宋体" w:hint="eastAsia"/>
        </w:rPr>
      </w:pPr>
      <w:r>
        <w:rPr>
          <w:rFonts w:ascii="宋体" w:eastAsia="宋体" w:hAnsi="宋体" w:cs="宋体" w:hint="eastAsia"/>
        </w:rPr>
        <w:t>实验内容</w:t>
      </w:r>
    </w:p>
    <w:p w14:paraId="0134F16A" w14:textId="0FF555E1" w:rsidR="005918D1" w:rsidRDefault="003C0EEF" w:rsidP="003C0EEF">
      <w:pPr>
        <w:pStyle w:val="2"/>
        <w:rPr>
          <w:rFonts w:hint="eastAsia"/>
        </w:rPr>
      </w:pPr>
      <w:r>
        <w:rPr>
          <w:rFonts w:hint="eastAsia"/>
        </w:rPr>
        <w:t>3.1</w:t>
      </w:r>
      <w:r w:rsidR="0011393A">
        <w:t>任务（一）：在Linux 0.11应用程序中调用fork函数创建子进程</w:t>
      </w:r>
    </w:p>
    <w:p w14:paraId="5A2369BE" w14:textId="77777777" w:rsidR="0011393A" w:rsidRDefault="0011393A" w:rsidP="004833E0">
      <w:r w:rsidRPr="0011393A">
        <w:rPr>
          <w:b/>
          <w:bCs/>
        </w:rPr>
        <w:t>调用</w:t>
      </w:r>
      <w:r w:rsidRPr="0011393A">
        <w:rPr>
          <w:b/>
          <w:bCs/>
        </w:rPr>
        <w:t>fork</w:t>
      </w:r>
      <w:r w:rsidRPr="0011393A">
        <w:rPr>
          <w:b/>
          <w:bCs/>
        </w:rPr>
        <w:t>函数创建子进程</w:t>
      </w:r>
    </w:p>
    <w:p w14:paraId="07A3C3EC" w14:textId="77777777" w:rsidR="0011393A" w:rsidRDefault="0011393A" w:rsidP="0011393A">
      <w:pPr>
        <w:ind w:firstLineChars="177" w:firstLine="425"/>
      </w:pPr>
      <w:r>
        <w:t>在</w:t>
      </w:r>
      <w:r>
        <w:t xml:space="preserve">Linux 0.11 </w:t>
      </w:r>
      <w:r>
        <w:t>应用程序中调用</w:t>
      </w:r>
      <w:r>
        <w:t>fork</w:t>
      </w:r>
      <w:r>
        <w:t>函数创建子进程，并分析程序运行的结果。步骤如下：</w:t>
      </w:r>
      <w:r>
        <w:t xml:space="preserve"> </w:t>
      </w:r>
    </w:p>
    <w:p w14:paraId="01F26D6A" w14:textId="77777777" w:rsidR="0011393A" w:rsidRDefault="0011393A" w:rsidP="0011393A">
      <w:pPr>
        <w:ind w:firstLineChars="177" w:firstLine="425"/>
      </w:pPr>
      <w:r>
        <w:t xml:space="preserve">1. </w:t>
      </w:r>
      <w:r>
        <w:t>按</w:t>
      </w:r>
      <w:r>
        <w:t>F5</w:t>
      </w:r>
      <w:r>
        <w:t>启动调试。</w:t>
      </w:r>
      <w:r>
        <w:t xml:space="preserve"> </w:t>
      </w:r>
    </w:p>
    <w:p w14:paraId="7BB25B7A" w14:textId="309FEA76" w:rsidR="004833E0" w:rsidRDefault="0011393A" w:rsidP="0011393A">
      <w:pPr>
        <w:ind w:firstLineChars="177" w:firstLine="425"/>
      </w:pPr>
      <w:r>
        <w:t xml:space="preserve">2. </w:t>
      </w:r>
      <w:r>
        <w:t>待</w:t>
      </w:r>
      <w:r>
        <w:t xml:space="preserve">Linux 0.11 </w:t>
      </w:r>
      <w:r>
        <w:t>启动后，使用</w:t>
      </w:r>
      <w:r>
        <w:t>vi</w:t>
      </w:r>
      <w:r>
        <w:t>编辑器新建一个</w:t>
      </w:r>
      <w:r>
        <w:t>main.c</w:t>
      </w:r>
      <w:r>
        <w:t>文件，编写如下的代码。其中的</w:t>
      </w:r>
      <w:r>
        <w:t xml:space="preserve">getpid </w:t>
      </w:r>
      <w:r>
        <w:t>函数是一个系统调用函数，返回当前进程的进程号。</w:t>
      </w:r>
    </w:p>
    <w:p w14:paraId="04E90A9C" w14:textId="77777777" w:rsidR="0011393A" w:rsidRDefault="0011393A" w:rsidP="004833E0"/>
    <w:p w14:paraId="0A716399" w14:textId="77777777" w:rsidR="0011393A" w:rsidRDefault="0011393A" w:rsidP="0011393A">
      <w:pPr>
        <w:ind w:firstLineChars="177" w:firstLine="425"/>
      </w:pPr>
      <w:r>
        <w:t xml:space="preserve">3. </w:t>
      </w:r>
      <w:r>
        <w:t>使用命令</w:t>
      </w:r>
      <w:r>
        <w:t>gcc main.c -o app</w:t>
      </w:r>
      <w:r>
        <w:t>生成可执行文件</w:t>
      </w:r>
      <w:r>
        <w:t>app</w:t>
      </w:r>
      <w:r>
        <w:t>。</w:t>
      </w:r>
      <w:r>
        <w:t xml:space="preserve"> </w:t>
      </w:r>
    </w:p>
    <w:p w14:paraId="0A5442F9" w14:textId="77777777" w:rsidR="0011393A" w:rsidRDefault="0011393A" w:rsidP="0011393A">
      <w:pPr>
        <w:ind w:firstLineChars="177" w:firstLine="425"/>
      </w:pPr>
      <w:r>
        <w:t xml:space="preserve">4. </w:t>
      </w:r>
      <w:r>
        <w:t>执行</w:t>
      </w:r>
      <w:r>
        <w:t xml:space="preserve"> chmod +x app</w:t>
      </w:r>
      <w:r>
        <w:t>命令为</w:t>
      </w:r>
      <w:r>
        <w:t>app</w:t>
      </w:r>
      <w:r>
        <w:t>文件添加可执行权限。</w:t>
      </w:r>
      <w:r>
        <w:t xml:space="preserve"> </w:t>
      </w:r>
    </w:p>
    <w:p w14:paraId="796757B5" w14:textId="77777777" w:rsidR="0011393A" w:rsidRDefault="0011393A" w:rsidP="0011393A">
      <w:pPr>
        <w:ind w:firstLineChars="177" w:firstLine="425"/>
      </w:pPr>
      <w:r>
        <w:t xml:space="preserve">5. </w:t>
      </w:r>
      <w:r>
        <w:t>执行</w:t>
      </w:r>
      <w:r>
        <w:t>sync</w:t>
      </w:r>
      <w:r>
        <w:t>命令，将文件保存到硬盘。</w:t>
      </w:r>
      <w:r>
        <w:t xml:space="preserve"> </w:t>
      </w:r>
    </w:p>
    <w:p w14:paraId="062A5ABE" w14:textId="5D9A0965" w:rsidR="0011393A" w:rsidRDefault="0011393A" w:rsidP="0011393A">
      <w:pPr>
        <w:ind w:firstLineChars="177" w:firstLine="425"/>
        <w:rPr>
          <w:rFonts w:hint="eastAsia"/>
        </w:rPr>
      </w:pPr>
      <w:r>
        <w:t xml:space="preserve">6. </w:t>
      </w:r>
      <w:r>
        <w:t>使用命令</w:t>
      </w:r>
      <w:r>
        <w:t>./app</w:t>
      </w:r>
      <w:r>
        <w:t>运行可执行文件</w:t>
      </w:r>
      <w:r>
        <w:t>app</w:t>
      </w:r>
      <w:r>
        <w:t>，分析运行结果。</w:t>
      </w:r>
    </w:p>
    <w:p w14:paraId="31FBE4E6" w14:textId="4D06950A" w:rsidR="0011393A" w:rsidRDefault="0011393A" w:rsidP="0011393A">
      <w:pPr>
        <w:ind w:firstLineChars="236" w:firstLine="566"/>
      </w:pPr>
      <w:r>
        <w:t>系统调用函数</w:t>
      </w:r>
      <w:r>
        <w:t>fork</w:t>
      </w:r>
      <w:r>
        <w:t>在执行时，会在进程表中创建一个与调用此函数的进程（父进程）几乎完全一样</w:t>
      </w:r>
      <w:r>
        <w:t xml:space="preserve"> </w:t>
      </w:r>
      <w:r>
        <w:t>的新的进程表项（子进程），子进程与父进程执行同样的代码，但子进程拥有自己的数据空间和环境参数。</w:t>
      </w:r>
      <w:r>
        <w:t xml:space="preserve"> </w:t>
      </w:r>
      <w:r>
        <w:t>在</w:t>
      </w:r>
      <w:r>
        <w:t>fork</w:t>
      </w:r>
      <w:r>
        <w:t>函数的返回位置处，父进程将恢复执行，而子进程也从相同的位置开始执行。在父进程中，</w:t>
      </w:r>
      <w:r>
        <w:t xml:space="preserve">fork </w:t>
      </w:r>
      <w:r>
        <w:t>返回的值是子进程的进程标识号</w:t>
      </w:r>
      <w:r>
        <w:t>PID</w:t>
      </w:r>
      <w:r>
        <w:t>，而在子进程中</w:t>
      </w:r>
      <w:r>
        <w:t>fork</w:t>
      </w:r>
      <w:r>
        <w:t>函数返回的值是</w:t>
      </w:r>
      <w:r>
        <w:t>0</w:t>
      </w:r>
      <w:r>
        <w:t>（这正是</w:t>
      </w:r>
      <w:r>
        <w:t>fork</w:t>
      </w:r>
      <w:r>
        <w:t>的神奇之处，</w:t>
      </w:r>
      <w:r>
        <w:t xml:space="preserve"> </w:t>
      </w:r>
      <w:r>
        <w:t>调用一次，返回两次）。所以，通常会在分支语句中使用</w:t>
      </w:r>
      <w:r>
        <w:t>fork</w:t>
      </w:r>
      <w:r>
        <w:t>函数的返回值作为判断条件，从而使父进程</w:t>
      </w:r>
      <w:r>
        <w:t xml:space="preserve"> </w:t>
      </w:r>
      <w:r>
        <w:t>和子进程开始运行不同的代码，而且习惯在子进程分支的最后使用</w:t>
      </w:r>
      <w:r>
        <w:t>return</w:t>
      </w:r>
      <w:r>
        <w:t>语句退出子进程（不是强制的），</w:t>
      </w:r>
      <w:r>
        <w:t xml:space="preserve"> </w:t>
      </w:r>
      <w:r>
        <w:t>而不会让子进程继续运行分支语句后面的代码。</w:t>
      </w:r>
    </w:p>
    <w:p w14:paraId="4F1C9706" w14:textId="77777777" w:rsidR="0011393A" w:rsidRDefault="0011393A" w:rsidP="004833E0"/>
    <w:p w14:paraId="52F96B1B" w14:textId="77777777" w:rsidR="0011393A" w:rsidRDefault="0011393A" w:rsidP="0011393A">
      <w:pPr>
        <w:ind w:firstLineChars="236" w:firstLine="566"/>
      </w:pPr>
      <w:r>
        <w:t>在父进程中可以调用</w:t>
      </w:r>
      <w:r>
        <w:t>wait</w:t>
      </w:r>
      <w:r>
        <w:t>函数阻塞父进程，直到子进程退出后才会从这个函数中返回，从而让父进</w:t>
      </w:r>
      <w:r>
        <w:t xml:space="preserve"> </w:t>
      </w:r>
      <w:r>
        <w:t>程继续运行。该函数的原型在</w:t>
      </w:r>
      <w:r>
        <w:t>include/sys/wait.h</w:t>
      </w:r>
      <w:r>
        <w:t>文件中定义如下：</w:t>
      </w:r>
      <w:r>
        <w:t xml:space="preserve"> </w:t>
      </w:r>
    </w:p>
    <w:p w14:paraId="11010725" w14:textId="77777777" w:rsidR="0011393A" w:rsidRDefault="0011393A" w:rsidP="0011393A">
      <w:pPr>
        <w:ind w:firstLineChars="236" w:firstLine="566"/>
      </w:pPr>
      <w:r>
        <w:t xml:space="preserve">pid_t wait( pid_t * wait_loc ) </w:t>
      </w:r>
    </w:p>
    <w:p w14:paraId="7ABBF104" w14:textId="77777777" w:rsidR="0011393A" w:rsidRDefault="0011393A" w:rsidP="0011393A">
      <w:pPr>
        <w:ind w:firstLineChars="236" w:firstLine="566"/>
      </w:pPr>
      <w:r>
        <w:t>按照下面的步骤继续使用</w:t>
      </w:r>
      <w:r>
        <w:t>vi</w:t>
      </w:r>
      <w:r>
        <w:t>编辑器修改</w:t>
      </w:r>
      <w:r>
        <w:t>main.c</w:t>
      </w:r>
      <w:r>
        <w:t>文件：</w:t>
      </w:r>
      <w:r>
        <w:t xml:space="preserve"> </w:t>
      </w:r>
    </w:p>
    <w:p w14:paraId="5E307078" w14:textId="77777777" w:rsidR="0011393A" w:rsidRDefault="0011393A" w:rsidP="0011393A">
      <w:pPr>
        <w:ind w:firstLineChars="236" w:firstLine="566"/>
      </w:pPr>
      <w:r>
        <w:t xml:space="preserve">1. </w:t>
      </w:r>
      <w:r>
        <w:t>在</w:t>
      </w:r>
      <w:r>
        <w:t>printf(“PID:%d parent process continue\n”, getpid());</w:t>
      </w:r>
      <w:r>
        <w:t>语句前面添加一行语句：</w:t>
      </w:r>
      <w:r>
        <w:t xml:space="preserve"> wait(NULL); </w:t>
      </w:r>
    </w:p>
    <w:p w14:paraId="332082B3" w14:textId="171A11FA" w:rsidR="0011393A" w:rsidRDefault="0011393A" w:rsidP="0011393A">
      <w:pPr>
        <w:ind w:firstLineChars="236" w:firstLine="566"/>
      </w:pPr>
      <w:r>
        <w:t xml:space="preserve">2. </w:t>
      </w:r>
      <w:r>
        <w:t>重新编译、运行应用程序</w:t>
      </w:r>
      <w:r>
        <w:t>app</w:t>
      </w:r>
      <w:r>
        <w:t>，观察运行结果与之前有何不同。</w:t>
      </w:r>
    </w:p>
    <w:p w14:paraId="545B2ECF" w14:textId="77777777" w:rsidR="0011393A" w:rsidRDefault="0011393A" w:rsidP="0011393A">
      <w:pPr>
        <w:ind w:firstLineChars="236" w:firstLine="566"/>
      </w:pPr>
    </w:p>
    <w:p w14:paraId="5B85D3BA" w14:textId="77777777" w:rsidR="0011393A" w:rsidRDefault="0011393A" w:rsidP="0011393A">
      <w:pPr>
        <w:ind w:firstLineChars="236" w:firstLine="566"/>
      </w:pPr>
    </w:p>
    <w:p w14:paraId="1B318291" w14:textId="77777777" w:rsidR="0011393A" w:rsidRDefault="0011393A" w:rsidP="0011393A">
      <w:pPr>
        <w:ind w:firstLineChars="236" w:firstLine="566"/>
      </w:pPr>
    </w:p>
    <w:p w14:paraId="7B73674A" w14:textId="77777777" w:rsidR="0011393A" w:rsidRDefault="0011393A" w:rsidP="0011393A">
      <w:pPr>
        <w:ind w:firstLineChars="236" w:firstLine="566"/>
      </w:pPr>
    </w:p>
    <w:p w14:paraId="7DD90F38" w14:textId="77980331" w:rsidR="0011393A" w:rsidRDefault="0011393A" w:rsidP="0011393A">
      <w:pPr>
        <w:ind w:firstLineChars="236" w:firstLine="566"/>
        <w:jc w:val="center"/>
      </w:pPr>
      <w:r>
        <w:rPr>
          <w:noProof/>
        </w:rPr>
        <w:lastRenderedPageBreak/>
        <w:drawing>
          <wp:inline distT="0" distB="0" distL="0" distR="0" wp14:anchorId="0C9EA347" wp14:editId="201A196C">
            <wp:extent cx="5562600" cy="3217333"/>
            <wp:effectExtent l="0" t="0" r="0" b="2540"/>
            <wp:docPr id="5369673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2917"/>
                    <a:stretch>
                      <a:fillRect/>
                    </a:stretch>
                  </pic:blipFill>
                  <pic:spPr bwMode="auto">
                    <a:xfrm>
                      <a:off x="0" y="0"/>
                      <a:ext cx="5562600" cy="3217333"/>
                    </a:xfrm>
                    <a:prstGeom prst="rect">
                      <a:avLst/>
                    </a:prstGeom>
                    <a:noFill/>
                    <a:ln>
                      <a:noFill/>
                    </a:ln>
                    <a:extLst>
                      <a:ext uri="{53640926-AAD7-44D8-BBD7-CCE9431645EC}">
                        <a14:shadowObscured xmlns:a14="http://schemas.microsoft.com/office/drawing/2010/main"/>
                      </a:ext>
                    </a:extLst>
                  </pic:spPr>
                </pic:pic>
              </a:graphicData>
            </a:graphic>
          </wp:inline>
        </w:drawing>
      </w:r>
    </w:p>
    <w:p w14:paraId="5029F81D" w14:textId="6ABE007E" w:rsidR="0011393A" w:rsidRDefault="0011393A" w:rsidP="0011393A">
      <w:pPr>
        <w:ind w:firstLineChars="236" w:firstLine="566"/>
        <w:jc w:val="center"/>
      </w:pPr>
      <w:r>
        <w:rPr>
          <w:rFonts w:hint="eastAsia"/>
        </w:rPr>
        <w:t>图</w:t>
      </w:r>
      <w:r>
        <w:rPr>
          <w:rFonts w:hint="eastAsia"/>
        </w:rPr>
        <w:t xml:space="preserve">1 </w:t>
      </w:r>
      <w:r>
        <w:rPr>
          <w:rFonts w:hint="eastAsia"/>
        </w:rPr>
        <w:t>改之前的输出</w:t>
      </w:r>
    </w:p>
    <w:p w14:paraId="45E80AAA" w14:textId="2EB098F1" w:rsidR="0011393A" w:rsidRDefault="005574D0" w:rsidP="0011393A">
      <w:pPr>
        <w:ind w:firstLineChars="236" w:firstLine="566"/>
        <w:jc w:val="center"/>
      </w:pPr>
      <w:r>
        <w:rPr>
          <w:noProof/>
        </w:rPr>
        <w:drawing>
          <wp:inline distT="0" distB="0" distL="0" distR="0" wp14:anchorId="22A6A3F7" wp14:editId="32D43A65">
            <wp:extent cx="5562600" cy="3369733"/>
            <wp:effectExtent l="0" t="0" r="0" b="2540"/>
            <wp:docPr id="44098340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9266"/>
                    <a:stretch>
                      <a:fillRect/>
                    </a:stretch>
                  </pic:blipFill>
                  <pic:spPr bwMode="auto">
                    <a:xfrm>
                      <a:off x="0" y="0"/>
                      <a:ext cx="5562600" cy="3369733"/>
                    </a:xfrm>
                    <a:prstGeom prst="rect">
                      <a:avLst/>
                    </a:prstGeom>
                    <a:noFill/>
                    <a:ln>
                      <a:noFill/>
                    </a:ln>
                    <a:extLst>
                      <a:ext uri="{53640926-AAD7-44D8-BBD7-CCE9431645EC}">
                        <a14:shadowObscured xmlns:a14="http://schemas.microsoft.com/office/drawing/2010/main"/>
                      </a:ext>
                    </a:extLst>
                  </pic:spPr>
                </pic:pic>
              </a:graphicData>
            </a:graphic>
          </wp:inline>
        </w:drawing>
      </w:r>
    </w:p>
    <w:p w14:paraId="312CC3FA" w14:textId="65EA9D18" w:rsidR="005574D0" w:rsidRDefault="005574D0" w:rsidP="0011393A">
      <w:pPr>
        <w:ind w:firstLineChars="236" w:firstLine="566"/>
        <w:jc w:val="center"/>
      </w:pPr>
      <w:r>
        <w:rPr>
          <w:rFonts w:hint="eastAsia"/>
        </w:rPr>
        <w:t>图</w:t>
      </w:r>
      <w:r>
        <w:rPr>
          <w:rFonts w:hint="eastAsia"/>
        </w:rPr>
        <w:t xml:space="preserve">2 </w:t>
      </w:r>
      <w:r>
        <w:rPr>
          <w:rFonts w:hint="eastAsia"/>
        </w:rPr>
        <w:t>改之后的输出</w:t>
      </w:r>
    </w:p>
    <w:p w14:paraId="1ECF0D65" w14:textId="77777777" w:rsidR="005574D0" w:rsidRDefault="005574D0" w:rsidP="005574D0">
      <w:pPr>
        <w:ind w:firstLineChars="236" w:firstLine="569"/>
      </w:pPr>
      <w:r w:rsidRPr="005574D0">
        <w:rPr>
          <w:b/>
          <w:bCs/>
        </w:rPr>
        <w:t>查看父进程与子进程的运行轨迹</w:t>
      </w:r>
    </w:p>
    <w:p w14:paraId="3CFAE50C" w14:textId="08419E75" w:rsidR="005574D0" w:rsidRDefault="005574D0" w:rsidP="005574D0">
      <w:pPr>
        <w:ind w:firstLineChars="236" w:firstLine="566"/>
      </w:pPr>
      <w:r>
        <w:t>在前面的练习中，读者可以通过父进程和子进程在屏幕上打印输出的信息来间接的观察到父进程和子</w:t>
      </w:r>
      <w:r>
        <w:t xml:space="preserve"> </w:t>
      </w:r>
      <w:r>
        <w:t>进程运行的情况，接下来，读者可以使用可视化窗口，更加直观、形象的观察到父进程与子进程的运行轨</w:t>
      </w:r>
      <w:r>
        <w:t xml:space="preserve"> </w:t>
      </w:r>
      <w:r>
        <w:t>迹。步骤如下：</w:t>
      </w:r>
      <w:r>
        <w:t xml:space="preserve"> </w:t>
      </w:r>
    </w:p>
    <w:p w14:paraId="424ACA69" w14:textId="7FCED629" w:rsidR="005574D0" w:rsidRDefault="005574D0" w:rsidP="005574D0">
      <w:pPr>
        <w:ind w:firstLineChars="236" w:firstLine="566"/>
      </w:pPr>
      <w:r>
        <w:t xml:space="preserve">1. </w:t>
      </w:r>
      <w:r>
        <w:t>为了方便观察父进程和子进程的运行轨迹，需要在进程结束的位置添加一个断点。请读者在</w:t>
      </w:r>
      <w:r>
        <w:t xml:space="preserve"> kernel/exit.c </w:t>
      </w:r>
      <w:r>
        <w:t>文件的第</w:t>
      </w:r>
      <w:r>
        <w:t xml:space="preserve">166 </w:t>
      </w:r>
      <w:r>
        <w:t>行添加一个断点即可，这里就是一个进程在结束运行后，让调度程</w:t>
      </w:r>
      <w:r>
        <w:t xml:space="preserve"> </w:t>
      </w:r>
      <w:r>
        <w:t>序选择其他进程继续运行的代码。</w:t>
      </w:r>
    </w:p>
    <w:p w14:paraId="206DB01E" w14:textId="77777777" w:rsidR="005574D0" w:rsidRDefault="005574D0" w:rsidP="005574D0">
      <w:pPr>
        <w:ind w:firstLineChars="236" w:firstLine="566"/>
      </w:pPr>
      <w:r>
        <w:t xml:space="preserve">2. </w:t>
      </w:r>
      <w:r>
        <w:t>按</w:t>
      </w:r>
      <w:r>
        <w:t>F5</w:t>
      </w:r>
      <w:r>
        <w:t>启动调试。在</w:t>
      </w:r>
      <w:r>
        <w:t>Linux</w:t>
      </w:r>
      <w:r>
        <w:t>操作系统启动完毕之前会多次命中刚刚添加的断点，每次命中断点后</w:t>
      </w:r>
      <w:r>
        <w:t xml:space="preserve"> </w:t>
      </w:r>
      <w:r>
        <w:t>都按</w:t>
      </w:r>
      <w:r>
        <w:t>F5</w:t>
      </w:r>
      <w:r>
        <w:t>继续运行即可，直到</w:t>
      </w:r>
      <w:r>
        <w:t>Linux</w:t>
      </w:r>
      <w:r>
        <w:t>启动完毕。</w:t>
      </w:r>
      <w:r>
        <w:t xml:space="preserve"> </w:t>
      </w:r>
    </w:p>
    <w:p w14:paraId="104AF189" w14:textId="3E64145B" w:rsidR="005574D0" w:rsidRDefault="005574D0" w:rsidP="005574D0">
      <w:pPr>
        <w:ind w:firstLineChars="236" w:firstLine="566"/>
      </w:pPr>
      <w:r>
        <w:t xml:space="preserve">3. </w:t>
      </w:r>
      <w:r>
        <w:t>在</w:t>
      </w:r>
      <w:r>
        <w:t>Linux</w:t>
      </w:r>
      <w:r>
        <w:t>的终端输入命令</w:t>
      </w:r>
      <w:r>
        <w:t>./app</w:t>
      </w:r>
      <w:r>
        <w:t>后，父进程和子进程在结束时都会命中此断点，所以在第一次命</w:t>
      </w:r>
      <w:r>
        <w:t xml:space="preserve"> </w:t>
      </w:r>
      <w:r>
        <w:t>中断点时，可以按</w:t>
      </w:r>
      <w:r>
        <w:t>F5</w:t>
      </w:r>
      <w:r>
        <w:t>继续运行，在第二次命中断点时，在</w:t>
      </w:r>
      <w:r>
        <w:t>VSCode</w:t>
      </w:r>
      <w:r>
        <w:t>的</w:t>
      </w:r>
      <w:r>
        <w:t>“View”</w:t>
      </w:r>
      <w:r>
        <w:t>菜单中选择</w:t>
      </w:r>
      <w:r>
        <w:t>“Command Palette...”</w:t>
      </w:r>
      <w:r>
        <w:t>，会在</w:t>
      </w:r>
      <w:r>
        <w:t xml:space="preserve"> VSCode </w:t>
      </w:r>
      <w:r>
        <w:t>的顶部中间位置显示命令面板，输入</w:t>
      </w:r>
      <w:r>
        <w:t xml:space="preserve">“Lab: New Visualizer View” </w:t>
      </w:r>
      <w:r>
        <w:t>命令后，</w:t>
      </w:r>
      <w:r>
        <w:t>VSCode</w:t>
      </w:r>
      <w:r>
        <w:t>会在其右</w:t>
      </w:r>
      <w:r>
        <w:lastRenderedPageBreak/>
        <w:t>侧弹出一个窗口让读者查看可视化视图。在右侧可视化视图顶部的编辑</w:t>
      </w:r>
      <w:r>
        <w:t xml:space="preserve"> </w:t>
      </w:r>
      <w:r>
        <w:t>框中输入命令</w:t>
      </w:r>
      <w:r>
        <w:t>“#sched”</w:t>
      </w:r>
      <w:r>
        <w:t>后按回车（需要等待较长时间完成刷新），就可以查看进程的运行轨迹。</w:t>
      </w:r>
      <w:r>
        <w:t xml:space="preserve"> </w:t>
      </w:r>
      <w:r>
        <w:t>注意观察父进程和子进程创建和结束的顺序，如果读者在父进程中调用了</w:t>
      </w:r>
      <w:r>
        <w:t>wait</w:t>
      </w:r>
      <w:r>
        <w:t>函数等待子进程结</w:t>
      </w:r>
      <w:r>
        <w:t xml:space="preserve"> </w:t>
      </w:r>
      <w:r>
        <w:t>束的话，还可以看到父进程首先创建子进程，然后父进程进入阻塞状态等待子进程结束，在子进</w:t>
      </w:r>
      <w:r>
        <w:t xml:space="preserve"> </w:t>
      </w:r>
      <w:r>
        <w:t>程结束后父进程才会被唤醒的过程。</w:t>
      </w:r>
    </w:p>
    <w:p w14:paraId="3F6827F4" w14:textId="45EFC140" w:rsidR="005574D0" w:rsidRDefault="005574D0" w:rsidP="005574D0">
      <w:pPr>
        <w:ind w:firstLineChars="236" w:firstLine="566"/>
        <w:jc w:val="center"/>
      </w:pPr>
      <w:r>
        <w:rPr>
          <w:noProof/>
        </w:rPr>
        <w:drawing>
          <wp:inline distT="0" distB="0" distL="0" distR="0" wp14:anchorId="008EEE6E" wp14:editId="1A39B4A7">
            <wp:extent cx="4004733" cy="4535040"/>
            <wp:effectExtent l="0" t="0" r="0" b="0"/>
            <wp:docPr id="6646648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5069"/>
                    <a:stretch>
                      <a:fillRect/>
                    </a:stretch>
                  </pic:blipFill>
                  <pic:spPr bwMode="auto">
                    <a:xfrm>
                      <a:off x="0" y="0"/>
                      <a:ext cx="4010997" cy="4542134"/>
                    </a:xfrm>
                    <a:prstGeom prst="rect">
                      <a:avLst/>
                    </a:prstGeom>
                    <a:noFill/>
                    <a:ln>
                      <a:noFill/>
                    </a:ln>
                    <a:extLst>
                      <a:ext uri="{53640926-AAD7-44D8-BBD7-CCE9431645EC}">
                        <a14:shadowObscured xmlns:a14="http://schemas.microsoft.com/office/drawing/2010/main"/>
                      </a:ext>
                    </a:extLst>
                  </pic:spPr>
                </pic:pic>
              </a:graphicData>
            </a:graphic>
          </wp:inline>
        </w:drawing>
      </w:r>
    </w:p>
    <w:p w14:paraId="26C453F8" w14:textId="61563902" w:rsidR="005574D0" w:rsidRDefault="005574D0" w:rsidP="005574D0">
      <w:pPr>
        <w:ind w:firstLineChars="236" w:firstLine="566"/>
        <w:jc w:val="center"/>
      </w:pPr>
      <w:r>
        <w:rPr>
          <w:rFonts w:hint="eastAsia"/>
        </w:rPr>
        <w:t>图</w:t>
      </w:r>
      <w:r>
        <w:rPr>
          <w:rFonts w:hint="eastAsia"/>
        </w:rPr>
        <w:t xml:space="preserve">3 </w:t>
      </w:r>
      <w:r>
        <w:t>进程的运行轨迹</w:t>
      </w:r>
    </w:p>
    <w:p w14:paraId="0089916A" w14:textId="77777777" w:rsidR="005574D0" w:rsidRPr="005574D0" w:rsidRDefault="005574D0" w:rsidP="005574D0">
      <w:pPr>
        <w:ind w:firstLineChars="236" w:firstLine="569"/>
        <w:rPr>
          <w:b/>
          <w:bCs/>
        </w:rPr>
      </w:pPr>
      <w:r w:rsidRPr="005574D0">
        <w:rPr>
          <w:b/>
          <w:bCs/>
        </w:rPr>
        <w:t>调试跟踪</w:t>
      </w:r>
      <w:r w:rsidRPr="005574D0">
        <w:rPr>
          <w:b/>
          <w:bCs/>
        </w:rPr>
        <w:t>fork</w:t>
      </w:r>
      <w:r w:rsidRPr="005574D0">
        <w:rPr>
          <w:b/>
          <w:bCs/>
        </w:rPr>
        <w:t>函数的执行过程</w:t>
      </w:r>
      <w:r w:rsidRPr="005574D0">
        <w:rPr>
          <w:b/>
          <w:bCs/>
        </w:rPr>
        <w:t xml:space="preserve"> </w:t>
      </w:r>
    </w:p>
    <w:p w14:paraId="5F71BBD2" w14:textId="77777777" w:rsidR="005574D0" w:rsidRDefault="005574D0" w:rsidP="005574D0">
      <w:pPr>
        <w:ind w:firstLineChars="236" w:firstLine="566"/>
      </w:pPr>
      <w:r>
        <w:t>为了调试跟踪在</w:t>
      </w:r>
      <w:r>
        <w:t>Linux 0.11</w:t>
      </w:r>
      <w:r>
        <w:t>应用程序中调用</w:t>
      </w:r>
      <w:r>
        <w:t>fork</w:t>
      </w:r>
      <w:r>
        <w:t>函数时的执行过程（在</w:t>
      </w:r>
      <w:r>
        <w:t>Linux 0.11</w:t>
      </w:r>
      <w:r>
        <w:t>内核中当然也</w:t>
      </w:r>
      <w:r>
        <w:t xml:space="preserve"> </w:t>
      </w:r>
      <w:r>
        <w:t>会调用</w:t>
      </w:r>
      <w:r>
        <w:t>fork</w:t>
      </w:r>
      <w:r>
        <w:t>函数，但是为了得到更好的实验效果，这里重点研究在应用程序中调用</w:t>
      </w:r>
      <w:r>
        <w:t>fork</w:t>
      </w:r>
      <w:r>
        <w:t>函数的情况），</w:t>
      </w:r>
      <w:r>
        <w:t xml:space="preserve"> </w:t>
      </w:r>
      <w:r>
        <w:t>需要在内核中添加一个条件断点，从而确保只有在一个指定的应用程序中调用</w:t>
      </w:r>
      <w:r>
        <w:t>fork</w:t>
      </w:r>
      <w:r>
        <w:t>函数时，此断点才会</w:t>
      </w:r>
      <w:r>
        <w:t xml:space="preserve"> </w:t>
      </w:r>
      <w:r>
        <w:t>被命中，步骤如下：</w:t>
      </w:r>
      <w:r>
        <w:t xml:space="preserve"> </w:t>
      </w:r>
    </w:p>
    <w:p w14:paraId="6F062B70" w14:textId="77777777" w:rsidR="005574D0" w:rsidRDefault="005574D0" w:rsidP="005574D0">
      <w:pPr>
        <w:ind w:firstLineChars="236" w:firstLine="566"/>
      </w:pPr>
      <w:r>
        <w:t xml:space="preserve">1. </w:t>
      </w:r>
      <w:r>
        <w:t>在</w:t>
      </w:r>
      <w:r>
        <w:t>VSCode</w:t>
      </w:r>
      <w:r>
        <w:t>中删除所有断点，然后按</w:t>
      </w:r>
      <w:r>
        <w:t>F5</w:t>
      </w:r>
      <w:r>
        <w:t>启动调试。在</w:t>
      </w:r>
      <w:r>
        <w:t>Linux 0.11</w:t>
      </w:r>
      <w:r>
        <w:t>的终端输入下面的命令，查看</w:t>
      </w:r>
      <w:r>
        <w:t xml:space="preserve"> </w:t>
      </w:r>
      <w:r>
        <w:t>可执行文件</w:t>
      </w:r>
      <w:r>
        <w:t>app</w:t>
      </w:r>
      <w:r>
        <w:t>的信息，将</w:t>
      </w:r>
      <w:r>
        <w:t>app</w:t>
      </w:r>
      <w:r>
        <w:t>文件的大小记录下来，在后面添加条件断点时会用到此值。</w:t>
      </w:r>
      <w:r>
        <w:t xml:space="preserve"> ls -l app </w:t>
      </w:r>
    </w:p>
    <w:p w14:paraId="6586AE3B" w14:textId="2CC82398" w:rsidR="005574D0" w:rsidRDefault="005574D0" w:rsidP="005574D0">
      <w:pPr>
        <w:ind w:firstLineChars="236" w:firstLine="566"/>
        <w:jc w:val="center"/>
      </w:pPr>
      <w:r>
        <w:rPr>
          <w:noProof/>
        </w:rPr>
        <w:lastRenderedPageBreak/>
        <w:drawing>
          <wp:inline distT="0" distB="0" distL="0" distR="0" wp14:anchorId="08FBC6C4" wp14:editId="1D6080CB">
            <wp:extent cx="5562600" cy="2548467"/>
            <wp:effectExtent l="0" t="0" r="0" b="4445"/>
            <wp:docPr id="2342377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38942"/>
                    <a:stretch>
                      <a:fillRect/>
                    </a:stretch>
                  </pic:blipFill>
                  <pic:spPr bwMode="auto">
                    <a:xfrm>
                      <a:off x="0" y="0"/>
                      <a:ext cx="5562600" cy="2548467"/>
                    </a:xfrm>
                    <a:prstGeom prst="rect">
                      <a:avLst/>
                    </a:prstGeom>
                    <a:noFill/>
                    <a:ln>
                      <a:noFill/>
                    </a:ln>
                    <a:extLst>
                      <a:ext uri="{53640926-AAD7-44D8-BBD7-CCE9431645EC}">
                        <a14:shadowObscured xmlns:a14="http://schemas.microsoft.com/office/drawing/2010/main"/>
                      </a:ext>
                    </a:extLst>
                  </pic:spPr>
                </pic:pic>
              </a:graphicData>
            </a:graphic>
          </wp:inline>
        </w:drawing>
      </w:r>
    </w:p>
    <w:p w14:paraId="3A7B2EBE" w14:textId="44703605" w:rsidR="005574D0" w:rsidRDefault="005574D0" w:rsidP="005574D0">
      <w:pPr>
        <w:ind w:firstLineChars="236" w:firstLine="566"/>
        <w:jc w:val="center"/>
        <w:rPr>
          <w:rFonts w:hint="eastAsia"/>
        </w:rPr>
      </w:pPr>
      <w:r>
        <w:rPr>
          <w:rFonts w:hint="eastAsia"/>
        </w:rPr>
        <w:t>图</w:t>
      </w:r>
      <w:r>
        <w:rPr>
          <w:rFonts w:hint="eastAsia"/>
        </w:rPr>
        <w:t xml:space="preserve">4 </w:t>
      </w:r>
      <w:r>
        <w:t>app</w:t>
      </w:r>
      <w:r>
        <w:t>文件的大小记录下来</w:t>
      </w:r>
    </w:p>
    <w:p w14:paraId="7BB23526" w14:textId="7EADDD0D" w:rsidR="005574D0" w:rsidRDefault="005574D0" w:rsidP="005574D0">
      <w:pPr>
        <w:ind w:firstLineChars="236" w:firstLine="566"/>
      </w:pPr>
      <w:r>
        <w:t xml:space="preserve">2. </w:t>
      </w:r>
      <w:r>
        <w:t>结束调试，关闭</w:t>
      </w:r>
      <w:r>
        <w:t>Bochs</w:t>
      </w:r>
      <w:r>
        <w:t>虚拟机。</w:t>
      </w:r>
      <w:r>
        <w:t xml:space="preserve"> </w:t>
      </w:r>
    </w:p>
    <w:p w14:paraId="2E4A72F5" w14:textId="77777777" w:rsidR="005574D0" w:rsidRDefault="005574D0" w:rsidP="005574D0">
      <w:pPr>
        <w:ind w:firstLineChars="236" w:firstLine="566"/>
      </w:pPr>
      <w:r>
        <w:t xml:space="preserve">3. </w:t>
      </w:r>
      <w:r>
        <w:t>使用</w:t>
      </w:r>
      <w:r>
        <w:t>VSCode</w:t>
      </w:r>
      <w:r>
        <w:t>打开</w:t>
      </w:r>
      <w:r>
        <w:t xml:space="preserve">kernel/system_call.s </w:t>
      </w:r>
      <w:r>
        <w:t>文件，在第</w:t>
      </w:r>
      <w:r>
        <w:t>102</w:t>
      </w:r>
      <w:r>
        <w:t>行添加一个断点。</w:t>
      </w:r>
      <w:r>
        <w:t xml:space="preserve"> </w:t>
      </w:r>
    </w:p>
    <w:p w14:paraId="32013B1A" w14:textId="77777777" w:rsidR="005574D0" w:rsidRDefault="005574D0" w:rsidP="005574D0">
      <w:pPr>
        <w:ind w:firstLineChars="236" w:firstLine="566"/>
      </w:pPr>
      <w:r>
        <w:t xml:space="preserve">4. </w:t>
      </w:r>
      <w:r>
        <w:t>在刚刚添加的断点上点击鼠标右键，在弹出的菜单中选择</w:t>
      </w:r>
      <w:r>
        <w:t>“Edit Breakpoint”</w:t>
      </w:r>
      <w:r>
        <w:t>，会在编辑器中显</w:t>
      </w:r>
      <w:r>
        <w:t xml:space="preserve"> </w:t>
      </w:r>
      <w:r>
        <w:t>示出用于输入条件表达式的编辑框。在编辑框中设置断点条件为下面的表达式后按回车确认：</w:t>
      </w:r>
      <w:r>
        <w:t xml:space="preserve"> $eax==2 &amp;&amp; current!=0 &amp;&amp; current-&gt;executable-&gt;i_size==</w:t>
      </w:r>
      <w:r>
        <w:t>文件大小</w:t>
      </w:r>
      <w:r>
        <w:t xml:space="preserve"> “</w:t>
      </w:r>
      <w:r>
        <w:t>文件大小</w:t>
      </w:r>
      <w:r>
        <w:t>”</w:t>
      </w:r>
      <w:r>
        <w:t>就是之前记录的应用程序可执行文件</w:t>
      </w:r>
      <w:r>
        <w:t>app</w:t>
      </w:r>
      <w:r>
        <w:t>的大小，需要读者根据实际的文件大小进</w:t>
      </w:r>
      <w:r>
        <w:t xml:space="preserve"> </w:t>
      </w:r>
      <w:r>
        <w:t>行替换。这样就只有在执行</w:t>
      </w:r>
      <w:r>
        <w:t>app</w:t>
      </w:r>
      <w:r>
        <w:t>中的</w:t>
      </w:r>
      <w:r>
        <w:t>fork</w:t>
      </w:r>
      <w:r>
        <w:t>函数时，才会命中此条件断点，也就是说只有当条件</w:t>
      </w:r>
      <w:r>
        <w:t xml:space="preserve"> </w:t>
      </w:r>
      <w:r>
        <w:t>断点中的布尔表达式的值为</w:t>
      </w:r>
      <w:r>
        <w:t>true</w:t>
      </w:r>
      <w:r>
        <w:t>时，此断点才会被命中。</w:t>
      </w:r>
      <w:r>
        <w:t>“ $eax==2”</w:t>
      </w:r>
      <w:r>
        <w:t>中的</w:t>
      </w:r>
      <w:r>
        <w:t>2</w:t>
      </w:r>
      <w:r>
        <w:t>是</w:t>
      </w:r>
      <w:r>
        <w:t>fork</w:t>
      </w:r>
      <w:r>
        <w:t>函数的系统</w:t>
      </w:r>
      <w:r>
        <w:t xml:space="preserve"> </w:t>
      </w:r>
      <w:r>
        <w:t>调用号。</w:t>
      </w:r>
      <w:r>
        <w:t>current</w:t>
      </w:r>
      <w:r>
        <w:t>是一个全局变量（在</w:t>
      </w:r>
      <w:r>
        <w:t>kernel/sched.c</w:t>
      </w:r>
      <w:r>
        <w:t>文件的第</w:t>
      </w:r>
      <w:r>
        <w:t>126</w:t>
      </w:r>
      <w:r>
        <w:t>行定义），总是指向当前正</w:t>
      </w:r>
      <w:r>
        <w:t xml:space="preserve"> </w:t>
      </w:r>
      <w:r>
        <w:t>在运行进程的进程控制块。</w:t>
      </w:r>
      <w:r>
        <w:t>executable</w:t>
      </w:r>
      <w:r>
        <w:t>是进程控制块中保存的用于创建此进程的可执行文件的</w:t>
      </w:r>
      <w:r>
        <w:t xml:space="preserve">i </w:t>
      </w:r>
      <w:r>
        <w:t>节点，其中保存了可执行文件的一些重要信息，例如</w:t>
      </w:r>
      <w:r>
        <w:t>i_size</w:t>
      </w:r>
      <w:r>
        <w:t>就是文件的大小，所以通过指定文</w:t>
      </w:r>
      <w:r>
        <w:t xml:space="preserve"> </w:t>
      </w:r>
      <w:r>
        <w:t>件大小，就可以准确指定一个可执行文件。注意，如果启动调试后，条件断点变成一个空心的圆</w:t>
      </w:r>
      <w:r>
        <w:t xml:space="preserve"> </w:t>
      </w:r>
      <w:r>
        <w:t>环，说明读者为条件断点编写的布尔表达式有语法错误，只需将表达式语法修改正确即可。</w:t>
      </w:r>
      <w:r>
        <w:t xml:space="preserve"> </w:t>
      </w:r>
    </w:p>
    <w:p w14:paraId="1B754A8F" w14:textId="77777777" w:rsidR="005574D0" w:rsidRDefault="005574D0" w:rsidP="005574D0">
      <w:pPr>
        <w:ind w:firstLineChars="236" w:firstLine="566"/>
      </w:pPr>
      <w:r>
        <w:t xml:space="preserve">5. </w:t>
      </w:r>
      <w:r>
        <w:t>按</w:t>
      </w:r>
      <w:r>
        <w:t>F5</w:t>
      </w:r>
      <w:r>
        <w:t>启动调试（注意，由于添加了一个条件断点，调试器需要频繁验证条件是否满足，这会导</w:t>
      </w:r>
      <w:r>
        <w:t xml:space="preserve"> </w:t>
      </w:r>
      <w:r>
        <w:t>致启动过程明显变慢，请读者耐心等待启动完毕）。</w:t>
      </w:r>
      <w:r>
        <w:t xml:space="preserve"> </w:t>
      </w:r>
    </w:p>
    <w:p w14:paraId="7E0A5EB5" w14:textId="744523A4" w:rsidR="005574D0" w:rsidRDefault="005574D0" w:rsidP="005574D0">
      <w:pPr>
        <w:ind w:firstLineChars="236" w:firstLine="566"/>
        <w:rPr>
          <w:rFonts w:hint="eastAsia"/>
        </w:rPr>
      </w:pPr>
      <w:r>
        <w:t xml:space="preserve">6. </w:t>
      </w:r>
      <w:r>
        <w:t>在</w:t>
      </w:r>
      <w:r>
        <w:t xml:space="preserve">Linux 0.11 </w:t>
      </w:r>
      <w:r>
        <w:t>的终端输入命令</w:t>
      </w:r>
      <w:r>
        <w:t>app</w:t>
      </w:r>
      <w:r>
        <w:t>，运行</w:t>
      </w:r>
      <w:r>
        <w:t>app</w:t>
      </w:r>
      <w:r>
        <w:t>应用程序，即可命中刚刚添加的条件断点。</w:t>
      </w:r>
    </w:p>
    <w:p w14:paraId="158EE1D2" w14:textId="40321655" w:rsidR="005574D0" w:rsidRDefault="005574D0" w:rsidP="005574D0">
      <w:pPr>
        <w:ind w:firstLineChars="236" w:firstLine="566"/>
      </w:pPr>
    </w:p>
    <w:p w14:paraId="461D0A5A" w14:textId="77777777" w:rsidR="005574D0" w:rsidRDefault="005574D0" w:rsidP="005574D0">
      <w:pPr>
        <w:ind w:firstLineChars="236" w:firstLine="566"/>
      </w:pPr>
      <w:r>
        <w:t>此时，由于在</w:t>
      </w:r>
      <w:r>
        <w:t>app</w:t>
      </w:r>
      <w:r>
        <w:t>应用程序中调用了</w:t>
      </w:r>
      <w:r>
        <w:t>fork</w:t>
      </w:r>
      <w:r>
        <w:t>函数，所以就进入了</w:t>
      </w:r>
      <w:r>
        <w:t>int 0x80</w:t>
      </w:r>
      <w:r>
        <w:t>的中断处理程序并命中</w:t>
      </w:r>
      <w:r>
        <w:t xml:space="preserve"> </w:t>
      </w:r>
      <w:r>
        <w:t>了断点。接下来会调用</w:t>
      </w:r>
      <w:r>
        <w:t>fork</w:t>
      </w:r>
      <w:r>
        <w:t>系统调用的内核函数，继续按照下面的步骤调试：</w:t>
      </w:r>
      <w:r>
        <w:t xml:space="preserve"> </w:t>
      </w:r>
    </w:p>
    <w:p w14:paraId="4D91A95E" w14:textId="77777777" w:rsidR="005574D0" w:rsidRDefault="005574D0" w:rsidP="005574D0">
      <w:pPr>
        <w:ind w:firstLineChars="236" w:firstLine="566"/>
      </w:pPr>
      <w:r>
        <w:t xml:space="preserve">1. </w:t>
      </w:r>
      <w:r>
        <w:t>在</w:t>
      </w:r>
      <w:r>
        <w:t>“WATCH”</w:t>
      </w:r>
      <w:r>
        <w:t>窗口添加</w:t>
      </w:r>
      <w:r>
        <w:t>last_pid</w:t>
      </w:r>
      <w:r>
        <w:t>和</w:t>
      </w:r>
      <w:r>
        <w:t>current-&gt;pid</w:t>
      </w:r>
      <w:r>
        <w:t>，查看它们的值。全局变量</w:t>
      </w:r>
      <w:r>
        <w:t>last_pid</w:t>
      </w:r>
      <w:r>
        <w:t>（在文件</w:t>
      </w:r>
      <w:r>
        <w:t xml:space="preserve"> kernel/fork.c </w:t>
      </w:r>
      <w:r>
        <w:t>的第</w:t>
      </w:r>
      <w:r>
        <w:t xml:space="preserve"> 30 </w:t>
      </w:r>
      <w:r>
        <w:t>行定义）记录了最新的进程号。</w:t>
      </w:r>
      <w:r>
        <w:t>current-&gt;pid</w:t>
      </w:r>
      <w:r>
        <w:t>的值是当前正在运行的进</w:t>
      </w:r>
      <w:r>
        <w:t xml:space="preserve"> </w:t>
      </w:r>
      <w:r>
        <w:t>程的进程号，也就是</w:t>
      </w:r>
      <w:r>
        <w:t>app</w:t>
      </w:r>
      <w:r>
        <w:t>应用程序的进程号。</w:t>
      </w:r>
      <w:r>
        <w:t xml:space="preserve"> </w:t>
      </w:r>
    </w:p>
    <w:p w14:paraId="09801D15" w14:textId="6E3C1AE6" w:rsidR="005574D0" w:rsidRDefault="005574D0" w:rsidP="005574D0">
      <w:pPr>
        <w:ind w:firstLineChars="236" w:firstLine="566"/>
      </w:pPr>
      <w:r>
        <w:t xml:space="preserve">2. </w:t>
      </w:r>
      <w:r>
        <w:t>在</w:t>
      </w:r>
      <w:r>
        <w:t>“WATCH”</w:t>
      </w:r>
      <w:r>
        <w:t>窗</w:t>
      </w:r>
      <w:r>
        <w:t xml:space="preserve"> </w:t>
      </w:r>
      <w:r>
        <w:t>口</w:t>
      </w:r>
      <w:r>
        <w:t xml:space="preserve"> </w:t>
      </w:r>
      <w:r>
        <w:t>添加全局变量</w:t>
      </w:r>
      <w:r>
        <w:t>current</w:t>
      </w:r>
      <w:r>
        <w:t>并展开它的值，可以查看当前进程的信息。其中，</w:t>
      </w:r>
      <w:r>
        <w:t xml:space="preserve">“state=0” </w:t>
      </w:r>
      <w:r>
        <w:t>表示当前进程（即使用可执行文件</w:t>
      </w:r>
      <w:r>
        <w:t>app</w:t>
      </w:r>
      <w:r>
        <w:t>创建的进程）正处于运行态；</w:t>
      </w:r>
      <w:r>
        <w:t>“counter=13”</w:t>
      </w:r>
      <w:r>
        <w:t>表示其剩余</w:t>
      </w:r>
      <w:r>
        <w:t xml:space="preserve"> </w:t>
      </w:r>
      <w:r>
        <w:t>时间片的大小；</w:t>
      </w:r>
      <w:r>
        <w:t>“priority=15”</w:t>
      </w:r>
      <w:r>
        <w:t>表示其优先级；</w:t>
      </w:r>
      <w:r>
        <w:t>“father=4”</w:t>
      </w:r>
      <w:r>
        <w:t>表示其父进程的进程号。如图</w:t>
      </w:r>
      <w:r>
        <w:t>5</w:t>
      </w:r>
      <w:r>
        <w:t>所示。</w:t>
      </w:r>
    </w:p>
    <w:p w14:paraId="7ACC28C3" w14:textId="152091E0" w:rsidR="005574D0" w:rsidRDefault="00306FFD" w:rsidP="00306FFD">
      <w:pPr>
        <w:ind w:firstLineChars="236" w:firstLine="566"/>
        <w:jc w:val="center"/>
      </w:pPr>
      <w:r>
        <w:rPr>
          <w:noProof/>
        </w:rPr>
        <w:lastRenderedPageBreak/>
        <w:drawing>
          <wp:inline distT="0" distB="0" distL="0" distR="0" wp14:anchorId="0B9FB1BD" wp14:editId="53D214BA">
            <wp:extent cx="3759200" cy="5012267"/>
            <wp:effectExtent l="0" t="0" r="0" b="0"/>
            <wp:docPr id="16991029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61667" cy="5015556"/>
                    </a:xfrm>
                    <a:prstGeom prst="rect">
                      <a:avLst/>
                    </a:prstGeom>
                    <a:noFill/>
                    <a:ln>
                      <a:noFill/>
                    </a:ln>
                  </pic:spPr>
                </pic:pic>
              </a:graphicData>
            </a:graphic>
          </wp:inline>
        </w:drawing>
      </w:r>
    </w:p>
    <w:p w14:paraId="5B40E08D" w14:textId="3B647AEF" w:rsidR="00306FFD" w:rsidRDefault="00306FFD" w:rsidP="00306FFD">
      <w:pPr>
        <w:ind w:firstLineChars="236" w:firstLine="566"/>
        <w:jc w:val="center"/>
        <w:rPr>
          <w:rFonts w:hint="eastAsia"/>
        </w:rPr>
      </w:pPr>
      <w:r>
        <w:rPr>
          <w:rFonts w:hint="eastAsia"/>
        </w:rPr>
        <w:t>图</w:t>
      </w:r>
      <w:r>
        <w:rPr>
          <w:rFonts w:hint="eastAsia"/>
        </w:rPr>
        <w:t xml:space="preserve">5 </w:t>
      </w:r>
      <w:r>
        <w:t>查看全局变量</w:t>
      </w:r>
      <w:r>
        <w:t>current</w:t>
      </w:r>
    </w:p>
    <w:p w14:paraId="37784E4C" w14:textId="77777777" w:rsidR="005574D0" w:rsidRDefault="005574D0" w:rsidP="005574D0">
      <w:pPr>
        <w:ind w:firstLineChars="236" w:firstLine="566"/>
      </w:pPr>
    </w:p>
    <w:p w14:paraId="07BB9D53" w14:textId="06EC1895" w:rsidR="00306FFD" w:rsidRDefault="00306FFD" w:rsidP="005574D0">
      <w:pPr>
        <w:ind w:firstLineChars="236" w:firstLine="566"/>
      </w:pPr>
      <w:r>
        <w:t>注意，</w:t>
      </w:r>
      <w:r>
        <w:t>current</w:t>
      </w:r>
      <w:r>
        <w:t>是一个结构体的指针，所以在其右侧显示了它所指向的地址。从</w:t>
      </w:r>
      <w:r>
        <w:t>C</w:t>
      </w:r>
      <w:r>
        <w:t>语言的角度理解，指针</w:t>
      </w:r>
      <w:r>
        <w:t xml:space="preserve"> </w:t>
      </w:r>
      <w:r>
        <w:t>的值就是一个地址，只有在指针变量的前面添加了</w:t>
      </w:r>
      <w:r>
        <w:t>*</w:t>
      </w:r>
      <w:r>
        <w:t>后，才能访问地址所指向的内存，也就是结构体的各</w:t>
      </w:r>
      <w:r>
        <w:t xml:space="preserve"> </w:t>
      </w:r>
      <w:r>
        <w:t>个域。</w:t>
      </w:r>
      <w:r>
        <w:t>VSCode</w:t>
      </w:r>
      <w:r>
        <w:t>为了让用户有更好的体验，在这里进行了优化，当在</w:t>
      </w:r>
      <w:r>
        <w:t>“WATCH”</w:t>
      </w:r>
      <w:r>
        <w:t>窗口中添加一个指针变量时，</w:t>
      </w:r>
      <w:r>
        <w:t xml:space="preserve"> VSCode </w:t>
      </w:r>
      <w:r>
        <w:t>会尝试根据其指针类型访问其指向的内存，从而允许读者展开此变量。读者也可以尝试在</w:t>
      </w:r>
      <w:r>
        <w:t xml:space="preserve">“WATCH” </w:t>
      </w:r>
      <w:r>
        <w:t>窗口中添加</w:t>
      </w:r>
      <w:r>
        <w:t>*current</w:t>
      </w:r>
      <w:r>
        <w:t>，可以得到同样的效果。</w:t>
      </w:r>
    </w:p>
    <w:p w14:paraId="38BBCB0B" w14:textId="77777777" w:rsidR="00306FFD" w:rsidRDefault="00306FFD" w:rsidP="005574D0">
      <w:pPr>
        <w:ind w:firstLineChars="236" w:firstLine="566"/>
      </w:pPr>
    </w:p>
    <w:p w14:paraId="39ED3CD0" w14:textId="4674C7D9" w:rsidR="00306FFD" w:rsidRDefault="00306FFD" w:rsidP="005574D0">
      <w:pPr>
        <w:ind w:firstLineChars="236" w:firstLine="566"/>
      </w:pPr>
      <w:r>
        <w:t xml:space="preserve">3. </w:t>
      </w:r>
      <w:r>
        <w:t>在</w:t>
      </w:r>
      <w:r>
        <w:t>“WATCH”</w:t>
      </w:r>
      <w:r>
        <w:t>窗口添加全局变量</w:t>
      </w:r>
      <w:r>
        <w:t>task</w:t>
      </w:r>
      <w:r>
        <w:t>并展开它的值，可以查看进程表中的所有进程的信息，如图</w:t>
      </w:r>
      <w:r>
        <w:t xml:space="preserve"> 5-2 </w:t>
      </w:r>
      <w:r>
        <w:t>所示。其中，下标为</w:t>
      </w:r>
      <w:r>
        <w:t>4</w:t>
      </w:r>
      <w:r>
        <w:t>的那一项存储的地址，与图</w:t>
      </w:r>
      <w:r>
        <w:t>5</w:t>
      </w:r>
      <w:r>
        <w:t>中</w:t>
      </w:r>
      <w:r>
        <w:t>current</w:t>
      </w:r>
      <w:r>
        <w:t>指针所指向的地址是一致</w:t>
      </w:r>
      <w:r>
        <w:t xml:space="preserve"> </w:t>
      </w:r>
      <w:r>
        <w:t>的。也就是说，</w:t>
      </w:r>
      <w:r>
        <w:t>app</w:t>
      </w:r>
      <w:r>
        <w:t>应用程序进程和其它进程一样，都在</w:t>
      </w:r>
      <w:r>
        <w:t>task</w:t>
      </w:r>
      <w:r>
        <w:t>中进行了管理，但是由于该进程现</w:t>
      </w:r>
      <w:r>
        <w:t xml:space="preserve"> </w:t>
      </w:r>
      <w:r>
        <w:t>在正在运行，所以让</w:t>
      </w:r>
      <w:r>
        <w:t>current</w:t>
      </w:r>
      <w:r>
        <w:t>指向了它的进程控制块。注意，</w:t>
      </w:r>
      <w:r>
        <w:t>task</w:t>
      </w:r>
      <w:r>
        <w:t>中的元素是进程控制块的指针，</w:t>
      </w:r>
      <w:r>
        <w:t xml:space="preserve"> </w:t>
      </w:r>
      <w:r>
        <w:t>所以在每一个元素的右侧显示了它所指向的地址，同样适用于上面的注意事项。</w:t>
      </w:r>
    </w:p>
    <w:p w14:paraId="362014F4" w14:textId="77777777" w:rsidR="00306FFD" w:rsidRDefault="00306FFD" w:rsidP="00306FFD">
      <w:pPr>
        <w:ind w:firstLineChars="236" w:firstLine="566"/>
        <w:jc w:val="center"/>
      </w:pPr>
    </w:p>
    <w:p w14:paraId="6A5846A6" w14:textId="20C33B09" w:rsidR="00306FFD" w:rsidRDefault="00306FFD" w:rsidP="00306FFD">
      <w:pPr>
        <w:ind w:firstLineChars="236" w:firstLine="566"/>
        <w:jc w:val="center"/>
      </w:pPr>
      <w:r>
        <w:rPr>
          <w:noProof/>
        </w:rPr>
        <w:lastRenderedPageBreak/>
        <w:drawing>
          <wp:inline distT="0" distB="0" distL="0" distR="0" wp14:anchorId="0597C235" wp14:editId="6FD830B9">
            <wp:extent cx="5562600" cy="4580467"/>
            <wp:effectExtent l="0" t="0" r="0" b="0"/>
            <wp:docPr id="6534081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8242"/>
                    <a:stretch>
                      <a:fillRect/>
                    </a:stretch>
                  </pic:blipFill>
                  <pic:spPr bwMode="auto">
                    <a:xfrm>
                      <a:off x="0" y="0"/>
                      <a:ext cx="5562600" cy="4580467"/>
                    </a:xfrm>
                    <a:prstGeom prst="rect">
                      <a:avLst/>
                    </a:prstGeom>
                    <a:noFill/>
                    <a:ln>
                      <a:noFill/>
                    </a:ln>
                    <a:extLst>
                      <a:ext uri="{53640926-AAD7-44D8-BBD7-CCE9431645EC}">
                        <a14:shadowObscured xmlns:a14="http://schemas.microsoft.com/office/drawing/2010/main"/>
                      </a:ext>
                    </a:extLst>
                  </pic:spPr>
                </pic:pic>
              </a:graphicData>
            </a:graphic>
          </wp:inline>
        </w:drawing>
      </w:r>
    </w:p>
    <w:p w14:paraId="37055A04" w14:textId="79B948C3" w:rsidR="00306FFD" w:rsidRDefault="00306FFD" w:rsidP="00306FFD">
      <w:pPr>
        <w:ind w:firstLineChars="236" w:firstLine="566"/>
        <w:jc w:val="center"/>
      </w:pPr>
      <w:r>
        <w:t>图</w:t>
      </w:r>
      <w:r>
        <w:rPr>
          <w:rFonts w:hint="eastAsia"/>
        </w:rPr>
        <w:t>6</w:t>
      </w:r>
      <w:r>
        <w:t>：查看全局变量</w:t>
      </w:r>
      <w:r>
        <w:t>task</w:t>
      </w:r>
    </w:p>
    <w:p w14:paraId="53B326C6" w14:textId="584EFD31" w:rsidR="00306FFD" w:rsidRDefault="00306FFD" w:rsidP="00306FFD">
      <w:pPr>
        <w:ind w:firstLineChars="236" w:firstLine="566"/>
      </w:pPr>
      <w:r>
        <w:t xml:space="preserve">4. </w:t>
      </w:r>
      <w:r>
        <w:t>在</w:t>
      </w:r>
      <w:r>
        <w:t>VSCode</w:t>
      </w:r>
      <w:r>
        <w:t>的</w:t>
      </w:r>
      <w:r>
        <w:t>“View”</w:t>
      </w:r>
      <w:r>
        <w:t>菜单中选择</w:t>
      </w:r>
      <w:r>
        <w:t>“Command Palette...”</w:t>
      </w:r>
      <w:r>
        <w:t>，会</w:t>
      </w:r>
      <w:r>
        <w:t xml:space="preserve"> </w:t>
      </w:r>
      <w:r>
        <w:t>在</w:t>
      </w:r>
      <w:r>
        <w:t xml:space="preserve"> VSCode</w:t>
      </w:r>
      <w:r>
        <w:t>的顶部中间位置显示命</w:t>
      </w:r>
      <w:r>
        <w:t xml:space="preserve"> </w:t>
      </w:r>
      <w:r>
        <w:t>令面板，输入</w:t>
      </w:r>
      <w:r>
        <w:t>“Lab: New Visualizer View”</w:t>
      </w:r>
      <w:r>
        <w:t>命令后，</w:t>
      </w:r>
      <w:r>
        <w:t xml:space="preserve">VSCode </w:t>
      </w:r>
      <w:r>
        <w:t>会在其右侧弹出一个窗口让读者查</w:t>
      </w:r>
      <w:r>
        <w:t xml:space="preserve"> </w:t>
      </w:r>
      <w:r>
        <w:t>看可视化视图。在右侧可视化视图顶部的编辑框中输入命令</w:t>
      </w:r>
      <w:r>
        <w:t>“#task”</w:t>
      </w:r>
      <w:r>
        <w:t>后按回车，就可以查看进</w:t>
      </w:r>
      <w:r>
        <w:t xml:space="preserve"> </w:t>
      </w:r>
      <w:r>
        <w:t>程列表了，如图</w:t>
      </w:r>
      <w:r>
        <w:t>5-3</w:t>
      </w:r>
      <w:r>
        <w:t>所示。其中背景色为绿色并且使用</w:t>
      </w:r>
      <w:r>
        <w:t>current</w:t>
      </w:r>
      <w:r>
        <w:t>游标指向的进程是当前进程，其</w:t>
      </w:r>
      <w:r>
        <w:t xml:space="preserve"> state </w:t>
      </w:r>
      <w:r>
        <w:t>字段的值为</w:t>
      </w:r>
      <w:r>
        <w:t>0</w:t>
      </w:r>
      <w:r>
        <w:t>表示当前进程（即使用可执行文件</w:t>
      </w:r>
      <w:r>
        <w:t>app</w:t>
      </w:r>
      <w:r>
        <w:t>创建的进程）正处于运行态；</w:t>
      </w:r>
      <w:r>
        <w:t xml:space="preserve">counter </w:t>
      </w:r>
      <w:r>
        <w:t>的值为</w:t>
      </w:r>
      <w:r>
        <w:t>11</w:t>
      </w:r>
      <w:r>
        <w:t>表示其剩余时间片的大小；</w:t>
      </w:r>
      <w:r>
        <w:t>priority</w:t>
      </w:r>
      <w:r>
        <w:t>的值为</w:t>
      </w:r>
      <w:r>
        <w:t>15</w:t>
      </w:r>
      <w:r>
        <w:t>表示其优先级；</w:t>
      </w:r>
      <w:r>
        <w:t>father</w:t>
      </w:r>
      <w:r>
        <w:t>的值为</w:t>
      </w:r>
      <w:r>
        <w:t>4</w:t>
      </w:r>
      <w:r>
        <w:t>表示</w:t>
      </w:r>
      <w:r>
        <w:t xml:space="preserve"> </w:t>
      </w:r>
      <w:r>
        <w:t>其父进程的进程号。读者也可以从图中直观的掌握其他进程的重要信息。</w:t>
      </w:r>
    </w:p>
    <w:p w14:paraId="1E3D374C" w14:textId="692F2BFF" w:rsidR="00306FFD" w:rsidRDefault="00306FFD" w:rsidP="00306FFD">
      <w:pPr>
        <w:ind w:firstLineChars="236" w:firstLine="566"/>
      </w:pPr>
      <w:r>
        <w:rPr>
          <w:noProof/>
        </w:rPr>
        <w:lastRenderedPageBreak/>
        <w:drawing>
          <wp:inline distT="0" distB="0" distL="0" distR="0" wp14:anchorId="2A317F46" wp14:editId="36C2F25A">
            <wp:extent cx="5562600" cy="4173855"/>
            <wp:effectExtent l="0" t="0" r="0" b="0"/>
            <wp:docPr id="10001248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62600" cy="4173855"/>
                    </a:xfrm>
                    <a:prstGeom prst="rect">
                      <a:avLst/>
                    </a:prstGeom>
                    <a:noFill/>
                    <a:ln>
                      <a:noFill/>
                    </a:ln>
                  </pic:spPr>
                </pic:pic>
              </a:graphicData>
            </a:graphic>
          </wp:inline>
        </w:drawing>
      </w:r>
    </w:p>
    <w:p w14:paraId="123D85AE" w14:textId="705C7A1D" w:rsidR="00306FFD" w:rsidRDefault="00306FFD" w:rsidP="00306FFD">
      <w:pPr>
        <w:ind w:firstLineChars="236" w:firstLine="566"/>
        <w:jc w:val="center"/>
      </w:pPr>
      <w:r>
        <w:rPr>
          <w:rFonts w:hint="eastAsia"/>
        </w:rPr>
        <w:t>图</w:t>
      </w:r>
      <w:r>
        <w:rPr>
          <w:rFonts w:hint="eastAsia"/>
        </w:rPr>
        <w:t xml:space="preserve">7 </w:t>
      </w:r>
      <w:r>
        <w:rPr>
          <w:rFonts w:hint="eastAsia"/>
        </w:rPr>
        <w:t>进程列表</w:t>
      </w:r>
    </w:p>
    <w:p w14:paraId="0459F2B2" w14:textId="32AD7873" w:rsidR="00306FFD" w:rsidRDefault="00306FFD" w:rsidP="00306FFD">
      <w:pPr>
        <w:ind w:firstLineChars="236" w:firstLine="566"/>
      </w:pPr>
      <w:r>
        <w:t xml:space="preserve">5. </w:t>
      </w:r>
      <w:r>
        <w:t>按</w:t>
      </w:r>
      <w:r>
        <w:t>F10</w:t>
      </w:r>
      <w:r>
        <w:t>单步调试至第</w:t>
      </w:r>
      <w:r>
        <w:t>119</w:t>
      </w:r>
      <w:r>
        <w:t>行，再按</w:t>
      </w:r>
      <w:r>
        <w:t>F11</w:t>
      </w:r>
      <w:r>
        <w:t>进入</w:t>
      </w:r>
      <w:r>
        <w:t>fork</w:t>
      </w:r>
      <w:r>
        <w:t>系统调用的内核函数，可以看到其内核函数仍</w:t>
      </w:r>
      <w:r>
        <w:t xml:space="preserve"> </w:t>
      </w:r>
      <w:r>
        <w:t>然是一个汇编函数。</w:t>
      </w:r>
    </w:p>
    <w:p w14:paraId="21E8417D" w14:textId="77777777" w:rsidR="00306FFD" w:rsidRDefault="00306FFD" w:rsidP="00306FFD">
      <w:pPr>
        <w:ind w:firstLineChars="236" w:firstLine="566"/>
      </w:pPr>
      <w:r>
        <w:t xml:space="preserve">6. </w:t>
      </w:r>
      <w:r>
        <w:t>按</w:t>
      </w:r>
      <w:r>
        <w:t>F10</w:t>
      </w:r>
      <w:r>
        <w:t>单步调试至第</w:t>
      </w:r>
      <w:r>
        <w:t>272</w:t>
      </w:r>
      <w:r>
        <w:t>行。此时，第</w:t>
      </w:r>
      <w:r>
        <w:t>271</w:t>
      </w:r>
      <w:r>
        <w:t>行的</w:t>
      </w:r>
      <w:r>
        <w:t>find_empty_process</w:t>
      </w:r>
      <w:r>
        <w:t>函数（在文件</w:t>
      </w:r>
      <w:r>
        <w:t xml:space="preserve">kernel/fork.c </w:t>
      </w:r>
      <w:r>
        <w:t>的第</w:t>
      </w:r>
      <w:r>
        <w:t>175</w:t>
      </w:r>
      <w:r>
        <w:t>行定义）已经执行完毕，此函数为新进程取得了一个不重复的进程号，并在</w:t>
      </w:r>
      <w:r>
        <w:t>task</w:t>
      </w:r>
      <w:r>
        <w:t>数组</w:t>
      </w:r>
      <w:r>
        <w:t xml:space="preserve"> </w:t>
      </w:r>
      <w:r>
        <w:t>中找到了一个未被使用的任务数组项，并返回其索引</w:t>
      </w:r>
      <w:r>
        <w:t>(</w:t>
      </w:r>
      <w:r>
        <w:t>在</w:t>
      </w:r>
      <w:r>
        <w:t>EAX</w:t>
      </w:r>
      <w:r>
        <w:t>寄存器中返回</w:t>
      </w:r>
      <w:r>
        <w:t>)</w:t>
      </w:r>
      <w:r>
        <w:t>。查看</w:t>
      </w:r>
      <w:r>
        <w:t>“WATCH”</w:t>
      </w:r>
      <w:r>
        <w:t>窗</w:t>
      </w:r>
      <w:r>
        <w:t xml:space="preserve"> </w:t>
      </w:r>
      <w:r>
        <w:t>口，可看到</w:t>
      </w:r>
      <w:r>
        <w:t>last_pid</w:t>
      </w:r>
      <w:r>
        <w:t>的值已经发生了变化，该值后面会作为新建的子进程的进程号。</w:t>
      </w:r>
      <w:r>
        <w:t xml:space="preserve"> </w:t>
      </w:r>
    </w:p>
    <w:p w14:paraId="78C36312" w14:textId="6E92703C" w:rsidR="00306FFD" w:rsidRDefault="00306FFD" w:rsidP="00306FFD">
      <w:pPr>
        <w:ind w:firstLineChars="236" w:firstLine="566"/>
        <w:jc w:val="center"/>
      </w:pPr>
      <w:r>
        <w:rPr>
          <w:noProof/>
        </w:rPr>
        <w:drawing>
          <wp:inline distT="0" distB="0" distL="0" distR="0" wp14:anchorId="0E05BB43" wp14:editId="39DB8D27">
            <wp:extent cx="3377420" cy="770255"/>
            <wp:effectExtent l="0" t="0" r="0" b="0"/>
            <wp:docPr id="5295534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8460" b="74435"/>
                    <a:stretch>
                      <a:fillRect/>
                    </a:stretch>
                  </pic:blipFill>
                  <pic:spPr bwMode="auto">
                    <a:xfrm>
                      <a:off x="0" y="0"/>
                      <a:ext cx="3379491" cy="770727"/>
                    </a:xfrm>
                    <a:prstGeom prst="rect">
                      <a:avLst/>
                    </a:prstGeom>
                    <a:noFill/>
                    <a:ln>
                      <a:noFill/>
                    </a:ln>
                    <a:extLst>
                      <a:ext uri="{53640926-AAD7-44D8-BBD7-CCE9431645EC}">
                        <a14:shadowObscured xmlns:a14="http://schemas.microsoft.com/office/drawing/2010/main"/>
                      </a:ext>
                    </a:extLst>
                  </pic:spPr>
                </pic:pic>
              </a:graphicData>
            </a:graphic>
          </wp:inline>
        </w:drawing>
      </w:r>
    </w:p>
    <w:p w14:paraId="0E296369" w14:textId="77777777" w:rsidR="00306FFD" w:rsidRDefault="00306FFD" w:rsidP="00306FFD">
      <w:pPr>
        <w:ind w:firstLineChars="236" w:firstLine="566"/>
        <w:jc w:val="center"/>
        <w:rPr>
          <w:rFonts w:hint="eastAsia"/>
        </w:rPr>
      </w:pPr>
    </w:p>
    <w:p w14:paraId="53274AC7" w14:textId="39AA1B70" w:rsidR="00306FFD" w:rsidRDefault="00306FFD" w:rsidP="00306FFD">
      <w:pPr>
        <w:ind w:firstLineChars="236" w:firstLine="566"/>
        <w:jc w:val="center"/>
        <w:rPr>
          <w:rFonts w:hint="eastAsia"/>
        </w:rPr>
      </w:pPr>
      <w:r>
        <w:rPr>
          <w:rFonts w:hint="eastAsia"/>
          <w:noProof/>
        </w:rPr>
        <w:drawing>
          <wp:inline distT="0" distB="0" distL="0" distR="0" wp14:anchorId="30F8B86A" wp14:editId="64D77CCC">
            <wp:extent cx="3157467" cy="762000"/>
            <wp:effectExtent l="0" t="0" r="5080" b="0"/>
            <wp:docPr id="31016758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8097" b="63803"/>
                    <a:stretch>
                      <a:fillRect/>
                    </a:stretch>
                  </pic:blipFill>
                  <pic:spPr bwMode="auto">
                    <a:xfrm>
                      <a:off x="0" y="0"/>
                      <a:ext cx="3162069" cy="763110"/>
                    </a:xfrm>
                    <a:prstGeom prst="rect">
                      <a:avLst/>
                    </a:prstGeom>
                    <a:noFill/>
                    <a:ln>
                      <a:noFill/>
                    </a:ln>
                    <a:extLst>
                      <a:ext uri="{53640926-AAD7-44D8-BBD7-CCE9431645EC}">
                        <a14:shadowObscured xmlns:a14="http://schemas.microsoft.com/office/drawing/2010/main"/>
                      </a:ext>
                    </a:extLst>
                  </pic:spPr>
                </pic:pic>
              </a:graphicData>
            </a:graphic>
          </wp:inline>
        </w:drawing>
      </w:r>
    </w:p>
    <w:p w14:paraId="65C47605" w14:textId="19AD0C5B" w:rsidR="00306FFD" w:rsidRDefault="00306FFD" w:rsidP="00306FFD">
      <w:pPr>
        <w:ind w:firstLineChars="236" w:firstLine="566"/>
        <w:jc w:val="center"/>
      </w:pPr>
      <w:r>
        <w:rPr>
          <w:rFonts w:hint="eastAsia"/>
        </w:rPr>
        <w:t>图</w:t>
      </w:r>
      <w:r>
        <w:rPr>
          <w:rFonts w:hint="eastAsia"/>
        </w:rPr>
        <w:t xml:space="preserve">8 </w:t>
      </w:r>
      <w:r>
        <w:t>查看</w:t>
      </w:r>
      <w:r>
        <w:t>“WATCH”</w:t>
      </w:r>
      <w:r>
        <w:t>窗</w:t>
      </w:r>
      <w:r>
        <w:t xml:space="preserve"> </w:t>
      </w:r>
      <w:r>
        <w:t>口，可看到</w:t>
      </w:r>
      <w:r>
        <w:t>last_pid</w:t>
      </w:r>
      <w:r>
        <w:t>的值已经发生了变化</w:t>
      </w:r>
    </w:p>
    <w:p w14:paraId="3D5BCA7B" w14:textId="77777777" w:rsidR="00306FFD" w:rsidRDefault="00306FFD" w:rsidP="00306FFD">
      <w:pPr>
        <w:ind w:firstLineChars="236" w:firstLine="566"/>
        <w:jc w:val="center"/>
      </w:pPr>
    </w:p>
    <w:p w14:paraId="42DA3769" w14:textId="77777777" w:rsidR="00306FFD" w:rsidRDefault="00306FFD" w:rsidP="00306FFD">
      <w:pPr>
        <w:ind w:firstLineChars="236" w:firstLine="566"/>
        <w:jc w:val="center"/>
        <w:rPr>
          <w:rFonts w:hint="eastAsia"/>
        </w:rPr>
      </w:pPr>
    </w:p>
    <w:p w14:paraId="5AD2149C" w14:textId="286ABD2D" w:rsidR="00306FFD" w:rsidRDefault="00306FFD" w:rsidP="00306FFD">
      <w:pPr>
        <w:ind w:firstLineChars="236" w:firstLine="566"/>
      </w:pPr>
      <w:r>
        <w:t xml:space="preserve">7. </w:t>
      </w:r>
      <w:r>
        <w:t>按</w:t>
      </w:r>
      <w:r>
        <w:t>F10</w:t>
      </w:r>
      <w:r>
        <w:t>单步调试至第</w:t>
      </w:r>
      <w:r>
        <w:t>279</w:t>
      </w:r>
      <w:r>
        <w:t>行，然后按</w:t>
      </w:r>
      <w:r>
        <w:t>F11</w:t>
      </w:r>
      <w:r>
        <w:t>进入</w:t>
      </w:r>
      <w:r>
        <w:t>copy_process</w:t>
      </w:r>
      <w:r>
        <w:t>函数。读者可以注意到，在第</w:t>
      </w:r>
      <w:r>
        <w:t xml:space="preserve">278 </w:t>
      </w:r>
      <w:r>
        <w:t>行将</w:t>
      </w:r>
      <w:r>
        <w:t>EAX</w:t>
      </w:r>
      <w:r>
        <w:t>寄存器的值作为最后一个参数压入栈，根据</w:t>
      </w:r>
      <w:r>
        <w:t>C</w:t>
      </w:r>
      <w:r>
        <w:t>语言的函数调用约定，这也就意味着</w:t>
      </w:r>
      <w:r>
        <w:t xml:space="preserve"> copy_process </w:t>
      </w:r>
      <w:r>
        <w:t>函数的第一个参数</w:t>
      </w:r>
      <w:r>
        <w:t>nr</w:t>
      </w:r>
      <w:r>
        <w:t>为子进程在任务数组</w:t>
      </w:r>
      <w:r>
        <w:t>task</w:t>
      </w:r>
      <w:r>
        <w:t>中的下标。</w:t>
      </w:r>
    </w:p>
    <w:p w14:paraId="3939D320" w14:textId="77777777" w:rsidR="00306FFD" w:rsidRDefault="00306FFD" w:rsidP="00306FFD">
      <w:pPr>
        <w:ind w:firstLineChars="236" w:firstLine="566"/>
      </w:pPr>
    </w:p>
    <w:p w14:paraId="39834B69" w14:textId="77777777" w:rsidR="00306FFD" w:rsidRDefault="00306FFD" w:rsidP="00306FFD">
      <w:pPr>
        <w:ind w:firstLineChars="236" w:firstLine="566"/>
      </w:pPr>
      <w:r>
        <w:t xml:space="preserve">copy_process </w:t>
      </w:r>
      <w:r>
        <w:t>函数（在文件</w:t>
      </w:r>
      <w:r>
        <w:t xml:space="preserve">kernel/fork.c </w:t>
      </w:r>
      <w:r>
        <w:t>的第</w:t>
      </w:r>
      <w:r>
        <w:t xml:space="preserve"> 89</w:t>
      </w:r>
      <w:r>
        <w:t>行定义）是</w:t>
      </w:r>
      <w:r>
        <w:t>fork</w:t>
      </w:r>
      <w:r>
        <w:t>过程中调用的一个重要函数，该</w:t>
      </w:r>
      <w:r>
        <w:t xml:space="preserve"> </w:t>
      </w:r>
      <w:r>
        <w:t>函数主要为新建的子进程从内存中申请一个进程控制块，并</w:t>
      </w:r>
      <w:r>
        <w:lastRenderedPageBreak/>
        <w:t>完成初始化工作。接下来，请读者按照下面的</w:t>
      </w:r>
      <w:r>
        <w:t xml:space="preserve"> </w:t>
      </w:r>
      <w:r>
        <w:t>步骤继续调试</w:t>
      </w:r>
      <w:r>
        <w:t>copy_process</w:t>
      </w:r>
      <w:r>
        <w:t>函数：</w:t>
      </w:r>
      <w:r>
        <w:t xml:space="preserve"> </w:t>
      </w:r>
    </w:p>
    <w:p w14:paraId="0A747377" w14:textId="0D456012" w:rsidR="00306FFD" w:rsidRDefault="00306FFD" w:rsidP="00306FFD">
      <w:pPr>
        <w:ind w:firstLineChars="236" w:firstLine="566"/>
      </w:pPr>
      <w:r>
        <w:t xml:space="preserve">1. </w:t>
      </w:r>
      <w:r>
        <w:t>首先，读者需要注意到，第</w:t>
      </w:r>
      <w:r>
        <w:t>98</w:t>
      </w:r>
      <w:r>
        <w:t>行代码会从内核存储空间中申请一个空闲的物理页（大小为</w:t>
      </w:r>
      <w:r>
        <w:t>4KB</w:t>
      </w:r>
      <w:r>
        <w:t>），</w:t>
      </w:r>
      <w:r>
        <w:t xml:space="preserve"> </w:t>
      </w:r>
      <w:r>
        <w:t>并返回此物理页的起始物理地址。然后，在第</w:t>
      </w:r>
      <w:r>
        <w:t>101</w:t>
      </w:r>
      <w:r>
        <w:t>行将此物理页的起始地址赋值给一个未被使用</w:t>
      </w:r>
      <w:r>
        <w:t xml:space="preserve"> </w:t>
      </w:r>
      <w:r>
        <w:t>的任务数组</w:t>
      </w:r>
      <w:r>
        <w:t>task</w:t>
      </w:r>
      <w:r>
        <w:t>中的一项（由第一个参数作为数组下标），从而将此物理页作为新创建进程的进</w:t>
      </w:r>
      <w:r>
        <w:t xml:space="preserve"> </w:t>
      </w:r>
      <w:r>
        <w:t>程控制块（显然，一个进程控制块的大小不会超过</w:t>
      </w:r>
      <w:r>
        <w:t>4KB</w:t>
      </w:r>
      <w:r>
        <w:t>，所以在此物理页的后部会有一些空间被</w:t>
      </w:r>
      <w:r>
        <w:t xml:space="preserve"> </w:t>
      </w:r>
      <w:r>
        <w:t>浪费掉，但是申请整页内存作为进程控制块会让程序比较简单，运行的速度也更快）。</w:t>
      </w:r>
      <w:r>
        <w:t xml:space="preserve"> </w:t>
      </w:r>
      <w:r>
        <w:t>另外需要</w:t>
      </w:r>
      <w:r>
        <w:t xml:space="preserve"> </w:t>
      </w:r>
      <w:r>
        <w:t>读者注意的是，这里将物理地址直接作为逻辑地址使用了，这是由于</w:t>
      </w:r>
      <w:r>
        <w:t>Linux 0.11</w:t>
      </w:r>
      <w:r>
        <w:t>操作系统在管</w:t>
      </w:r>
      <w:r>
        <w:t xml:space="preserve"> </w:t>
      </w:r>
      <w:r>
        <w:t>理内存时，将内核存储空间使用的所有物理页的物理地址都映射到了同样的逻辑地址，这样就方</w:t>
      </w:r>
      <w:r>
        <w:t xml:space="preserve"> </w:t>
      </w:r>
      <w:r>
        <w:t>便进行管理，在使用时也很方便。关于内存管理的内容读者会在后面的实验中进行更加深入的研</w:t>
      </w:r>
      <w:r>
        <w:t xml:space="preserve"> </w:t>
      </w:r>
      <w:r>
        <w:t>究，在这里只需要按照实验指导中的步骤观察到这种现象即可。</w:t>
      </w:r>
      <w:r>
        <w:t xml:space="preserve"> </w:t>
      </w:r>
    </w:p>
    <w:p w14:paraId="7945FE9A" w14:textId="77777777" w:rsidR="00306FFD" w:rsidRDefault="00306FFD" w:rsidP="00306FFD">
      <w:pPr>
        <w:ind w:firstLineChars="236" w:firstLine="566"/>
      </w:pPr>
      <w:r>
        <w:t xml:space="preserve">2. </w:t>
      </w:r>
      <w:r>
        <w:t>按</w:t>
      </w:r>
      <w:r>
        <w:t>F10</w:t>
      </w:r>
      <w:r>
        <w:t>单步执行第</w:t>
      </w:r>
      <w:r>
        <w:t>98</w:t>
      </w:r>
      <w:r>
        <w:t>行的代码，将鼠标移动到第</w:t>
      </w:r>
      <w:r>
        <w:t>98</w:t>
      </w:r>
      <w:r>
        <w:t>行代码处的变量</w:t>
      </w:r>
      <w:r>
        <w:t>p</w:t>
      </w:r>
      <w:r>
        <w:t>上，可以看到此时</w:t>
      </w:r>
      <w:r>
        <w:t>p</w:t>
      </w:r>
      <w:r>
        <w:t>指针</w:t>
      </w:r>
      <w:r>
        <w:t xml:space="preserve"> </w:t>
      </w:r>
      <w:r>
        <w:t>的值就是新分配的物理页的基址。</w:t>
      </w:r>
      <w:r>
        <w:t xml:space="preserve"> </w:t>
      </w:r>
    </w:p>
    <w:p w14:paraId="3D614225" w14:textId="1562D02C" w:rsidR="00306FFD" w:rsidRDefault="00306FFD" w:rsidP="00306FFD">
      <w:pPr>
        <w:ind w:firstLineChars="236" w:firstLine="566"/>
      </w:pPr>
      <w:r>
        <w:t xml:space="preserve">3. </w:t>
      </w:r>
      <w:r>
        <w:t>按</w:t>
      </w:r>
      <w:r>
        <w:t>F10</w:t>
      </w:r>
      <w:r>
        <w:t>单步执行直到黄色箭头指向第</w:t>
      </w:r>
      <w:r>
        <w:t>103</w:t>
      </w:r>
      <w:r>
        <w:t>行。第</w:t>
      </w:r>
      <w:r>
        <w:t>101</w:t>
      </w:r>
      <w:r>
        <w:t>行将新创建的子进程控制块的指针放入了任</w:t>
      </w:r>
      <w:r>
        <w:t xml:space="preserve"> </w:t>
      </w:r>
      <w:r>
        <w:t>务数组中，数组索引由第一个参数指定。此时在</w:t>
      </w:r>
      <w:r>
        <w:t>“WATCH”</w:t>
      </w:r>
      <w:r>
        <w:t>窗口中，可以看到</w:t>
      </w:r>
      <w:r>
        <w:t>task</w:t>
      </w:r>
      <w:r>
        <w:t>中下标为</w:t>
      </w:r>
      <w:r>
        <w:t>5</w:t>
      </w:r>
      <w:r>
        <w:t>（</w:t>
      </w:r>
      <w:r>
        <w:t xml:space="preserve">nr </w:t>
      </w:r>
      <w:r>
        <w:t>的值为</w:t>
      </w:r>
      <w:r>
        <w:t>5</w:t>
      </w:r>
      <w:r>
        <w:t>）的进程就是新建的子进程，展开后可以查看子进程控制块中各个成员的值，可以看到</w:t>
      </w:r>
      <w:r>
        <w:t xml:space="preserve"> </w:t>
      </w:r>
      <w:r>
        <w:t>新建的子进程控制块中各个成员的值都为</w:t>
      </w:r>
      <w:r>
        <w:t>0</w:t>
      </w:r>
      <w:r>
        <w:t>，这是因为之前为进程控制块分配的物理页的内容都</w:t>
      </w:r>
      <w:r>
        <w:t xml:space="preserve"> </w:t>
      </w:r>
      <w:r>
        <w:t>是</w:t>
      </w:r>
      <w:r>
        <w:t>0</w:t>
      </w:r>
      <w:r>
        <w:t>造成的（</w:t>
      </w:r>
      <w:r>
        <w:t>Linux 0.11</w:t>
      </w:r>
      <w:r>
        <w:t>会将空闲物理页的内容清零）。</w:t>
      </w:r>
      <w:r w:rsidR="00637FDD">
        <w:tab/>
      </w:r>
      <w:r>
        <w:t xml:space="preserve"> </w:t>
      </w:r>
    </w:p>
    <w:p w14:paraId="3D0CD21B" w14:textId="0B72D3D0" w:rsidR="00637FDD" w:rsidRDefault="00637FDD" w:rsidP="00637FDD">
      <w:pPr>
        <w:ind w:firstLineChars="236" w:firstLine="566"/>
        <w:jc w:val="center"/>
      </w:pPr>
      <w:r>
        <w:rPr>
          <w:noProof/>
        </w:rPr>
        <w:drawing>
          <wp:inline distT="0" distB="0" distL="0" distR="0" wp14:anchorId="25A26519" wp14:editId="07542E4B">
            <wp:extent cx="4368641" cy="3420533"/>
            <wp:effectExtent l="0" t="0" r="0" b="8890"/>
            <wp:docPr id="13009124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41277"/>
                    <a:stretch>
                      <a:fillRect/>
                    </a:stretch>
                  </pic:blipFill>
                  <pic:spPr bwMode="auto">
                    <a:xfrm>
                      <a:off x="0" y="0"/>
                      <a:ext cx="4374897" cy="3425431"/>
                    </a:xfrm>
                    <a:prstGeom prst="rect">
                      <a:avLst/>
                    </a:prstGeom>
                    <a:noFill/>
                    <a:ln>
                      <a:noFill/>
                    </a:ln>
                    <a:extLst>
                      <a:ext uri="{53640926-AAD7-44D8-BBD7-CCE9431645EC}">
                        <a14:shadowObscured xmlns:a14="http://schemas.microsoft.com/office/drawing/2010/main"/>
                      </a:ext>
                    </a:extLst>
                  </pic:spPr>
                </pic:pic>
              </a:graphicData>
            </a:graphic>
          </wp:inline>
        </w:drawing>
      </w:r>
    </w:p>
    <w:p w14:paraId="3E05FCEB" w14:textId="42CF6226" w:rsidR="00637FDD" w:rsidRDefault="00637FDD" w:rsidP="00637FDD">
      <w:pPr>
        <w:ind w:firstLineChars="236" w:firstLine="566"/>
        <w:jc w:val="center"/>
      </w:pPr>
      <w:r>
        <w:rPr>
          <w:rFonts w:hint="eastAsia"/>
        </w:rPr>
        <w:t>图</w:t>
      </w:r>
      <w:r>
        <w:rPr>
          <w:rFonts w:hint="eastAsia"/>
        </w:rPr>
        <w:t xml:space="preserve">9 </w:t>
      </w:r>
      <w:r>
        <w:t>task</w:t>
      </w:r>
      <w:r>
        <w:t>中下标为</w:t>
      </w:r>
      <w:r>
        <w:t>5</w:t>
      </w:r>
      <w:r>
        <w:t>的进程</w:t>
      </w:r>
      <w:r>
        <w:rPr>
          <w:rFonts w:hint="eastAsia"/>
        </w:rPr>
        <w:t>,</w:t>
      </w:r>
      <w:r>
        <w:t>新建的子进程控制块中各个成员的值都为</w:t>
      </w:r>
      <w:r>
        <w:t>0</w:t>
      </w:r>
    </w:p>
    <w:p w14:paraId="646BF07F" w14:textId="77777777" w:rsidR="00637FDD" w:rsidRDefault="00637FDD" w:rsidP="00637FDD">
      <w:pPr>
        <w:ind w:firstLineChars="236" w:firstLine="566"/>
        <w:jc w:val="center"/>
      </w:pPr>
    </w:p>
    <w:p w14:paraId="4F0D3C97" w14:textId="77777777" w:rsidR="00637FDD" w:rsidRDefault="00637FDD" w:rsidP="00637FDD">
      <w:pPr>
        <w:ind w:firstLineChars="236" w:firstLine="566"/>
        <w:jc w:val="center"/>
        <w:rPr>
          <w:rFonts w:hint="eastAsia"/>
        </w:rPr>
      </w:pPr>
    </w:p>
    <w:p w14:paraId="656B8666" w14:textId="77777777" w:rsidR="00306FFD" w:rsidRDefault="00306FFD" w:rsidP="00306FFD">
      <w:pPr>
        <w:ind w:firstLineChars="236" w:firstLine="566"/>
      </w:pPr>
      <w:r>
        <w:t xml:space="preserve">4. </w:t>
      </w:r>
      <w:r>
        <w:t>按</w:t>
      </w:r>
      <w:r>
        <w:t>F10</w:t>
      </w:r>
      <w:r>
        <w:t>单步执行第</w:t>
      </w:r>
      <w:r>
        <w:t>103</w:t>
      </w:r>
      <w:r>
        <w:t>行的代码，黄色箭头指向第</w:t>
      </w:r>
      <w:r>
        <w:t>104</w:t>
      </w:r>
      <w:r>
        <w:t>行。第</w:t>
      </w:r>
      <w:r>
        <w:t>103</w:t>
      </w:r>
      <w:r>
        <w:t>行的代码非常关键，此行代码</w:t>
      </w:r>
      <w:r>
        <w:t xml:space="preserve"> </w:t>
      </w:r>
      <w:r>
        <w:t>将</w:t>
      </w:r>
      <w:r>
        <w:t xml:space="preserve">current </w:t>
      </w:r>
      <w:r>
        <w:t>指向的父进程控制块中的内容完全复制到了</w:t>
      </w:r>
      <w:r>
        <w:t>p</w:t>
      </w:r>
      <w:r>
        <w:t>指向的子进程控制块中，也就是子进程</w:t>
      </w:r>
      <w:r>
        <w:t xml:space="preserve"> </w:t>
      </w:r>
      <w:r>
        <w:t>完全继承了父进程的各种资源。此时在</w:t>
      </w:r>
      <w:r>
        <w:t>“WATCH”</w:t>
      </w:r>
      <w:r>
        <w:t>窗口中，可以分别查看父进程</w:t>
      </w:r>
      <w:r>
        <w:t>task[4]</w:t>
      </w:r>
      <w:r>
        <w:t>和子进程</w:t>
      </w:r>
      <w:r>
        <w:t xml:space="preserve"> task[5]</w:t>
      </w:r>
      <w:r>
        <w:t>各个成员的值，可以发现它们的值是完全相同的。这就可以解释很多现象，例如子进程</w:t>
      </w:r>
      <w:r>
        <w:t xml:space="preserve"> </w:t>
      </w:r>
      <w:r>
        <w:t>和父进程的优先级相同，使用相同的</w:t>
      </w:r>
      <w:r>
        <w:t>tty</w:t>
      </w:r>
      <w:r>
        <w:t>终端，打开了相同的文件等。</w:t>
      </w:r>
      <w:r>
        <w:t xml:space="preserve"> </w:t>
      </w:r>
    </w:p>
    <w:p w14:paraId="543EBEB3" w14:textId="08812E9C" w:rsidR="00637FDD" w:rsidRDefault="00637FDD" w:rsidP="00637FDD">
      <w:pPr>
        <w:ind w:firstLineChars="236" w:firstLine="566"/>
        <w:jc w:val="center"/>
      </w:pPr>
      <w:r>
        <w:rPr>
          <w:noProof/>
        </w:rPr>
        <w:lastRenderedPageBreak/>
        <w:drawing>
          <wp:inline distT="0" distB="0" distL="0" distR="0" wp14:anchorId="421F4593" wp14:editId="46F6DB9F">
            <wp:extent cx="3691255" cy="3987800"/>
            <wp:effectExtent l="0" t="0" r="4445" b="0"/>
            <wp:docPr id="965825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8975"/>
                    <a:stretch>
                      <a:fillRect/>
                    </a:stretch>
                  </pic:blipFill>
                  <pic:spPr bwMode="auto">
                    <a:xfrm>
                      <a:off x="0" y="0"/>
                      <a:ext cx="3694295" cy="3991084"/>
                    </a:xfrm>
                    <a:prstGeom prst="rect">
                      <a:avLst/>
                    </a:prstGeom>
                    <a:noFill/>
                    <a:ln>
                      <a:noFill/>
                    </a:ln>
                    <a:extLst>
                      <a:ext uri="{53640926-AAD7-44D8-BBD7-CCE9431645EC}">
                        <a14:shadowObscured xmlns:a14="http://schemas.microsoft.com/office/drawing/2010/main"/>
                      </a:ext>
                    </a:extLst>
                  </pic:spPr>
                </pic:pic>
              </a:graphicData>
            </a:graphic>
          </wp:inline>
        </w:drawing>
      </w:r>
    </w:p>
    <w:p w14:paraId="170D3049" w14:textId="517CC0D8" w:rsidR="00637FDD" w:rsidRDefault="00637FDD" w:rsidP="00637FDD">
      <w:pPr>
        <w:ind w:firstLineChars="236" w:firstLine="566"/>
        <w:jc w:val="center"/>
      </w:pPr>
      <w:r>
        <w:rPr>
          <w:rFonts w:hint="eastAsia"/>
        </w:rPr>
        <w:t>图</w:t>
      </w:r>
      <w:r>
        <w:rPr>
          <w:rFonts w:hint="eastAsia"/>
        </w:rPr>
        <w:t xml:space="preserve">10 </w:t>
      </w:r>
      <w:r>
        <w:rPr>
          <w:rFonts w:hint="eastAsia"/>
        </w:rPr>
        <w:t>父进程展示</w:t>
      </w:r>
    </w:p>
    <w:p w14:paraId="2AD8C488" w14:textId="77777777" w:rsidR="00637FDD" w:rsidRDefault="00637FDD" w:rsidP="00637FDD">
      <w:pPr>
        <w:ind w:firstLineChars="236" w:firstLine="566"/>
        <w:jc w:val="center"/>
        <w:rPr>
          <w:rFonts w:hint="eastAsia"/>
        </w:rPr>
      </w:pPr>
    </w:p>
    <w:p w14:paraId="23BE79F6" w14:textId="77777777" w:rsidR="00306FFD" w:rsidRDefault="00306FFD" w:rsidP="00306FFD">
      <w:pPr>
        <w:ind w:firstLineChars="236" w:firstLine="566"/>
      </w:pPr>
      <w:r>
        <w:t xml:space="preserve">5. </w:t>
      </w:r>
      <w:r>
        <w:t>由于子进程控制块除了从父进程控制块继承资源之外，还需要设置自己特有的资源，所以，第</w:t>
      </w:r>
      <w:r>
        <w:t xml:space="preserve">104 </w:t>
      </w:r>
      <w:r>
        <w:t>行设置子进程为</w:t>
      </w:r>
      <w:r>
        <w:t>“</w:t>
      </w:r>
      <w:r>
        <w:t>不可中断等待状态</w:t>
      </w:r>
      <w:r>
        <w:t>”</w:t>
      </w:r>
      <w:r>
        <w:t>；第</w:t>
      </w:r>
      <w:r>
        <w:t>105</w:t>
      </w:r>
      <w:r>
        <w:t>行设置子进程的进程号；第</w:t>
      </w:r>
      <w:r>
        <w:t>106</w:t>
      </w:r>
      <w:r>
        <w:t>行设置子进程的</w:t>
      </w:r>
      <w:r>
        <w:t xml:space="preserve"> </w:t>
      </w:r>
      <w:r>
        <w:t>父进程号；第</w:t>
      </w:r>
      <w:r>
        <w:t>125</w:t>
      </w:r>
      <w:r>
        <w:t>行将子进程</w:t>
      </w:r>
      <w:r>
        <w:t>EAX</w:t>
      </w:r>
      <w:r>
        <w:t>寄存器的值设置为</w:t>
      </w:r>
      <w:r>
        <w:t>0</w:t>
      </w:r>
      <w:r>
        <w:t>，这也就是</w:t>
      </w:r>
      <w:r>
        <w:t>fork</w:t>
      </w:r>
      <w:r>
        <w:t>函数在子进程中返回</w:t>
      </w:r>
      <w:r>
        <w:t>0</w:t>
      </w:r>
      <w:r>
        <w:t>的</w:t>
      </w:r>
      <w:r>
        <w:t xml:space="preserve"> </w:t>
      </w:r>
      <w:r>
        <w:t>原因。随后设置子进程控制块中的其他成员。</w:t>
      </w:r>
      <w:r>
        <w:t xml:space="preserve"> </w:t>
      </w:r>
    </w:p>
    <w:p w14:paraId="4ED183D8" w14:textId="77777777" w:rsidR="00306FFD" w:rsidRDefault="00306FFD" w:rsidP="00306FFD">
      <w:pPr>
        <w:ind w:firstLineChars="236" w:firstLine="566"/>
      </w:pPr>
      <w:r>
        <w:t xml:space="preserve">6. </w:t>
      </w:r>
      <w:r>
        <w:t>第</w:t>
      </w:r>
      <w:r>
        <w:t>146</w:t>
      </w:r>
      <w:r>
        <w:t>行代码调用</w:t>
      </w:r>
      <w:r>
        <w:t>copy_mem</w:t>
      </w:r>
      <w:r>
        <w:t>函数为父进程的内存空间创建了一个副本，该副本作为子进程的内</w:t>
      </w:r>
      <w:r>
        <w:t xml:space="preserve"> </w:t>
      </w:r>
      <w:r>
        <w:t>存空间。这样，子进程在开始运行时，就拥有了和父进程完全相同的指令、数据和栈，当然，在</w:t>
      </w:r>
      <w:r>
        <w:t xml:space="preserve"> </w:t>
      </w:r>
      <w:r>
        <w:t>子进程运行的过程中，子进程对这些内存的修改就不会影响到父进程了，同样的，父进程从</w:t>
      </w:r>
      <w:r>
        <w:t xml:space="preserve">fork </w:t>
      </w:r>
      <w:r>
        <w:t>函数返回后对这些内存的修改也不会影响到子进程。</w:t>
      </w:r>
      <w:r>
        <w:t xml:space="preserve"> </w:t>
      </w:r>
    </w:p>
    <w:p w14:paraId="5298114A" w14:textId="2EDC2704" w:rsidR="00306FFD" w:rsidRDefault="00306FFD" w:rsidP="00306FFD">
      <w:pPr>
        <w:ind w:firstLineChars="236" w:firstLine="566"/>
      </w:pPr>
      <w:r>
        <w:t xml:space="preserve">7. </w:t>
      </w:r>
      <w:r>
        <w:t>第</w:t>
      </w:r>
      <w:r>
        <w:t>164</w:t>
      </w:r>
      <w:r>
        <w:t>和第</w:t>
      </w:r>
      <w:r>
        <w:t>165</w:t>
      </w:r>
      <w:r>
        <w:t>行代码为子进程在全局描述符表中设置</w:t>
      </w:r>
      <w:r>
        <w:t>TSS</w:t>
      </w:r>
      <w:r>
        <w:t>和</w:t>
      </w:r>
      <w:r>
        <w:t>LDT</w:t>
      </w:r>
      <w:r>
        <w:t>描述符项，其作用会在后续的</w:t>
      </w:r>
      <w:r>
        <w:t xml:space="preserve"> </w:t>
      </w:r>
      <w:r>
        <w:t>实验中进行讨论。</w:t>
      </w:r>
      <w:r>
        <w:t xml:space="preserve"> </w:t>
      </w:r>
    </w:p>
    <w:p w14:paraId="19AF345D" w14:textId="5D59A191" w:rsidR="00306FFD" w:rsidRDefault="00306FFD" w:rsidP="00306FFD">
      <w:pPr>
        <w:ind w:firstLineChars="236" w:firstLine="566"/>
      </w:pPr>
      <w:r>
        <w:t xml:space="preserve">8. </w:t>
      </w:r>
      <w:r>
        <w:t>在第</w:t>
      </w:r>
      <w:r>
        <w:t>171</w:t>
      </w:r>
      <w:r>
        <w:t>行点击鼠标右键，在弹出的菜单中选择</w:t>
      </w:r>
      <w:r>
        <w:t>“Run to Cursor”</w:t>
      </w:r>
      <w:r>
        <w:t>，会运行到第</w:t>
      </w:r>
      <w:r>
        <w:t>171</w:t>
      </w:r>
      <w:r>
        <w:t>行后中断。</w:t>
      </w:r>
      <w:r>
        <w:t xml:space="preserve"> </w:t>
      </w:r>
      <w:r>
        <w:t>此时，子进程已经进入了就绪态，可以开始运行了。</w:t>
      </w:r>
    </w:p>
    <w:p w14:paraId="7C24315A" w14:textId="77777777" w:rsidR="00306FFD" w:rsidRDefault="00306FFD" w:rsidP="00306FFD">
      <w:pPr>
        <w:ind w:firstLineChars="236" w:firstLine="566"/>
      </w:pPr>
    </w:p>
    <w:p w14:paraId="68E067F4" w14:textId="77777777" w:rsidR="00306FFD" w:rsidRDefault="00306FFD" w:rsidP="00306FFD">
      <w:pPr>
        <w:ind w:firstLineChars="236" w:firstLine="566"/>
      </w:pPr>
      <w:r>
        <w:t>接下来，读者可以按照下面的步骤查看从</w:t>
      </w:r>
      <w:r>
        <w:t>copy_process</w:t>
      </w:r>
      <w:r>
        <w:t>函数返回时的执行情况：</w:t>
      </w:r>
      <w:r>
        <w:t xml:space="preserve"> </w:t>
      </w:r>
    </w:p>
    <w:p w14:paraId="3506BC6D" w14:textId="77777777" w:rsidR="00306FFD" w:rsidRDefault="00306FFD" w:rsidP="00306FFD">
      <w:pPr>
        <w:ind w:firstLineChars="236" w:firstLine="566"/>
      </w:pPr>
      <w:r>
        <w:t xml:space="preserve">1. </w:t>
      </w:r>
      <w:r>
        <w:t>按</w:t>
      </w:r>
      <w:r>
        <w:t>F10</w:t>
      </w:r>
      <w:r>
        <w:t>单步调试，直到从</w:t>
      </w:r>
      <w:r>
        <w:t>copy_process</w:t>
      </w:r>
      <w:r>
        <w:t>函数返回到</w:t>
      </w:r>
      <w:r>
        <w:t>kernel/system_call.s</w:t>
      </w:r>
      <w:r>
        <w:t>文件中的第</w:t>
      </w:r>
      <w:r>
        <w:t>280</w:t>
      </w:r>
      <w:r>
        <w:t>行。</w:t>
      </w:r>
      <w:r>
        <w:t xml:space="preserve"> copy_process </w:t>
      </w:r>
      <w:r>
        <w:t>函数的返回值是子进程的进程号，会被放入</w:t>
      </w:r>
      <w:r>
        <w:t>EAX</w:t>
      </w:r>
      <w:r>
        <w:t>寄存器中，也就是父进程从</w:t>
      </w:r>
      <w:r>
        <w:t xml:space="preserve">fork </w:t>
      </w:r>
      <w:r>
        <w:t>函数返回时得到的返回值。</w:t>
      </w:r>
      <w:r>
        <w:t xml:space="preserve"> </w:t>
      </w:r>
    </w:p>
    <w:p w14:paraId="273D7B14" w14:textId="77777777" w:rsidR="00306FFD" w:rsidRDefault="00306FFD" w:rsidP="00306FFD">
      <w:pPr>
        <w:ind w:firstLineChars="236" w:firstLine="566"/>
      </w:pPr>
      <w:r>
        <w:t xml:space="preserve">2. </w:t>
      </w:r>
      <w:r>
        <w:t>按</w:t>
      </w:r>
      <w:r>
        <w:t>F10</w:t>
      </w:r>
      <w:r>
        <w:t>单步调试，直到从汇编函数返回到</w:t>
      </w:r>
      <w:r>
        <w:t>kernel/system_call.s</w:t>
      </w:r>
      <w:r>
        <w:t>文件中的第</w:t>
      </w:r>
      <w:r>
        <w:t>120</w:t>
      </w:r>
      <w:r>
        <w:t>行。</w:t>
      </w:r>
      <w:r>
        <w:t xml:space="preserve"> </w:t>
      </w:r>
    </w:p>
    <w:p w14:paraId="406B3902" w14:textId="77777777" w:rsidR="00306FFD" w:rsidRDefault="00306FFD" w:rsidP="00306FFD">
      <w:pPr>
        <w:ind w:firstLineChars="236" w:firstLine="566"/>
      </w:pPr>
      <w:r>
        <w:t xml:space="preserve">3. </w:t>
      </w:r>
      <w:r>
        <w:t>继续按</w:t>
      </w:r>
      <w:r>
        <w:t>F10</w:t>
      </w:r>
      <w:r>
        <w:t>单步调试，直到第</w:t>
      </w:r>
      <w:r>
        <w:t>133</w:t>
      </w:r>
      <w:r>
        <w:t>行。可以看到在从</w:t>
      </w:r>
      <w:r>
        <w:t>fork</w:t>
      </w:r>
      <w:r>
        <w:t>系统调用返回之前，并没有执行进程</w:t>
      </w:r>
      <w:r>
        <w:t xml:space="preserve"> </w:t>
      </w:r>
      <w:r>
        <w:t>调度</w:t>
      </w:r>
      <w:r>
        <w:t xml:space="preserve">reschedule </w:t>
      </w:r>
      <w:r>
        <w:t>函数，所以父进程会继续运行。</w:t>
      </w:r>
      <w:r>
        <w:t xml:space="preserve"> </w:t>
      </w:r>
    </w:p>
    <w:p w14:paraId="28088D62" w14:textId="77777777" w:rsidR="00306FFD" w:rsidRDefault="00306FFD" w:rsidP="00306FFD">
      <w:pPr>
        <w:ind w:firstLineChars="236" w:firstLine="566"/>
      </w:pPr>
      <w:r>
        <w:t xml:space="preserve">4. </w:t>
      </w:r>
      <w:r>
        <w:t>按</w:t>
      </w:r>
      <w:r>
        <w:t>F5</w:t>
      </w:r>
      <w:r>
        <w:t>继续调试，在</w:t>
      </w:r>
      <w:r>
        <w:t>Bochs</w:t>
      </w:r>
      <w:r>
        <w:t>的</w:t>
      </w:r>
      <w:r>
        <w:t>Display</w:t>
      </w:r>
      <w:r>
        <w:t>窗口中可以看到</w:t>
      </w:r>
      <w:r>
        <w:t>app</w:t>
      </w:r>
      <w:r>
        <w:t>可执行文件运行结束。</w:t>
      </w:r>
      <w:r>
        <w:t xml:space="preserve"> </w:t>
      </w:r>
    </w:p>
    <w:p w14:paraId="233DBDC0" w14:textId="6C76E3A8" w:rsidR="00306FFD" w:rsidRPr="004833E0" w:rsidRDefault="00306FFD" w:rsidP="00306FFD">
      <w:pPr>
        <w:ind w:firstLineChars="236" w:firstLine="566"/>
        <w:rPr>
          <w:rFonts w:hint="eastAsia"/>
        </w:rPr>
      </w:pPr>
      <w:r>
        <w:t xml:space="preserve">5. </w:t>
      </w:r>
      <w:r>
        <w:t>结束调试，关闭</w:t>
      </w:r>
      <w:r>
        <w:t>Bochs</w:t>
      </w:r>
      <w:r>
        <w:t>虚拟机。</w:t>
      </w:r>
    </w:p>
    <w:p w14:paraId="2C94E63B" w14:textId="77777777" w:rsidR="005918D1" w:rsidRPr="0074127D" w:rsidRDefault="005918D1">
      <w:pPr>
        <w:pStyle w:val="a3"/>
        <w:spacing w:before="2"/>
        <w:ind w:left="240" w:right="240"/>
        <w:rPr>
          <w:rFonts w:ascii="宋体" w:eastAsia="宋体" w:hAnsi="宋体" w:cs="宋体" w:hint="eastAsia"/>
          <w:sz w:val="9"/>
          <w:lang w:val="en-US"/>
        </w:rPr>
      </w:pPr>
    </w:p>
    <w:p w14:paraId="2DC521C3" w14:textId="77777777" w:rsidR="005918D1" w:rsidRDefault="00000000">
      <w:pPr>
        <w:pStyle w:val="1"/>
        <w:numPr>
          <w:ilvl w:val="0"/>
          <w:numId w:val="14"/>
        </w:numPr>
        <w:tabs>
          <w:tab w:val="left" w:pos="541"/>
        </w:tabs>
        <w:ind w:left="661" w:right="240" w:hanging="421"/>
        <w:rPr>
          <w:rFonts w:ascii="宋体" w:eastAsia="宋体" w:hAnsi="宋体" w:cs="宋体" w:hint="eastAsia"/>
        </w:rPr>
      </w:pPr>
      <w:r>
        <w:rPr>
          <w:rFonts w:ascii="宋体" w:eastAsia="宋体" w:hAnsi="宋体" w:cs="宋体" w:hint="eastAsia"/>
        </w:rPr>
        <w:lastRenderedPageBreak/>
        <w:t>总结和感想体会</w:t>
      </w:r>
    </w:p>
    <w:p w14:paraId="5D411F76" w14:textId="0BD7EDB9" w:rsidR="00637FDD" w:rsidRPr="00637FDD" w:rsidRDefault="00637FDD" w:rsidP="00637FDD">
      <w:pPr>
        <w:ind w:firstLineChars="236" w:firstLine="566"/>
      </w:pPr>
      <w:r>
        <w:rPr>
          <w:rFonts w:hint="eastAsia"/>
        </w:rPr>
        <w:t>1.</w:t>
      </w:r>
      <w:r w:rsidRPr="00637FDD">
        <w:t>掌握了</w:t>
      </w:r>
      <w:r w:rsidRPr="00637FDD">
        <w:t xml:space="preserve"> fork </w:t>
      </w:r>
      <w:r w:rsidRPr="00637FDD">
        <w:t>系统调用的完整流程，从应用程序调用到内核态的</w:t>
      </w:r>
      <w:r w:rsidRPr="00637FDD">
        <w:t xml:space="preserve"> copy_process </w:t>
      </w:r>
      <w:r w:rsidRPr="00637FDD">
        <w:t>函数执行，理解了子进程通过复制父进程</w:t>
      </w:r>
      <w:r w:rsidRPr="00637FDD">
        <w:t xml:space="preserve"> PCB</w:t>
      </w:r>
      <w:r w:rsidRPr="00637FDD">
        <w:t>（进程控制块）实现资源继承的机制。</w:t>
      </w:r>
      <w:r w:rsidRPr="00637FDD">
        <w:t xml:space="preserve"> </w:t>
      </w:r>
    </w:p>
    <w:p w14:paraId="15F74CD3" w14:textId="2FD62FDC" w:rsidR="005918D1" w:rsidRPr="00637FDD" w:rsidRDefault="00637FDD" w:rsidP="00637FDD">
      <w:pPr>
        <w:ind w:firstLineChars="236" w:firstLine="566"/>
        <w:rPr>
          <w:rFonts w:hint="eastAsia"/>
        </w:rPr>
      </w:pPr>
      <w:r>
        <w:rPr>
          <w:rFonts w:hint="eastAsia"/>
        </w:rPr>
        <w:t>2.</w:t>
      </w:r>
      <w:r w:rsidRPr="00637FDD">
        <w:t>验证了</w:t>
      </w:r>
      <w:r w:rsidRPr="00637FDD">
        <w:t xml:space="preserve"> fork </w:t>
      </w:r>
      <w:r w:rsidRPr="00637FDD">
        <w:t>函数的</w:t>
      </w:r>
      <w:r w:rsidRPr="00637FDD">
        <w:t xml:space="preserve"> “</w:t>
      </w:r>
      <w:r w:rsidRPr="00637FDD">
        <w:t>调用一次，返回两次</w:t>
      </w:r>
      <w:r w:rsidRPr="00637FDD">
        <w:t xml:space="preserve">” </w:t>
      </w:r>
      <w:r w:rsidRPr="00637FDD">
        <w:t>特性，父进程返回子进程</w:t>
      </w:r>
      <w:r w:rsidRPr="00637FDD">
        <w:t xml:space="preserve"> PID</w:t>
      </w:r>
      <w:r w:rsidRPr="00637FDD">
        <w:t>，子进程返回</w:t>
      </w:r>
      <w:r w:rsidRPr="00637FDD">
        <w:t xml:space="preserve"> 0</w:t>
      </w:r>
      <w:r w:rsidRPr="00637FDD">
        <w:t>，通过该返回值可实现父子进程的分支执行。</w:t>
      </w:r>
    </w:p>
    <w:sectPr w:rsidR="005918D1" w:rsidRPr="00637FDD">
      <w:pgSz w:w="11910" w:h="16840"/>
      <w:pgMar w:top="1380" w:right="146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81D85" w14:textId="77777777" w:rsidR="006C5419" w:rsidRDefault="006C5419">
      <w:pPr>
        <w:rPr>
          <w:rFonts w:hint="eastAsia"/>
        </w:rPr>
      </w:pPr>
      <w:r>
        <w:separator/>
      </w:r>
    </w:p>
  </w:endnote>
  <w:endnote w:type="continuationSeparator" w:id="0">
    <w:p w14:paraId="49599A6E" w14:textId="77777777" w:rsidR="006C5419" w:rsidRDefault="006C54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楷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4D4DC" w14:textId="77777777" w:rsidR="006C5419" w:rsidRDefault="006C5419">
      <w:pPr>
        <w:rPr>
          <w:rFonts w:hint="eastAsia"/>
        </w:rPr>
      </w:pPr>
      <w:r>
        <w:separator/>
      </w:r>
    </w:p>
  </w:footnote>
  <w:footnote w:type="continuationSeparator" w:id="0">
    <w:p w14:paraId="324D3E32" w14:textId="77777777" w:rsidR="006C5419" w:rsidRDefault="006C541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decimal"/>
      <w:lvlText w:val="%1."/>
      <w:lvlJc w:val="left"/>
      <w:pPr>
        <w:ind w:left="989" w:hanging="389"/>
      </w:pPr>
      <w:rPr>
        <w:rFonts w:ascii="楷体" w:eastAsia="楷体" w:hAnsi="楷体" w:cs="楷体" w:hint="default"/>
        <w:w w:val="100"/>
        <w:sz w:val="24"/>
        <w:szCs w:val="24"/>
        <w:lang w:val="zh-CN" w:eastAsia="zh-CN" w:bidi="zh-CN"/>
      </w:rPr>
    </w:lvl>
    <w:lvl w:ilvl="1">
      <w:numFmt w:val="bullet"/>
      <w:lvlText w:val="•"/>
      <w:lvlJc w:val="left"/>
      <w:pPr>
        <w:ind w:left="1758" w:hanging="389"/>
      </w:pPr>
      <w:rPr>
        <w:rFonts w:hint="default"/>
        <w:lang w:val="zh-CN" w:eastAsia="zh-CN" w:bidi="zh-CN"/>
      </w:rPr>
    </w:lvl>
    <w:lvl w:ilvl="2">
      <w:numFmt w:val="bullet"/>
      <w:lvlText w:val="•"/>
      <w:lvlJc w:val="left"/>
      <w:pPr>
        <w:ind w:left="2537" w:hanging="389"/>
      </w:pPr>
      <w:rPr>
        <w:rFonts w:hint="default"/>
        <w:lang w:val="zh-CN" w:eastAsia="zh-CN" w:bidi="zh-CN"/>
      </w:rPr>
    </w:lvl>
    <w:lvl w:ilvl="3">
      <w:numFmt w:val="bullet"/>
      <w:lvlText w:val="•"/>
      <w:lvlJc w:val="left"/>
      <w:pPr>
        <w:ind w:left="3316" w:hanging="389"/>
      </w:pPr>
      <w:rPr>
        <w:rFonts w:hint="default"/>
        <w:lang w:val="zh-CN" w:eastAsia="zh-CN" w:bidi="zh-CN"/>
      </w:rPr>
    </w:lvl>
    <w:lvl w:ilvl="4">
      <w:numFmt w:val="bullet"/>
      <w:lvlText w:val="•"/>
      <w:lvlJc w:val="left"/>
      <w:pPr>
        <w:ind w:left="4095" w:hanging="389"/>
      </w:pPr>
      <w:rPr>
        <w:rFonts w:hint="default"/>
        <w:lang w:val="zh-CN" w:eastAsia="zh-CN" w:bidi="zh-CN"/>
      </w:rPr>
    </w:lvl>
    <w:lvl w:ilvl="5">
      <w:numFmt w:val="bullet"/>
      <w:lvlText w:val="•"/>
      <w:lvlJc w:val="left"/>
      <w:pPr>
        <w:ind w:left="4874" w:hanging="389"/>
      </w:pPr>
      <w:rPr>
        <w:rFonts w:hint="default"/>
        <w:lang w:val="zh-CN" w:eastAsia="zh-CN" w:bidi="zh-CN"/>
      </w:rPr>
    </w:lvl>
    <w:lvl w:ilvl="6">
      <w:numFmt w:val="bullet"/>
      <w:lvlText w:val="•"/>
      <w:lvlJc w:val="left"/>
      <w:pPr>
        <w:ind w:left="5652" w:hanging="389"/>
      </w:pPr>
      <w:rPr>
        <w:rFonts w:hint="default"/>
        <w:lang w:val="zh-CN" w:eastAsia="zh-CN" w:bidi="zh-CN"/>
      </w:rPr>
    </w:lvl>
    <w:lvl w:ilvl="7">
      <w:numFmt w:val="bullet"/>
      <w:lvlText w:val="•"/>
      <w:lvlJc w:val="left"/>
      <w:pPr>
        <w:ind w:left="6431" w:hanging="389"/>
      </w:pPr>
      <w:rPr>
        <w:rFonts w:hint="default"/>
        <w:lang w:val="zh-CN" w:eastAsia="zh-CN" w:bidi="zh-CN"/>
      </w:rPr>
    </w:lvl>
    <w:lvl w:ilvl="8">
      <w:numFmt w:val="bullet"/>
      <w:lvlText w:val="•"/>
      <w:lvlJc w:val="left"/>
      <w:pPr>
        <w:ind w:left="7210" w:hanging="389"/>
      </w:pPr>
      <w:rPr>
        <w:rFonts w:hint="default"/>
        <w:lang w:val="zh-CN" w:eastAsia="zh-CN" w:bidi="zh-CN"/>
      </w:rPr>
    </w:lvl>
  </w:abstractNum>
  <w:abstractNum w:abstractNumId="1" w15:restartNumberingAfterBreak="0">
    <w:nsid w:val="B5E306ED"/>
    <w:multiLevelType w:val="multilevel"/>
    <w:tmpl w:val="B5E306ED"/>
    <w:lvl w:ilvl="0">
      <w:start w:val="1"/>
      <w:numFmt w:val="decimal"/>
      <w:lvlText w:val="%1."/>
      <w:lvlJc w:val="left"/>
      <w:pPr>
        <w:ind w:left="120" w:hanging="389"/>
      </w:pPr>
      <w:rPr>
        <w:rFonts w:ascii="楷体" w:eastAsia="楷体" w:hAnsi="楷体" w:cs="楷体" w:hint="default"/>
        <w:w w:val="100"/>
        <w:sz w:val="24"/>
        <w:szCs w:val="24"/>
        <w:lang w:val="zh-CN" w:eastAsia="zh-CN" w:bidi="zh-CN"/>
      </w:rPr>
    </w:lvl>
    <w:lvl w:ilvl="1">
      <w:numFmt w:val="bullet"/>
      <w:lvlText w:val="•"/>
      <w:lvlJc w:val="left"/>
      <w:pPr>
        <w:ind w:left="984" w:hanging="389"/>
      </w:pPr>
      <w:rPr>
        <w:rFonts w:hint="default"/>
        <w:lang w:val="zh-CN" w:eastAsia="zh-CN" w:bidi="zh-CN"/>
      </w:rPr>
    </w:lvl>
    <w:lvl w:ilvl="2">
      <w:numFmt w:val="bullet"/>
      <w:lvlText w:val="•"/>
      <w:lvlJc w:val="left"/>
      <w:pPr>
        <w:ind w:left="1849" w:hanging="389"/>
      </w:pPr>
      <w:rPr>
        <w:rFonts w:hint="default"/>
        <w:lang w:val="zh-CN" w:eastAsia="zh-CN" w:bidi="zh-CN"/>
      </w:rPr>
    </w:lvl>
    <w:lvl w:ilvl="3">
      <w:numFmt w:val="bullet"/>
      <w:lvlText w:val="•"/>
      <w:lvlJc w:val="left"/>
      <w:pPr>
        <w:ind w:left="2714" w:hanging="389"/>
      </w:pPr>
      <w:rPr>
        <w:rFonts w:hint="default"/>
        <w:lang w:val="zh-CN" w:eastAsia="zh-CN" w:bidi="zh-CN"/>
      </w:rPr>
    </w:lvl>
    <w:lvl w:ilvl="4">
      <w:numFmt w:val="bullet"/>
      <w:lvlText w:val="•"/>
      <w:lvlJc w:val="left"/>
      <w:pPr>
        <w:ind w:left="3579" w:hanging="389"/>
      </w:pPr>
      <w:rPr>
        <w:rFonts w:hint="default"/>
        <w:lang w:val="zh-CN" w:eastAsia="zh-CN" w:bidi="zh-CN"/>
      </w:rPr>
    </w:lvl>
    <w:lvl w:ilvl="5">
      <w:numFmt w:val="bullet"/>
      <w:lvlText w:val="•"/>
      <w:lvlJc w:val="left"/>
      <w:pPr>
        <w:ind w:left="4444" w:hanging="389"/>
      </w:pPr>
      <w:rPr>
        <w:rFonts w:hint="default"/>
        <w:lang w:val="zh-CN" w:eastAsia="zh-CN" w:bidi="zh-CN"/>
      </w:rPr>
    </w:lvl>
    <w:lvl w:ilvl="6">
      <w:numFmt w:val="bullet"/>
      <w:lvlText w:val="•"/>
      <w:lvlJc w:val="left"/>
      <w:pPr>
        <w:ind w:left="5308" w:hanging="389"/>
      </w:pPr>
      <w:rPr>
        <w:rFonts w:hint="default"/>
        <w:lang w:val="zh-CN" w:eastAsia="zh-CN" w:bidi="zh-CN"/>
      </w:rPr>
    </w:lvl>
    <w:lvl w:ilvl="7">
      <w:numFmt w:val="bullet"/>
      <w:lvlText w:val="•"/>
      <w:lvlJc w:val="left"/>
      <w:pPr>
        <w:ind w:left="6173" w:hanging="389"/>
      </w:pPr>
      <w:rPr>
        <w:rFonts w:hint="default"/>
        <w:lang w:val="zh-CN" w:eastAsia="zh-CN" w:bidi="zh-CN"/>
      </w:rPr>
    </w:lvl>
    <w:lvl w:ilvl="8">
      <w:numFmt w:val="bullet"/>
      <w:lvlText w:val="•"/>
      <w:lvlJc w:val="left"/>
      <w:pPr>
        <w:ind w:left="7038" w:hanging="389"/>
      </w:pPr>
      <w:rPr>
        <w:rFonts w:hint="default"/>
        <w:lang w:val="zh-CN" w:eastAsia="zh-CN" w:bidi="zh-CN"/>
      </w:rPr>
    </w:lvl>
  </w:abstractNum>
  <w:abstractNum w:abstractNumId="2" w15:restartNumberingAfterBreak="0">
    <w:nsid w:val="BF205925"/>
    <w:multiLevelType w:val="multilevel"/>
    <w:tmpl w:val="BF205925"/>
    <w:lvl w:ilvl="0">
      <w:start w:val="3"/>
      <w:numFmt w:val="decimal"/>
      <w:lvlText w:val="%1"/>
      <w:lvlJc w:val="left"/>
      <w:pPr>
        <w:ind w:left="1329" w:hanging="729"/>
      </w:pPr>
      <w:rPr>
        <w:rFonts w:hint="default"/>
        <w:lang w:val="zh-CN" w:eastAsia="zh-CN" w:bidi="zh-CN"/>
      </w:rPr>
    </w:lvl>
    <w:lvl w:ilvl="1">
      <w:start w:val="2"/>
      <w:numFmt w:val="decimal"/>
      <w:lvlText w:val="%1.%2"/>
      <w:lvlJc w:val="left"/>
      <w:pPr>
        <w:ind w:left="1329" w:hanging="729"/>
      </w:pPr>
      <w:rPr>
        <w:rFonts w:hint="default"/>
        <w:lang w:val="zh-CN" w:eastAsia="zh-CN" w:bidi="zh-CN"/>
      </w:rPr>
    </w:lvl>
    <w:lvl w:ilvl="2">
      <w:start w:val="1"/>
      <w:numFmt w:val="decimal"/>
      <w:lvlText w:val="%1.%2.%3"/>
      <w:lvlJc w:val="left"/>
      <w:pPr>
        <w:ind w:left="1329" w:hanging="729"/>
      </w:pPr>
      <w:rPr>
        <w:rFonts w:ascii="楷体" w:eastAsia="楷体" w:hAnsi="楷体" w:cs="楷体" w:hint="default"/>
        <w:b/>
        <w:bCs/>
        <w:w w:val="99"/>
        <w:sz w:val="24"/>
        <w:szCs w:val="24"/>
        <w:lang w:val="zh-CN" w:eastAsia="zh-CN" w:bidi="zh-CN"/>
      </w:rPr>
    </w:lvl>
    <w:lvl w:ilvl="3">
      <w:numFmt w:val="bullet"/>
      <w:lvlText w:val="•"/>
      <w:lvlJc w:val="left"/>
      <w:pPr>
        <w:ind w:left="3554" w:hanging="729"/>
      </w:pPr>
      <w:rPr>
        <w:rFonts w:hint="default"/>
        <w:lang w:val="zh-CN" w:eastAsia="zh-CN" w:bidi="zh-CN"/>
      </w:rPr>
    </w:lvl>
    <w:lvl w:ilvl="4">
      <w:numFmt w:val="bullet"/>
      <w:lvlText w:val="•"/>
      <w:lvlJc w:val="left"/>
      <w:pPr>
        <w:ind w:left="4299" w:hanging="729"/>
      </w:pPr>
      <w:rPr>
        <w:rFonts w:hint="default"/>
        <w:lang w:val="zh-CN" w:eastAsia="zh-CN" w:bidi="zh-CN"/>
      </w:rPr>
    </w:lvl>
    <w:lvl w:ilvl="5">
      <w:numFmt w:val="bullet"/>
      <w:lvlText w:val="•"/>
      <w:lvlJc w:val="left"/>
      <w:pPr>
        <w:ind w:left="5044" w:hanging="729"/>
      </w:pPr>
      <w:rPr>
        <w:rFonts w:hint="default"/>
        <w:lang w:val="zh-CN" w:eastAsia="zh-CN" w:bidi="zh-CN"/>
      </w:rPr>
    </w:lvl>
    <w:lvl w:ilvl="6">
      <w:numFmt w:val="bullet"/>
      <w:lvlText w:val="•"/>
      <w:lvlJc w:val="left"/>
      <w:pPr>
        <w:ind w:left="5788" w:hanging="729"/>
      </w:pPr>
      <w:rPr>
        <w:rFonts w:hint="default"/>
        <w:lang w:val="zh-CN" w:eastAsia="zh-CN" w:bidi="zh-CN"/>
      </w:rPr>
    </w:lvl>
    <w:lvl w:ilvl="7">
      <w:numFmt w:val="bullet"/>
      <w:lvlText w:val="•"/>
      <w:lvlJc w:val="left"/>
      <w:pPr>
        <w:ind w:left="6533" w:hanging="729"/>
      </w:pPr>
      <w:rPr>
        <w:rFonts w:hint="default"/>
        <w:lang w:val="zh-CN" w:eastAsia="zh-CN" w:bidi="zh-CN"/>
      </w:rPr>
    </w:lvl>
    <w:lvl w:ilvl="8">
      <w:numFmt w:val="bullet"/>
      <w:lvlText w:val="•"/>
      <w:lvlJc w:val="left"/>
      <w:pPr>
        <w:ind w:left="7278" w:hanging="729"/>
      </w:pPr>
      <w:rPr>
        <w:rFonts w:hint="default"/>
        <w:lang w:val="zh-CN" w:eastAsia="zh-CN" w:bidi="zh-CN"/>
      </w:rPr>
    </w:lvl>
  </w:abstractNum>
  <w:abstractNum w:abstractNumId="3" w15:restartNumberingAfterBreak="0">
    <w:nsid w:val="C8879AEF"/>
    <w:multiLevelType w:val="multilevel"/>
    <w:tmpl w:val="C8879AEF"/>
    <w:lvl w:ilvl="0">
      <w:start w:val="1"/>
      <w:numFmt w:val="decimal"/>
      <w:lvlText w:val="%1."/>
      <w:lvlJc w:val="left"/>
      <w:pPr>
        <w:ind w:left="961" w:hanging="361"/>
      </w:pPr>
      <w:rPr>
        <w:rFonts w:ascii="楷体" w:eastAsia="楷体" w:hAnsi="楷体" w:cs="楷体" w:hint="default"/>
        <w:w w:val="100"/>
        <w:sz w:val="24"/>
        <w:szCs w:val="24"/>
        <w:lang w:val="zh-CN" w:eastAsia="zh-CN" w:bidi="zh-CN"/>
      </w:rPr>
    </w:lvl>
    <w:lvl w:ilvl="1">
      <w:numFmt w:val="bullet"/>
      <w:lvlText w:val="•"/>
      <w:lvlJc w:val="left"/>
      <w:pPr>
        <w:ind w:left="1740" w:hanging="361"/>
      </w:pPr>
      <w:rPr>
        <w:rFonts w:hint="default"/>
        <w:lang w:val="zh-CN" w:eastAsia="zh-CN" w:bidi="zh-CN"/>
      </w:rPr>
    </w:lvl>
    <w:lvl w:ilvl="2">
      <w:numFmt w:val="bullet"/>
      <w:lvlText w:val="•"/>
      <w:lvlJc w:val="left"/>
      <w:pPr>
        <w:ind w:left="2521" w:hanging="361"/>
      </w:pPr>
      <w:rPr>
        <w:rFonts w:hint="default"/>
        <w:lang w:val="zh-CN" w:eastAsia="zh-CN" w:bidi="zh-CN"/>
      </w:rPr>
    </w:lvl>
    <w:lvl w:ilvl="3">
      <w:numFmt w:val="bullet"/>
      <w:lvlText w:val="•"/>
      <w:lvlJc w:val="left"/>
      <w:pPr>
        <w:ind w:left="3302" w:hanging="361"/>
      </w:pPr>
      <w:rPr>
        <w:rFonts w:hint="default"/>
        <w:lang w:val="zh-CN" w:eastAsia="zh-CN" w:bidi="zh-CN"/>
      </w:rPr>
    </w:lvl>
    <w:lvl w:ilvl="4">
      <w:numFmt w:val="bullet"/>
      <w:lvlText w:val="•"/>
      <w:lvlJc w:val="left"/>
      <w:pPr>
        <w:ind w:left="4083" w:hanging="361"/>
      </w:pPr>
      <w:rPr>
        <w:rFonts w:hint="default"/>
        <w:lang w:val="zh-CN" w:eastAsia="zh-CN" w:bidi="zh-CN"/>
      </w:rPr>
    </w:lvl>
    <w:lvl w:ilvl="5">
      <w:numFmt w:val="bullet"/>
      <w:lvlText w:val="•"/>
      <w:lvlJc w:val="left"/>
      <w:pPr>
        <w:ind w:left="4864" w:hanging="361"/>
      </w:pPr>
      <w:rPr>
        <w:rFonts w:hint="default"/>
        <w:lang w:val="zh-CN" w:eastAsia="zh-CN" w:bidi="zh-CN"/>
      </w:rPr>
    </w:lvl>
    <w:lvl w:ilvl="6">
      <w:numFmt w:val="bullet"/>
      <w:lvlText w:val="•"/>
      <w:lvlJc w:val="left"/>
      <w:pPr>
        <w:ind w:left="5644" w:hanging="361"/>
      </w:pPr>
      <w:rPr>
        <w:rFonts w:hint="default"/>
        <w:lang w:val="zh-CN" w:eastAsia="zh-CN" w:bidi="zh-CN"/>
      </w:rPr>
    </w:lvl>
    <w:lvl w:ilvl="7">
      <w:numFmt w:val="bullet"/>
      <w:lvlText w:val="•"/>
      <w:lvlJc w:val="left"/>
      <w:pPr>
        <w:ind w:left="6425" w:hanging="361"/>
      </w:pPr>
      <w:rPr>
        <w:rFonts w:hint="default"/>
        <w:lang w:val="zh-CN" w:eastAsia="zh-CN" w:bidi="zh-CN"/>
      </w:rPr>
    </w:lvl>
    <w:lvl w:ilvl="8">
      <w:numFmt w:val="bullet"/>
      <w:lvlText w:val="•"/>
      <w:lvlJc w:val="left"/>
      <w:pPr>
        <w:ind w:left="7206" w:hanging="361"/>
      </w:pPr>
      <w:rPr>
        <w:rFonts w:hint="default"/>
        <w:lang w:val="zh-CN" w:eastAsia="zh-CN" w:bidi="zh-CN"/>
      </w:rPr>
    </w:lvl>
  </w:abstractNum>
  <w:abstractNum w:abstractNumId="4" w15:restartNumberingAfterBreak="0">
    <w:nsid w:val="F4B5D9F5"/>
    <w:multiLevelType w:val="multilevel"/>
    <w:tmpl w:val="F4B5D9F5"/>
    <w:lvl w:ilvl="0">
      <w:start w:val="4"/>
      <w:numFmt w:val="decimal"/>
      <w:lvlText w:val="%1."/>
      <w:lvlJc w:val="left"/>
      <w:pPr>
        <w:ind w:left="421" w:hanging="420"/>
      </w:pPr>
      <w:rPr>
        <w:rFonts w:ascii="楷体" w:eastAsia="楷体" w:hAnsi="楷体" w:cs="楷体" w:hint="default"/>
        <w:b/>
        <w:bCs/>
        <w:spacing w:val="0"/>
        <w:w w:val="99"/>
        <w:sz w:val="32"/>
        <w:szCs w:val="32"/>
        <w:lang w:val="zh-CN" w:eastAsia="zh-CN" w:bidi="zh-CN"/>
      </w:rPr>
    </w:lvl>
    <w:lvl w:ilvl="1">
      <w:start w:val="1"/>
      <w:numFmt w:val="decimal"/>
      <w:lvlText w:val="%2."/>
      <w:lvlJc w:val="left"/>
      <w:pPr>
        <w:ind w:left="120" w:hanging="242"/>
      </w:pPr>
      <w:rPr>
        <w:rFonts w:ascii="楷体" w:eastAsia="楷体" w:hAnsi="楷体" w:cs="楷体" w:hint="default"/>
        <w:spacing w:val="-38"/>
        <w:w w:val="100"/>
        <w:sz w:val="22"/>
        <w:szCs w:val="22"/>
        <w:lang w:val="zh-CN" w:eastAsia="zh-CN" w:bidi="zh-CN"/>
      </w:rPr>
    </w:lvl>
    <w:lvl w:ilvl="2">
      <w:numFmt w:val="bullet"/>
      <w:lvlText w:val="•"/>
      <w:lvlJc w:val="left"/>
      <w:pPr>
        <w:ind w:left="1454" w:hanging="242"/>
      </w:pPr>
      <w:rPr>
        <w:rFonts w:hint="default"/>
        <w:lang w:val="zh-CN" w:eastAsia="zh-CN" w:bidi="zh-CN"/>
      </w:rPr>
    </w:lvl>
    <w:lvl w:ilvl="3">
      <w:numFmt w:val="bullet"/>
      <w:lvlText w:val="•"/>
      <w:lvlJc w:val="left"/>
      <w:pPr>
        <w:ind w:left="2368" w:hanging="242"/>
      </w:pPr>
      <w:rPr>
        <w:rFonts w:hint="default"/>
        <w:lang w:val="zh-CN" w:eastAsia="zh-CN" w:bidi="zh-CN"/>
      </w:rPr>
    </w:lvl>
    <w:lvl w:ilvl="4">
      <w:numFmt w:val="bullet"/>
      <w:lvlText w:val="•"/>
      <w:lvlJc w:val="left"/>
      <w:pPr>
        <w:ind w:left="3282" w:hanging="242"/>
      </w:pPr>
      <w:rPr>
        <w:rFonts w:hint="default"/>
        <w:lang w:val="zh-CN" w:eastAsia="zh-CN" w:bidi="zh-CN"/>
      </w:rPr>
    </w:lvl>
    <w:lvl w:ilvl="5">
      <w:numFmt w:val="bullet"/>
      <w:lvlText w:val="•"/>
      <w:lvlJc w:val="left"/>
      <w:pPr>
        <w:ind w:left="4196" w:hanging="242"/>
      </w:pPr>
      <w:rPr>
        <w:rFonts w:hint="default"/>
        <w:lang w:val="zh-CN" w:eastAsia="zh-CN" w:bidi="zh-CN"/>
      </w:rPr>
    </w:lvl>
    <w:lvl w:ilvl="6">
      <w:numFmt w:val="bullet"/>
      <w:lvlText w:val="•"/>
      <w:lvlJc w:val="left"/>
      <w:pPr>
        <w:ind w:left="5111" w:hanging="242"/>
      </w:pPr>
      <w:rPr>
        <w:rFonts w:hint="default"/>
        <w:lang w:val="zh-CN" w:eastAsia="zh-CN" w:bidi="zh-CN"/>
      </w:rPr>
    </w:lvl>
    <w:lvl w:ilvl="7">
      <w:numFmt w:val="bullet"/>
      <w:lvlText w:val="•"/>
      <w:lvlJc w:val="left"/>
      <w:pPr>
        <w:ind w:left="6025" w:hanging="242"/>
      </w:pPr>
      <w:rPr>
        <w:rFonts w:hint="default"/>
        <w:lang w:val="zh-CN" w:eastAsia="zh-CN" w:bidi="zh-CN"/>
      </w:rPr>
    </w:lvl>
    <w:lvl w:ilvl="8">
      <w:numFmt w:val="bullet"/>
      <w:lvlText w:val="•"/>
      <w:lvlJc w:val="left"/>
      <w:pPr>
        <w:ind w:left="6939" w:hanging="242"/>
      </w:pPr>
      <w:rPr>
        <w:rFonts w:hint="default"/>
        <w:lang w:val="zh-CN" w:eastAsia="zh-CN" w:bidi="zh-CN"/>
      </w:rPr>
    </w:lvl>
  </w:abstractNum>
  <w:abstractNum w:abstractNumId="5" w15:restartNumberingAfterBreak="0">
    <w:nsid w:val="0053208E"/>
    <w:multiLevelType w:val="multilevel"/>
    <w:tmpl w:val="0053208E"/>
    <w:lvl w:ilvl="0">
      <w:start w:val="1"/>
      <w:numFmt w:val="decimal"/>
      <w:lvlText w:val="%1."/>
      <w:lvlJc w:val="left"/>
      <w:pPr>
        <w:ind w:left="540" w:hanging="420"/>
      </w:pPr>
      <w:rPr>
        <w:rFonts w:ascii="楷体" w:eastAsia="楷体" w:hAnsi="楷体" w:cs="楷体" w:hint="default"/>
        <w:b/>
        <w:bCs/>
        <w:spacing w:val="0"/>
        <w:w w:val="99"/>
        <w:sz w:val="32"/>
        <w:szCs w:val="32"/>
        <w:lang w:val="zh-CN" w:eastAsia="zh-CN" w:bidi="zh-CN"/>
      </w:rPr>
    </w:lvl>
    <w:lvl w:ilvl="1">
      <w:start w:val="1"/>
      <w:numFmt w:val="decimal"/>
      <w:lvlText w:val="（%2）"/>
      <w:lvlJc w:val="left"/>
      <w:pPr>
        <w:ind w:left="120" w:hanging="602"/>
      </w:pPr>
      <w:rPr>
        <w:rFonts w:ascii="楷体" w:eastAsia="楷体" w:hAnsi="楷体" w:cs="楷体" w:hint="default"/>
        <w:spacing w:val="-48"/>
        <w:w w:val="100"/>
        <w:sz w:val="22"/>
        <w:szCs w:val="22"/>
        <w:lang w:val="zh-CN" w:eastAsia="zh-CN" w:bidi="zh-CN"/>
      </w:rPr>
    </w:lvl>
    <w:lvl w:ilvl="2">
      <w:numFmt w:val="bullet"/>
      <w:lvlText w:val="•"/>
      <w:lvlJc w:val="left"/>
      <w:pPr>
        <w:ind w:left="1454" w:hanging="602"/>
      </w:pPr>
      <w:rPr>
        <w:rFonts w:hint="default"/>
        <w:lang w:val="zh-CN" w:eastAsia="zh-CN" w:bidi="zh-CN"/>
      </w:rPr>
    </w:lvl>
    <w:lvl w:ilvl="3">
      <w:numFmt w:val="bullet"/>
      <w:lvlText w:val="•"/>
      <w:lvlJc w:val="left"/>
      <w:pPr>
        <w:ind w:left="2368" w:hanging="602"/>
      </w:pPr>
      <w:rPr>
        <w:rFonts w:hint="default"/>
        <w:lang w:val="zh-CN" w:eastAsia="zh-CN" w:bidi="zh-CN"/>
      </w:rPr>
    </w:lvl>
    <w:lvl w:ilvl="4">
      <w:numFmt w:val="bullet"/>
      <w:lvlText w:val="•"/>
      <w:lvlJc w:val="left"/>
      <w:pPr>
        <w:ind w:left="3282" w:hanging="602"/>
      </w:pPr>
      <w:rPr>
        <w:rFonts w:hint="default"/>
        <w:lang w:val="zh-CN" w:eastAsia="zh-CN" w:bidi="zh-CN"/>
      </w:rPr>
    </w:lvl>
    <w:lvl w:ilvl="5">
      <w:numFmt w:val="bullet"/>
      <w:lvlText w:val="•"/>
      <w:lvlJc w:val="left"/>
      <w:pPr>
        <w:ind w:left="4196" w:hanging="602"/>
      </w:pPr>
      <w:rPr>
        <w:rFonts w:hint="default"/>
        <w:lang w:val="zh-CN" w:eastAsia="zh-CN" w:bidi="zh-CN"/>
      </w:rPr>
    </w:lvl>
    <w:lvl w:ilvl="6">
      <w:numFmt w:val="bullet"/>
      <w:lvlText w:val="•"/>
      <w:lvlJc w:val="left"/>
      <w:pPr>
        <w:ind w:left="5111" w:hanging="602"/>
      </w:pPr>
      <w:rPr>
        <w:rFonts w:hint="default"/>
        <w:lang w:val="zh-CN" w:eastAsia="zh-CN" w:bidi="zh-CN"/>
      </w:rPr>
    </w:lvl>
    <w:lvl w:ilvl="7">
      <w:numFmt w:val="bullet"/>
      <w:lvlText w:val="•"/>
      <w:lvlJc w:val="left"/>
      <w:pPr>
        <w:ind w:left="6025" w:hanging="602"/>
      </w:pPr>
      <w:rPr>
        <w:rFonts w:hint="default"/>
        <w:lang w:val="zh-CN" w:eastAsia="zh-CN" w:bidi="zh-CN"/>
      </w:rPr>
    </w:lvl>
    <w:lvl w:ilvl="8">
      <w:numFmt w:val="bullet"/>
      <w:lvlText w:val="•"/>
      <w:lvlJc w:val="left"/>
      <w:pPr>
        <w:ind w:left="6939" w:hanging="602"/>
      </w:pPr>
      <w:rPr>
        <w:rFonts w:hint="default"/>
        <w:lang w:val="zh-CN" w:eastAsia="zh-CN" w:bidi="zh-CN"/>
      </w:rPr>
    </w:lvl>
  </w:abstractNum>
  <w:abstractNum w:abstractNumId="6" w15:restartNumberingAfterBreak="0">
    <w:nsid w:val="0248C179"/>
    <w:multiLevelType w:val="multilevel"/>
    <w:tmpl w:val="0248C179"/>
    <w:lvl w:ilvl="0">
      <w:start w:val="1"/>
      <w:numFmt w:val="decimal"/>
      <w:lvlText w:val="%1."/>
      <w:lvlJc w:val="left"/>
      <w:pPr>
        <w:ind w:left="1029" w:hanging="429"/>
      </w:pPr>
      <w:rPr>
        <w:rFonts w:ascii="楷体" w:eastAsia="楷体" w:hAnsi="楷体" w:cs="楷体" w:hint="default"/>
        <w:spacing w:val="-56"/>
        <w:w w:val="100"/>
        <w:sz w:val="24"/>
        <w:szCs w:val="24"/>
        <w:lang w:val="zh-CN" w:eastAsia="zh-CN" w:bidi="zh-CN"/>
      </w:rPr>
    </w:lvl>
    <w:lvl w:ilvl="1">
      <w:numFmt w:val="bullet"/>
      <w:lvlText w:val="•"/>
      <w:lvlJc w:val="left"/>
      <w:pPr>
        <w:ind w:left="1794" w:hanging="429"/>
      </w:pPr>
      <w:rPr>
        <w:rFonts w:hint="default"/>
        <w:lang w:val="zh-CN" w:eastAsia="zh-CN" w:bidi="zh-CN"/>
      </w:rPr>
    </w:lvl>
    <w:lvl w:ilvl="2">
      <w:numFmt w:val="bullet"/>
      <w:lvlText w:val="•"/>
      <w:lvlJc w:val="left"/>
      <w:pPr>
        <w:ind w:left="2569" w:hanging="429"/>
      </w:pPr>
      <w:rPr>
        <w:rFonts w:hint="default"/>
        <w:lang w:val="zh-CN" w:eastAsia="zh-CN" w:bidi="zh-CN"/>
      </w:rPr>
    </w:lvl>
    <w:lvl w:ilvl="3">
      <w:numFmt w:val="bullet"/>
      <w:lvlText w:val="•"/>
      <w:lvlJc w:val="left"/>
      <w:pPr>
        <w:ind w:left="3344" w:hanging="429"/>
      </w:pPr>
      <w:rPr>
        <w:rFonts w:hint="default"/>
        <w:lang w:val="zh-CN" w:eastAsia="zh-CN" w:bidi="zh-CN"/>
      </w:rPr>
    </w:lvl>
    <w:lvl w:ilvl="4">
      <w:numFmt w:val="bullet"/>
      <w:lvlText w:val="•"/>
      <w:lvlJc w:val="left"/>
      <w:pPr>
        <w:ind w:left="4119" w:hanging="429"/>
      </w:pPr>
      <w:rPr>
        <w:rFonts w:hint="default"/>
        <w:lang w:val="zh-CN" w:eastAsia="zh-CN" w:bidi="zh-CN"/>
      </w:rPr>
    </w:lvl>
    <w:lvl w:ilvl="5">
      <w:numFmt w:val="bullet"/>
      <w:lvlText w:val="•"/>
      <w:lvlJc w:val="left"/>
      <w:pPr>
        <w:ind w:left="4894" w:hanging="429"/>
      </w:pPr>
      <w:rPr>
        <w:rFonts w:hint="default"/>
        <w:lang w:val="zh-CN" w:eastAsia="zh-CN" w:bidi="zh-CN"/>
      </w:rPr>
    </w:lvl>
    <w:lvl w:ilvl="6">
      <w:numFmt w:val="bullet"/>
      <w:lvlText w:val="•"/>
      <w:lvlJc w:val="left"/>
      <w:pPr>
        <w:ind w:left="5668" w:hanging="429"/>
      </w:pPr>
      <w:rPr>
        <w:rFonts w:hint="default"/>
        <w:lang w:val="zh-CN" w:eastAsia="zh-CN" w:bidi="zh-CN"/>
      </w:rPr>
    </w:lvl>
    <w:lvl w:ilvl="7">
      <w:numFmt w:val="bullet"/>
      <w:lvlText w:val="•"/>
      <w:lvlJc w:val="left"/>
      <w:pPr>
        <w:ind w:left="6443" w:hanging="429"/>
      </w:pPr>
      <w:rPr>
        <w:rFonts w:hint="default"/>
        <w:lang w:val="zh-CN" w:eastAsia="zh-CN" w:bidi="zh-CN"/>
      </w:rPr>
    </w:lvl>
    <w:lvl w:ilvl="8">
      <w:numFmt w:val="bullet"/>
      <w:lvlText w:val="•"/>
      <w:lvlJc w:val="left"/>
      <w:pPr>
        <w:ind w:left="7218" w:hanging="429"/>
      </w:pPr>
      <w:rPr>
        <w:rFonts w:hint="default"/>
        <w:lang w:val="zh-CN" w:eastAsia="zh-CN" w:bidi="zh-CN"/>
      </w:rPr>
    </w:lvl>
  </w:abstractNum>
  <w:abstractNum w:abstractNumId="7" w15:restartNumberingAfterBreak="0">
    <w:nsid w:val="03D62ECE"/>
    <w:multiLevelType w:val="multilevel"/>
    <w:tmpl w:val="03D62ECE"/>
    <w:lvl w:ilvl="0">
      <w:start w:val="1"/>
      <w:numFmt w:val="decimal"/>
      <w:lvlText w:val="%1."/>
      <w:lvlJc w:val="left"/>
      <w:pPr>
        <w:ind w:left="120" w:hanging="365"/>
      </w:pPr>
      <w:rPr>
        <w:rFonts w:ascii="楷体" w:eastAsia="楷体" w:hAnsi="楷体" w:cs="楷体" w:hint="default"/>
        <w:w w:val="100"/>
        <w:sz w:val="24"/>
        <w:szCs w:val="24"/>
        <w:lang w:val="zh-CN" w:eastAsia="zh-CN" w:bidi="zh-CN"/>
      </w:rPr>
    </w:lvl>
    <w:lvl w:ilvl="1">
      <w:numFmt w:val="bullet"/>
      <w:lvlText w:val="•"/>
      <w:lvlJc w:val="left"/>
      <w:pPr>
        <w:ind w:left="984" w:hanging="365"/>
      </w:pPr>
      <w:rPr>
        <w:rFonts w:hint="default"/>
        <w:lang w:val="zh-CN" w:eastAsia="zh-CN" w:bidi="zh-CN"/>
      </w:rPr>
    </w:lvl>
    <w:lvl w:ilvl="2">
      <w:numFmt w:val="bullet"/>
      <w:lvlText w:val="•"/>
      <w:lvlJc w:val="left"/>
      <w:pPr>
        <w:ind w:left="1849" w:hanging="365"/>
      </w:pPr>
      <w:rPr>
        <w:rFonts w:hint="default"/>
        <w:lang w:val="zh-CN" w:eastAsia="zh-CN" w:bidi="zh-CN"/>
      </w:rPr>
    </w:lvl>
    <w:lvl w:ilvl="3">
      <w:numFmt w:val="bullet"/>
      <w:lvlText w:val="•"/>
      <w:lvlJc w:val="left"/>
      <w:pPr>
        <w:ind w:left="2714" w:hanging="365"/>
      </w:pPr>
      <w:rPr>
        <w:rFonts w:hint="default"/>
        <w:lang w:val="zh-CN" w:eastAsia="zh-CN" w:bidi="zh-CN"/>
      </w:rPr>
    </w:lvl>
    <w:lvl w:ilvl="4">
      <w:numFmt w:val="bullet"/>
      <w:lvlText w:val="•"/>
      <w:lvlJc w:val="left"/>
      <w:pPr>
        <w:ind w:left="3579" w:hanging="365"/>
      </w:pPr>
      <w:rPr>
        <w:rFonts w:hint="default"/>
        <w:lang w:val="zh-CN" w:eastAsia="zh-CN" w:bidi="zh-CN"/>
      </w:rPr>
    </w:lvl>
    <w:lvl w:ilvl="5">
      <w:numFmt w:val="bullet"/>
      <w:lvlText w:val="•"/>
      <w:lvlJc w:val="left"/>
      <w:pPr>
        <w:ind w:left="4444" w:hanging="365"/>
      </w:pPr>
      <w:rPr>
        <w:rFonts w:hint="default"/>
        <w:lang w:val="zh-CN" w:eastAsia="zh-CN" w:bidi="zh-CN"/>
      </w:rPr>
    </w:lvl>
    <w:lvl w:ilvl="6">
      <w:numFmt w:val="bullet"/>
      <w:lvlText w:val="•"/>
      <w:lvlJc w:val="left"/>
      <w:pPr>
        <w:ind w:left="5308" w:hanging="365"/>
      </w:pPr>
      <w:rPr>
        <w:rFonts w:hint="default"/>
        <w:lang w:val="zh-CN" w:eastAsia="zh-CN" w:bidi="zh-CN"/>
      </w:rPr>
    </w:lvl>
    <w:lvl w:ilvl="7">
      <w:numFmt w:val="bullet"/>
      <w:lvlText w:val="•"/>
      <w:lvlJc w:val="left"/>
      <w:pPr>
        <w:ind w:left="6173" w:hanging="365"/>
      </w:pPr>
      <w:rPr>
        <w:rFonts w:hint="default"/>
        <w:lang w:val="zh-CN" w:eastAsia="zh-CN" w:bidi="zh-CN"/>
      </w:rPr>
    </w:lvl>
    <w:lvl w:ilvl="8">
      <w:numFmt w:val="bullet"/>
      <w:lvlText w:val="•"/>
      <w:lvlJc w:val="left"/>
      <w:pPr>
        <w:ind w:left="7038" w:hanging="365"/>
      </w:pPr>
      <w:rPr>
        <w:rFonts w:hint="default"/>
        <w:lang w:val="zh-CN" w:eastAsia="zh-CN" w:bidi="zh-CN"/>
      </w:rPr>
    </w:lvl>
  </w:abstractNum>
  <w:abstractNum w:abstractNumId="8" w15:restartNumberingAfterBreak="0">
    <w:nsid w:val="25B654F3"/>
    <w:multiLevelType w:val="multilevel"/>
    <w:tmpl w:val="25B654F3"/>
    <w:lvl w:ilvl="0">
      <w:start w:val="1"/>
      <w:numFmt w:val="decimal"/>
      <w:lvlText w:val="%1."/>
      <w:lvlJc w:val="left"/>
      <w:pPr>
        <w:ind w:left="997" w:hanging="397"/>
      </w:pPr>
      <w:rPr>
        <w:rFonts w:ascii="楷体" w:eastAsia="楷体" w:hAnsi="楷体" w:cs="楷体" w:hint="default"/>
        <w:w w:val="100"/>
        <w:sz w:val="24"/>
        <w:szCs w:val="24"/>
        <w:lang w:val="zh-CN" w:eastAsia="zh-CN" w:bidi="zh-CN"/>
      </w:rPr>
    </w:lvl>
    <w:lvl w:ilvl="1">
      <w:numFmt w:val="bullet"/>
      <w:lvlText w:val="•"/>
      <w:lvlJc w:val="left"/>
      <w:pPr>
        <w:ind w:left="1776" w:hanging="397"/>
      </w:pPr>
      <w:rPr>
        <w:rFonts w:hint="default"/>
        <w:lang w:val="zh-CN" w:eastAsia="zh-CN" w:bidi="zh-CN"/>
      </w:rPr>
    </w:lvl>
    <w:lvl w:ilvl="2">
      <w:numFmt w:val="bullet"/>
      <w:lvlText w:val="•"/>
      <w:lvlJc w:val="left"/>
      <w:pPr>
        <w:ind w:left="2553" w:hanging="397"/>
      </w:pPr>
      <w:rPr>
        <w:rFonts w:hint="default"/>
        <w:lang w:val="zh-CN" w:eastAsia="zh-CN" w:bidi="zh-CN"/>
      </w:rPr>
    </w:lvl>
    <w:lvl w:ilvl="3">
      <w:numFmt w:val="bullet"/>
      <w:lvlText w:val="•"/>
      <w:lvlJc w:val="left"/>
      <w:pPr>
        <w:ind w:left="3330" w:hanging="397"/>
      </w:pPr>
      <w:rPr>
        <w:rFonts w:hint="default"/>
        <w:lang w:val="zh-CN" w:eastAsia="zh-CN" w:bidi="zh-CN"/>
      </w:rPr>
    </w:lvl>
    <w:lvl w:ilvl="4">
      <w:numFmt w:val="bullet"/>
      <w:lvlText w:val="•"/>
      <w:lvlJc w:val="left"/>
      <w:pPr>
        <w:ind w:left="4107" w:hanging="397"/>
      </w:pPr>
      <w:rPr>
        <w:rFonts w:hint="default"/>
        <w:lang w:val="zh-CN" w:eastAsia="zh-CN" w:bidi="zh-CN"/>
      </w:rPr>
    </w:lvl>
    <w:lvl w:ilvl="5">
      <w:numFmt w:val="bullet"/>
      <w:lvlText w:val="•"/>
      <w:lvlJc w:val="left"/>
      <w:pPr>
        <w:ind w:left="4884" w:hanging="397"/>
      </w:pPr>
      <w:rPr>
        <w:rFonts w:hint="default"/>
        <w:lang w:val="zh-CN" w:eastAsia="zh-CN" w:bidi="zh-CN"/>
      </w:rPr>
    </w:lvl>
    <w:lvl w:ilvl="6">
      <w:numFmt w:val="bullet"/>
      <w:lvlText w:val="•"/>
      <w:lvlJc w:val="left"/>
      <w:pPr>
        <w:ind w:left="5660" w:hanging="397"/>
      </w:pPr>
      <w:rPr>
        <w:rFonts w:hint="default"/>
        <w:lang w:val="zh-CN" w:eastAsia="zh-CN" w:bidi="zh-CN"/>
      </w:rPr>
    </w:lvl>
    <w:lvl w:ilvl="7">
      <w:numFmt w:val="bullet"/>
      <w:lvlText w:val="•"/>
      <w:lvlJc w:val="left"/>
      <w:pPr>
        <w:ind w:left="6437" w:hanging="397"/>
      </w:pPr>
      <w:rPr>
        <w:rFonts w:hint="default"/>
        <w:lang w:val="zh-CN" w:eastAsia="zh-CN" w:bidi="zh-CN"/>
      </w:rPr>
    </w:lvl>
    <w:lvl w:ilvl="8">
      <w:numFmt w:val="bullet"/>
      <w:lvlText w:val="•"/>
      <w:lvlJc w:val="left"/>
      <w:pPr>
        <w:ind w:left="7214" w:hanging="397"/>
      </w:pPr>
      <w:rPr>
        <w:rFonts w:hint="default"/>
        <w:lang w:val="zh-CN" w:eastAsia="zh-CN" w:bidi="zh-CN"/>
      </w:rPr>
    </w:lvl>
  </w:abstractNum>
  <w:abstractNum w:abstractNumId="9" w15:restartNumberingAfterBreak="0">
    <w:nsid w:val="2A8F537B"/>
    <w:multiLevelType w:val="multilevel"/>
    <w:tmpl w:val="2A8F537B"/>
    <w:lvl w:ilvl="0">
      <w:start w:val="1"/>
      <w:numFmt w:val="decimal"/>
      <w:lvlText w:val="%1."/>
      <w:lvlJc w:val="left"/>
      <w:pPr>
        <w:ind w:left="120" w:hanging="389"/>
      </w:pPr>
      <w:rPr>
        <w:rFonts w:ascii="楷体" w:eastAsia="楷体" w:hAnsi="楷体" w:cs="楷体" w:hint="default"/>
        <w:w w:val="100"/>
        <w:sz w:val="24"/>
        <w:szCs w:val="24"/>
        <w:lang w:val="zh-CN" w:eastAsia="zh-CN" w:bidi="zh-CN"/>
      </w:rPr>
    </w:lvl>
    <w:lvl w:ilvl="1">
      <w:numFmt w:val="bullet"/>
      <w:lvlText w:val="•"/>
      <w:lvlJc w:val="left"/>
      <w:pPr>
        <w:ind w:left="984" w:hanging="389"/>
      </w:pPr>
      <w:rPr>
        <w:rFonts w:hint="default"/>
        <w:lang w:val="zh-CN" w:eastAsia="zh-CN" w:bidi="zh-CN"/>
      </w:rPr>
    </w:lvl>
    <w:lvl w:ilvl="2">
      <w:numFmt w:val="bullet"/>
      <w:lvlText w:val="•"/>
      <w:lvlJc w:val="left"/>
      <w:pPr>
        <w:ind w:left="1849" w:hanging="389"/>
      </w:pPr>
      <w:rPr>
        <w:rFonts w:hint="default"/>
        <w:lang w:val="zh-CN" w:eastAsia="zh-CN" w:bidi="zh-CN"/>
      </w:rPr>
    </w:lvl>
    <w:lvl w:ilvl="3">
      <w:numFmt w:val="bullet"/>
      <w:lvlText w:val="•"/>
      <w:lvlJc w:val="left"/>
      <w:pPr>
        <w:ind w:left="2714" w:hanging="389"/>
      </w:pPr>
      <w:rPr>
        <w:rFonts w:hint="default"/>
        <w:lang w:val="zh-CN" w:eastAsia="zh-CN" w:bidi="zh-CN"/>
      </w:rPr>
    </w:lvl>
    <w:lvl w:ilvl="4">
      <w:numFmt w:val="bullet"/>
      <w:lvlText w:val="•"/>
      <w:lvlJc w:val="left"/>
      <w:pPr>
        <w:ind w:left="3579" w:hanging="389"/>
      </w:pPr>
      <w:rPr>
        <w:rFonts w:hint="default"/>
        <w:lang w:val="zh-CN" w:eastAsia="zh-CN" w:bidi="zh-CN"/>
      </w:rPr>
    </w:lvl>
    <w:lvl w:ilvl="5">
      <w:numFmt w:val="bullet"/>
      <w:lvlText w:val="•"/>
      <w:lvlJc w:val="left"/>
      <w:pPr>
        <w:ind w:left="4444" w:hanging="389"/>
      </w:pPr>
      <w:rPr>
        <w:rFonts w:hint="default"/>
        <w:lang w:val="zh-CN" w:eastAsia="zh-CN" w:bidi="zh-CN"/>
      </w:rPr>
    </w:lvl>
    <w:lvl w:ilvl="6">
      <w:numFmt w:val="bullet"/>
      <w:lvlText w:val="•"/>
      <w:lvlJc w:val="left"/>
      <w:pPr>
        <w:ind w:left="5308" w:hanging="389"/>
      </w:pPr>
      <w:rPr>
        <w:rFonts w:hint="default"/>
        <w:lang w:val="zh-CN" w:eastAsia="zh-CN" w:bidi="zh-CN"/>
      </w:rPr>
    </w:lvl>
    <w:lvl w:ilvl="7">
      <w:numFmt w:val="bullet"/>
      <w:lvlText w:val="•"/>
      <w:lvlJc w:val="left"/>
      <w:pPr>
        <w:ind w:left="6173" w:hanging="389"/>
      </w:pPr>
      <w:rPr>
        <w:rFonts w:hint="default"/>
        <w:lang w:val="zh-CN" w:eastAsia="zh-CN" w:bidi="zh-CN"/>
      </w:rPr>
    </w:lvl>
    <w:lvl w:ilvl="8">
      <w:numFmt w:val="bullet"/>
      <w:lvlText w:val="•"/>
      <w:lvlJc w:val="left"/>
      <w:pPr>
        <w:ind w:left="7038" w:hanging="389"/>
      </w:pPr>
      <w:rPr>
        <w:rFonts w:hint="default"/>
        <w:lang w:val="zh-CN" w:eastAsia="zh-CN" w:bidi="zh-CN"/>
      </w:rPr>
    </w:lvl>
  </w:abstractNum>
  <w:abstractNum w:abstractNumId="10" w15:restartNumberingAfterBreak="0">
    <w:nsid w:val="4D4DC07F"/>
    <w:multiLevelType w:val="multilevel"/>
    <w:tmpl w:val="4D4DC07F"/>
    <w:lvl w:ilvl="0">
      <w:start w:val="1"/>
      <w:numFmt w:val="decimal"/>
      <w:lvlText w:val="%1."/>
      <w:lvlJc w:val="left"/>
      <w:pPr>
        <w:ind w:left="961" w:hanging="361"/>
      </w:pPr>
      <w:rPr>
        <w:rFonts w:ascii="楷体" w:eastAsia="楷体" w:hAnsi="楷体" w:cs="楷体" w:hint="default"/>
        <w:w w:val="100"/>
        <w:sz w:val="24"/>
        <w:szCs w:val="24"/>
        <w:lang w:val="zh-CN" w:eastAsia="zh-CN" w:bidi="zh-CN"/>
      </w:rPr>
    </w:lvl>
    <w:lvl w:ilvl="1">
      <w:numFmt w:val="bullet"/>
      <w:lvlText w:val="•"/>
      <w:lvlJc w:val="left"/>
      <w:pPr>
        <w:ind w:left="1740" w:hanging="361"/>
      </w:pPr>
      <w:rPr>
        <w:rFonts w:hint="default"/>
        <w:lang w:val="zh-CN" w:eastAsia="zh-CN" w:bidi="zh-CN"/>
      </w:rPr>
    </w:lvl>
    <w:lvl w:ilvl="2">
      <w:numFmt w:val="bullet"/>
      <w:lvlText w:val="•"/>
      <w:lvlJc w:val="left"/>
      <w:pPr>
        <w:ind w:left="2521" w:hanging="361"/>
      </w:pPr>
      <w:rPr>
        <w:rFonts w:hint="default"/>
        <w:lang w:val="zh-CN" w:eastAsia="zh-CN" w:bidi="zh-CN"/>
      </w:rPr>
    </w:lvl>
    <w:lvl w:ilvl="3">
      <w:numFmt w:val="bullet"/>
      <w:lvlText w:val="•"/>
      <w:lvlJc w:val="left"/>
      <w:pPr>
        <w:ind w:left="3302" w:hanging="361"/>
      </w:pPr>
      <w:rPr>
        <w:rFonts w:hint="default"/>
        <w:lang w:val="zh-CN" w:eastAsia="zh-CN" w:bidi="zh-CN"/>
      </w:rPr>
    </w:lvl>
    <w:lvl w:ilvl="4">
      <w:numFmt w:val="bullet"/>
      <w:lvlText w:val="•"/>
      <w:lvlJc w:val="left"/>
      <w:pPr>
        <w:ind w:left="4083" w:hanging="361"/>
      </w:pPr>
      <w:rPr>
        <w:rFonts w:hint="default"/>
        <w:lang w:val="zh-CN" w:eastAsia="zh-CN" w:bidi="zh-CN"/>
      </w:rPr>
    </w:lvl>
    <w:lvl w:ilvl="5">
      <w:numFmt w:val="bullet"/>
      <w:lvlText w:val="•"/>
      <w:lvlJc w:val="left"/>
      <w:pPr>
        <w:ind w:left="4864" w:hanging="361"/>
      </w:pPr>
      <w:rPr>
        <w:rFonts w:hint="default"/>
        <w:lang w:val="zh-CN" w:eastAsia="zh-CN" w:bidi="zh-CN"/>
      </w:rPr>
    </w:lvl>
    <w:lvl w:ilvl="6">
      <w:numFmt w:val="bullet"/>
      <w:lvlText w:val="•"/>
      <w:lvlJc w:val="left"/>
      <w:pPr>
        <w:ind w:left="5644" w:hanging="361"/>
      </w:pPr>
      <w:rPr>
        <w:rFonts w:hint="default"/>
        <w:lang w:val="zh-CN" w:eastAsia="zh-CN" w:bidi="zh-CN"/>
      </w:rPr>
    </w:lvl>
    <w:lvl w:ilvl="7">
      <w:numFmt w:val="bullet"/>
      <w:lvlText w:val="•"/>
      <w:lvlJc w:val="left"/>
      <w:pPr>
        <w:ind w:left="6425" w:hanging="361"/>
      </w:pPr>
      <w:rPr>
        <w:rFonts w:hint="default"/>
        <w:lang w:val="zh-CN" w:eastAsia="zh-CN" w:bidi="zh-CN"/>
      </w:rPr>
    </w:lvl>
    <w:lvl w:ilvl="8">
      <w:numFmt w:val="bullet"/>
      <w:lvlText w:val="•"/>
      <w:lvlJc w:val="left"/>
      <w:pPr>
        <w:ind w:left="7206" w:hanging="361"/>
      </w:pPr>
      <w:rPr>
        <w:rFonts w:hint="default"/>
        <w:lang w:val="zh-CN" w:eastAsia="zh-CN" w:bidi="zh-CN"/>
      </w:rPr>
    </w:lvl>
  </w:abstractNum>
  <w:abstractNum w:abstractNumId="11" w15:restartNumberingAfterBreak="0">
    <w:nsid w:val="59ADCABA"/>
    <w:multiLevelType w:val="multilevel"/>
    <w:tmpl w:val="59ADCABA"/>
    <w:lvl w:ilvl="0">
      <w:start w:val="3"/>
      <w:numFmt w:val="decimal"/>
      <w:lvlText w:val="%1"/>
      <w:lvlJc w:val="left"/>
      <w:pPr>
        <w:ind w:left="604" w:hanging="484"/>
      </w:pPr>
      <w:rPr>
        <w:rFonts w:hint="default"/>
        <w:lang w:val="zh-CN" w:eastAsia="zh-CN" w:bidi="zh-CN"/>
      </w:rPr>
    </w:lvl>
    <w:lvl w:ilvl="1">
      <w:start w:val="1"/>
      <w:numFmt w:val="decimal"/>
      <w:lvlText w:val="%1.%2"/>
      <w:lvlJc w:val="left"/>
      <w:pPr>
        <w:ind w:left="604" w:hanging="484"/>
      </w:pPr>
      <w:rPr>
        <w:rFonts w:ascii="楷体" w:eastAsia="楷体" w:hAnsi="楷体" w:cs="楷体" w:hint="default"/>
        <w:b/>
        <w:bCs/>
        <w:w w:val="99"/>
        <w:sz w:val="24"/>
        <w:szCs w:val="24"/>
        <w:lang w:val="zh-CN" w:eastAsia="zh-CN" w:bidi="zh-CN"/>
      </w:rPr>
    </w:lvl>
    <w:lvl w:ilvl="2">
      <w:start w:val="1"/>
      <w:numFmt w:val="decimal"/>
      <w:lvlText w:val="%3."/>
      <w:lvlJc w:val="left"/>
      <w:pPr>
        <w:ind w:left="961" w:hanging="361"/>
      </w:pPr>
      <w:rPr>
        <w:rFonts w:ascii="楷体" w:eastAsia="楷体" w:hAnsi="楷体" w:cs="楷体" w:hint="default"/>
        <w:w w:val="100"/>
        <w:sz w:val="24"/>
        <w:szCs w:val="24"/>
        <w:lang w:val="zh-CN" w:eastAsia="zh-CN" w:bidi="zh-CN"/>
      </w:rPr>
    </w:lvl>
    <w:lvl w:ilvl="3">
      <w:numFmt w:val="bullet"/>
      <w:lvlText w:val="•"/>
      <w:lvlJc w:val="left"/>
      <w:pPr>
        <w:ind w:left="2695" w:hanging="361"/>
      </w:pPr>
      <w:rPr>
        <w:rFonts w:hint="default"/>
        <w:lang w:val="zh-CN" w:eastAsia="zh-CN" w:bidi="zh-CN"/>
      </w:rPr>
    </w:lvl>
    <w:lvl w:ilvl="4">
      <w:numFmt w:val="bullet"/>
      <w:lvlText w:val="•"/>
      <w:lvlJc w:val="left"/>
      <w:pPr>
        <w:ind w:left="3562" w:hanging="361"/>
      </w:pPr>
      <w:rPr>
        <w:rFonts w:hint="default"/>
        <w:lang w:val="zh-CN" w:eastAsia="zh-CN" w:bidi="zh-CN"/>
      </w:rPr>
    </w:lvl>
    <w:lvl w:ilvl="5">
      <w:numFmt w:val="bullet"/>
      <w:lvlText w:val="•"/>
      <w:lvlJc w:val="left"/>
      <w:pPr>
        <w:ind w:left="4430" w:hanging="361"/>
      </w:pPr>
      <w:rPr>
        <w:rFonts w:hint="default"/>
        <w:lang w:val="zh-CN" w:eastAsia="zh-CN" w:bidi="zh-CN"/>
      </w:rPr>
    </w:lvl>
    <w:lvl w:ilvl="6">
      <w:numFmt w:val="bullet"/>
      <w:lvlText w:val="•"/>
      <w:lvlJc w:val="left"/>
      <w:pPr>
        <w:ind w:left="5297" w:hanging="361"/>
      </w:pPr>
      <w:rPr>
        <w:rFonts w:hint="default"/>
        <w:lang w:val="zh-CN" w:eastAsia="zh-CN" w:bidi="zh-CN"/>
      </w:rPr>
    </w:lvl>
    <w:lvl w:ilvl="7">
      <w:numFmt w:val="bullet"/>
      <w:lvlText w:val="•"/>
      <w:lvlJc w:val="left"/>
      <w:pPr>
        <w:ind w:left="6165" w:hanging="361"/>
      </w:pPr>
      <w:rPr>
        <w:rFonts w:hint="default"/>
        <w:lang w:val="zh-CN" w:eastAsia="zh-CN" w:bidi="zh-CN"/>
      </w:rPr>
    </w:lvl>
    <w:lvl w:ilvl="8">
      <w:numFmt w:val="bullet"/>
      <w:lvlText w:val="•"/>
      <w:lvlJc w:val="left"/>
      <w:pPr>
        <w:ind w:left="7032" w:hanging="361"/>
      </w:pPr>
      <w:rPr>
        <w:rFonts w:hint="default"/>
        <w:lang w:val="zh-CN" w:eastAsia="zh-CN" w:bidi="zh-CN"/>
      </w:rPr>
    </w:lvl>
  </w:abstractNum>
  <w:abstractNum w:abstractNumId="12" w15:restartNumberingAfterBreak="0">
    <w:nsid w:val="5A241D34"/>
    <w:multiLevelType w:val="multilevel"/>
    <w:tmpl w:val="5A241D34"/>
    <w:lvl w:ilvl="0">
      <w:start w:val="1"/>
      <w:numFmt w:val="decimal"/>
      <w:lvlText w:val="%1."/>
      <w:lvlJc w:val="left"/>
      <w:pPr>
        <w:ind w:left="120" w:hanging="365"/>
      </w:pPr>
      <w:rPr>
        <w:rFonts w:ascii="楷体" w:eastAsia="楷体" w:hAnsi="楷体" w:cs="楷体" w:hint="default"/>
        <w:w w:val="100"/>
        <w:sz w:val="24"/>
        <w:szCs w:val="24"/>
        <w:lang w:val="zh-CN" w:eastAsia="zh-CN" w:bidi="zh-CN"/>
      </w:rPr>
    </w:lvl>
    <w:lvl w:ilvl="1">
      <w:numFmt w:val="bullet"/>
      <w:lvlText w:val="•"/>
      <w:lvlJc w:val="left"/>
      <w:pPr>
        <w:ind w:left="984" w:hanging="365"/>
      </w:pPr>
      <w:rPr>
        <w:rFonts w:hint="default"/>
        <w:lang w:val="zh-CN" w:eastAsia="zh-CN" w:bidi="zh-CN"/>
      </w:rPr>
    </w:lvl>
    <w:lvl w:ilvl="2">
      <w:numFmt w:val="bullet"/>
      <w:lvlText w:val="•"/>
      <w:lvlJc w:val="left"/>
      <w:pPr>
        <w:ind w:left="1849" w:hanging="365"/>
      </w:pPr>
      <w:rPr>
        <w:rFonts w:hint="default"/>
        <w:lang w:val="zh-CN" w:eastAsia="zh-CN" w:bidi="zh-CN"/>
      </w:rPr>
    </w:lvl>
    <w:lvl w:ilvl="3">
      <w:numFmt w:val="bullet"/>
      <w:lvlText w:val="•"/>
      <w:lvlJc w:val="left"/>
      <w:pPr>
        <w:ind w:left="2714" w:hanging="365"/>
      </w:pPr>
      <w:rPr>
        <w:rFonts w:hint="default"/>
        <w:lang w:val="zh-CN" w:eastAsia="zh-CN" w:bidi="zh-CN"/>
      </w:rPr>
    </w:lvl>
    <w:lvl w:ilvl="4">
      <w:numFmt w:val="bullet"/>
      <w:lvlText w:val="•"/>
      <w:lvlJc w:val="left"/>
      <w:pPr>
        <w:ind w:left="3579" w:hanging="365"/>
      </w:pPr>
      <w:rPr>
        <w:rFonts w:hint="default"/>
        <w:lang w:val="zh-CN" w:eastAsia="zh-CN" w:bidi="zh-CN"/>
      </w:rPr>
    </w:lvl>
    <w:lvl w:ilvl="5">
      <w:numFmt w:val="bullet"/>
      <w:lvlText w:val="•"/>
      <w:lvlJc w:val="left"/>
      <w:pPr>
        <w:ind w:left="4444" w:hanging="365"/>
      </w:pPr>
      <w:rPr>
        <w:rFonts w:hint="default"/>
        <w:lang w:val="zh-CN" w:eastAsia="zh-CN" w:bidi="zh-CN"/>
      </w:rPr>
    </w:lvl>
    <w:lvl w:ilvl="6">
      <w:numFmt w:val="bullet"/>
      <w:lvlText w:val="•"/>
      <w:lvlJc w:val="left"/>
      <w:pPr>
        <w:ind w:left="5308" w:hanging="365"/>
      </w:pPr>
      <w:rPr>
        <w:rFonts w:hint="default"/>
        <w:lang w:val="zh-CN" w:eastAsia="zh-CN" w:bidi="zh-CN"/>
      </w:rPr>
    </w:lvl>
    <w:lvl w:ilvl="7">
      <w:numFmt w:val="bullet"/>
      <w:lvlText w:val="•"/>
      <w:lvlJc w:val="left"/>
      <w:pPr>
        <w:ind w:left="6173" w:hanging="365"/>
      </w:pPr>
      <w:rPr>
        <w:rFonts w:hint="default"/>
        <w:lang w:val="zh-CN" w:eastAsia="zh-CN" w:bidi="zh-CN"/>
      </w:rPr>
    </w:lvl>
    <w:lvl w:ilvl="8">
      <w:numFmt w:val="bullet"/>
      <w:lvlText w:val="•"/>
      <w:lvlJc w:val="left"/>
      <w:pPr>
        <w:ind w:left="7038" w:hanging="365"/>
      </w:pPr>
      <w:rPr>
        <w:rFonts w:hint="default"/>
        <w:lang w:val="zh-CN" w:eastAsia="zh-CN" w:bidi="zh-CN"/>
      </w:rPr>
    </w:lvl>
  </w:abstractNum>
  <w:abstractNum w:abstractNumId="13" w15:restartNumberingAfterBreak="0">
    <w:nsid w:val="72183CF9"/>
    <w:multiLevelType w:val="multilevel"/>
    <w:tmpl w:val="72183CF9"/>
    <w:lvl w:ilvl="0">
      <w:start w:val="1"/>
      <w:numFmt w:val="decimal"/>
      <w:lvlText w:val="%1."/>
      <w:lvlJc w:val="left"/>
      <w:pPr>
        <w:ind w:left="961" w:hanging="361"/>
      </w:pPr>
      <w:rPr>
        <w:rFonts w:ascii="楷体" w:eastAsia="楷体" w:hAnsi="楷体" w:cs="楷体" w:hint="default"/>
        <w:w w:val="100"/>
        <w:sz w:val="24"/>
        <w:szCs w:val="24"/>
        <w:lang w:val="zh-CN" w:eastAsia="zh-CN" w:bidi="zh-CN"/>
      </w:rPr>
    </w:lvl>
    <w:lvl w:ilvl="1">
      <w:numFmt w:val="bullet"/>
      <w:lvlText w:val="•"/>
      <w:lvlJc w:val="left"/>
      <w:pPr>
        <w:ind w:left="1740" w:hanging="361"/>
      </w:pPr>
      <w:rPr>
        <w:rFonts w:hint="default"/>
        <w:lang w:val="zh-CN" w:eastAsia="zh-CN" w:bidi="zh-CN"/>
      </w:rPr>
    </w:lvl>
    <w:lvl w:ilvl="2">
      <w:numFmt w:val="bullet"/>
      <w:lvlText w:val="•"/>
      <w:lvlJc w:val="left"/>
      <w:pPr>
        <w:ind w:left="2521" w:hanging="361"/>
      </w:pPr>
      <w:rPr>
        <w:rFonts w:hint="default"/>
        <w:lang w:val="zh-CN" w:eastAsia="zh-CN" w:bidi="zh-CN"/>
      </w:rPr>
    </w:lvl>
    <w:lvl w:ilvl="3">
      <w:numFmt w:val="bullet"/>
      <w:lvlText w:val="•"/>
      <w:lvlJc w:val="left"/>
      <w:pPr>
        <w:ind w:left="3302" w:hanging="361"/>
      </w:pPr>
      <w:rPr>
        <w:rFonts w:hint="default"/>
        <w:lang w:val="zh-CN" w:eastAsia="zh-CN" w:bidi="zh-CN"/>
      </w:rPr>
    </w:lvl>
    <w:lvl w:ilvl="4">
      <w:numFmt w:val="bullet"/>
      <w:lvlText w:val="•"/>
      <w:lvlJc w:val="left"/>
      <w:pPr>
        <w:ind w:left="4083" w:hanging="361"/>
      </w:pPr>
      <w:rPr>
        <w:rFonts w:hint="default"/>
        <w:lang w:val="zh-CN" w:eastAsia="zh-CN" w:bidi="zh-CN"/>
      </w:rPr>
    </w:lvl>
    <w:lvl w:ilvl="5">
      <w:numFmt w:val="bullet"/>
      <w:lvlText w:val="•"/>
      <w:lvlJc w:val="left"/>
      <w:pPr>
        <w:ind w:left="4864" w:hanging="361"/>
      </w:pPr>
      <w:rPr>
        <w:rFonts w:hint="default"/>
        <w:lang w:val="zh-CN" w:eastAsia="zh-CN" w:bidi="zh-CN"/>
      </w:rPr>
    </w:lvl>
    <w:lvl w:ilvl="6">
      <w:numFmt w:val="bullet"/>
      <w:lvlText w:val="•"/>
      <w:lvlJc w:val="left"/>
      <w:pPr>
        <w:ind w:left="5644" w:hanging="361"/>
      </w:pPr>
      <w:rPr>
        <w:rFonts w:hint="default"/>
        <w:lang w:val="zh-CN" w:eastAsia="zh-CN" w:bidi="zh-CN"/>
      </w:rPr>
    </w:lvl>
    <w:lvl w:ilvl="7">
      <w:numFmt w:val="bullet"/>
      <w:lvlText w:val="•"/>
      <w:lvlJc w:val="left"/>
      <w:pPr>
        <w:ind w:left="6425" w:hanging="361"/>
      </w:pPr>
      <w:rPr>
        <w:rFonts w:hint="default"/>
        <w:lang w:val="zh-CN" w:eastAsia="zh-CN" w:bidi="zh-CN"/>
      </w:rPr>
    </w:lvl>
    <w:lvl w:ilvl="8">
      <w:numFmt w:val="bullet"/>
      <w:lvlText w:val="•"/>
      <w:lvlJc w:val="left"/>
      <w:pPr>
        <w:ind w:left="7206" w:hanging="361"/>
      </w:pPr>
      <w:rPr>
        <w:rFonts w:hint="default"/>
        <w:lang w:val="zh-CN" w:eastAsia="zh-CN" w:bidi="zh-CN"/>
      </w:rPr>
    </w:lvl>
  </w:abstractNum>
  <w:num w:numId="1" w16cid:durableId="1494758688">
    <w:abstractNumId w:val="5"/>
  </w:num>
  <w:num w:numId="2" w16cid:durableId="976833052">
    <w:abstractNumId w:val="11"/>
  </w:num>
  <w:num w:numId="3" w16cid:durableId="872574876">
    <w:abstractNumId w:val="2"/>
  </w:num>
  <w:num w:numId="4" w16cid:durableId="1208765161">
    <w:abstractNumId w:val="1"/>
  </w:num>
  <w:num w:numId="5" w16cid:durableId="389033815">
    <w:abstractNumId w:val="7"/>
  </w:num>
  <w:num w:numId="6" w16cid:durableId="1634141467">
    <w:abstractNumId w:val="8"/>
  </w:num>
  <w:num w:numId="7" w16cid:durableId="140392760">
    <w:abstractNumId w:val="13"/>
  </w:num>
  <w:num w:numId="8" w16cid:durableId="1711414303">
    <w:abstractNumId w:val="6"/>
  </w:num>
  <w:num w:numId="9" w16cid:durableId="1453132214">
    <w:abstractNumId w:val="0"/>
  </w:num>
  <w:num w:numId="10" w16cid:durableId="904609722">
    <w:abstractNumId w:val="9"/>
  </w:num>
  <w:num w:numId="11" w16cid:durableId="142044346">
    <w:abstractNumId w:val="12"/>
  </w:num>
  <w:num w:numId="12" w16cid:durableId="450176565">
    <w:abstractNumId w:val="3"/>
  </w:num>
  <w:num w:numId="13" w16cid:durableId="711536037">
    <w:abstractNumId w:val="10"/>
  </w:num>
  <w:num w:numId="14" w16cid:durableId="3187747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18D1"/>
    <w:rsid w:val="00001A5B"/>
    <w:rsid w:val="000D122A"/>
    <w:rsid w:val="00112C5D"/>
    <w:rsid w:val="0011393A"/>
    <w:rsid w:val="0011594F"/>
    <w:rsid w:val="00306FFD"/>
    <w:rsid w:val="003C0EEF"/>
    <w:rsid w:val="004833E0"/>
    <w:rsid w:val="00501D15"/>
    <w:rsid w:val="005574D0"/>
    <w:rsid w:val="0056528F"/>
    <w:rsid w:val="005918D1"/>
    <w:rsid w:val="005B353F"/>
    <w:rsid w:val="00637FDD"/>
    <w:rsid w:val="006C5419"/>
    <w:rsid w:val="0074127D"/>
    <w:rsid w:val="007B3F05"/>
    <w:rsid w:val="008850FF"/>
    <w:rsid w:val="00952C31"/>
    <w:rsid w:val="00B0524E"/>
    <w:rsid w:val="00BF4E21"/>
    <w:rsid w:val="00C406AB"/>
    <w:rsid w:val="00DC5C54"/>
    <w:rsid w:val="00E43E04"/>
    <w:rsid w:val="0E955170"/>
    <w:rsid w:val="4C454D6D"/>
    <w:rsid w:val="56F2191F"/>
    <w:rsid w:val="5C3851AA"/>
    <w:rsid w:val="65C05604"/>
    <w:rsid w:val="7F350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5D2E0AC"/>
  <w15:docId w15:val="{ECADC7B3-4FFF-48E7-99F7-E78FB602B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rsid w:val="00C406AB"/>
    <w:pPr>
      <w:widowControl w:val="0"/>
      <w:autoSpaceDE w:val="0"/>
      <w:autoSpaceDN w:val="0"/>
    </w:pPr>
    <w:rPr>
      <w:rFonts w:ascii="楷体" w:hAnsi="楷体" w:cs="楷体"/>
      <w:sz w:val="24"/>
      <w:szCs w:val="22"/>
      <w:lang w:val="zh-CN" w:bidi="zh-CN"/>
    </w:rPr>
  </w:style>
  <w:style w:type="paragraph" w:styleId="1">
    <w:name w:val="heading 1"/>
    <w:basedOn w:val="a"/>
    <w:next w:val="a"/>
    <w:uiPriority w:val="1"/>
    <w:qFormat/>
    <w:pPr>
      <w:ind w:left="540" w:hanging="421"/>
      <w:outlineLvl w:val="0"/>
    </w:pPr>
    <w:rPr>
      <w:rFonts w:eastAsia="楷体"/>
      <w:b/>
      <w:bCs/>
      <w:sz w:val="32"/>
      <w:szCs w:val="32"/>
    </w:rPr>
  </w:style>
  <w:style w:type="paragraph" w:styleId="2">
    <w:name w:val="heading 2"/>
    <w:basedOn w:val="a"/>
    <w:next w:val="a"/>
    <w:uiPriority w:val="1"/>
    <w:qFormat/>
    <w:pPr>
      <w:ind w:left="1329" w:hanging="729"/>
      <w:jc w:val="both"/>
      <w:outlineLvl w:val="1"/>
    </w:pPr>
    <w:rPr>
      <w:rFonts w:eastAsia="楷体"/>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120"/>
    </w:pPr>
    <w:rPr>
      <w:rFonts w:eastAsia="楷体"/>
      <w:szCs w:val="24"/>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4">
    <w:name w:val="List Paragraph"/>
    <w:basedOn w:val="a"/>
    <w:uiPriority w:val="1"/>
    <w:qFormat/>
    <w:pPr>
      <w:spacing w:before="5"/>
      <w:ind w:left="120" w:firstLine="479"/>
      <w:jc w:val="both"/>
    </w:pPr>
    <w:rPr>
      <w:rFonts w:eastAsia="楷体"/>
    </w:rPr>
  </w:style>
  <w:style w:type="paragraph" w:customStyle="1" w:styleId="TableParagraph">
    <w:name w:val="Table Paragraph"/>
    <w:basedOn w:val="a"/>
    <w:uiPriority w:val="1"/>
    <w:qFormat/>
  </w:style>
  <w:style w:type="paragraph" w:styleId="a5">
    <w:name w:val="header"/>
    <w:basedOn w:val="a"/>
    <w:link w:val="a6"/>
    <w:rsid w:val="00C406AB"/>
    <w:pPr>
      <w:tabs>
        <w:tab w:val="center" w:pos="4153"/>
        <w:tab w:val="right" w:pos="8306"/>
      </w:tabs>
      <w:snapToGrid w:val="0"/>
      <w:jc w:val="center"/>
    </w:pPr>
    <w:rPr>
      <w:sz w:val="18"/>
      <w:szCs w:val="18"/>
    </w:rPr>
  </w:style>
  <w:style w:type="character" w:customStyle="1" w:styleId="a6">
    <w:name w:val="页眉 字符"/>
    <w:basedOn w:val="a0"/>
    <w:link w:val="a5"/>
    <w:rsid w:val="00C406AB"/>
    <w:rPr>
      <w:rFonts w:ascii="楷体" w:eastAsia="楷体" w:hAnsi="楷体" w:cs="楷体"/>
      <w:sz w:val="18"/>
      <w:szCs w:val="18"/>
      <w:lang w:val="zh-CN" w:bidi="zh-CN"/>
    </w:rPr>
  </w:style>
  <w:style w:type="paragraph" w:styleId="a7">
    <w:name w:val="footer"/>
    <w:basedOn w:val="a"/>
    <w:link w:val="a8"/>
    <w:rsid w:val="00C406AB"/>
    <w:pPr>
      <w:tabs>
        <w:tab w:val="center" w:pos="4153"/>
        <w:tab w:val="right" w:pos="8306"/>
      </w:tabs>
      <w:snapToGrid w:val="0"/>
    </w:pPr>
    <w:rPr>
      <w:sz w:val="18"/>
      <w:szCs w:val="18"/>
    </w:rPr>
  </w:style>
  <w:style w:type="character" w:customStyle="1" w:styleId="a8">
    <w:name w:val="页脚 字符"/>
    <w:basedOn w:val="a0"/>
    <w:link w:val="a7"/>
    <w:rsid w:val="00C406AB"/>
    <w:rPr>
      <w:rFonts w:ascii="楷体" w:eastAsia="楷体" w:hAnsi="楷体" w:cs="楷体"/>
      <w:sz w:val="18"/>
      <w:szCs w:val="18"/>
      <w:lang w:val="zh-CN" w:bidi="zh-CN"/>
    </w:rPr>
  </w:style>
  <w:style w:type="character" w:styleId="a9">
    <w:name w:val="Strong"/>
    <w:basedOn w:val="a0"/>
    <w:uiPriority w:val="22"/>
    <w:qFormat/>
    <w:rsid w:val="005652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9768C4-DA50-48B2-8769-3CDC57FE7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11</Pages>
  <Words>2921</Words>
  <Characters>3710</Characters>
  <Application>Microsoft Office Word</Application>
  <DocSecurity>0</DocSecurity>
  <Lines>185</Lines>
  <Paragraphs>116</Paragraphs>
  <ScaleCrop>false</ScaleCrop>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Franpin</dc:creator>
  <cp:lastModifiedBy>maikesw D</cp:lastModifiedBy>
  <cp:revision>6</cp:revision>
  <dcterms:created xsi:type="dcterms:W3CDTF">2021-11-09T12:31:00Z</dcterms:created>
  <dcterms:modified xsi:type="dcterms:W3CDTF">2026-01-06T10:19:00Z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2021-11-09T00:00:00Z</vt:filetime>
  </property>
  <property fmtid="{D5CDD505-2E9C-101B-9397-08002B2CF9AE}" pid="3" name="KSOProductBuildVer">
    <vt:lpwstr>2052-11.1.0.11045</vt:lpwstr>
  </property>
  <property fmtid="{D5CDD505-2E9C-101B-9397-08002B2CF9AE}" pid="4" name="ICV">
    <vt:lpwstr>45AA30F0CEC94FF1BE7720CC65BDD465</vt:lpwstr>
  </property>
</Properties>
</file>