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8989" w14:textId="77777777" w:rsidR="00E94D57" w:rsidRDefault="00000000">
      <w:pPr>
        <w:pStyle w:val="1"/>
        <w:jc w:val="center"/>
        <w:rPr>
          <w:lang w:eastAsia="zh-CN"/>
        </w:rPr>
      </w:pPr>
      <w:r>
        <w:rPr>
          <w:rFonts w:ascii="黑体" w:eastAsia="黑体" w:hAnsi="黑体"/>
          <w:sz w:val="44"/>
          <w:lang w:eastAsia="zh-CN"/>
        </w:rPr>
        <w:t>合肥工业大学</w:t>
      </w:r>
    </w:p>
    <w:p w14:paraId="38EC2868" w14:textId="77777777" w:rsidR="00E94D57" w:rsidRDefault="00000000">
      <w:pPr>
        <w:pStyle w:val="1"/>
        <w:jc w:val="center"/>
        <w:rPr>
          <w:rFonts w:ascii="黑体" w:eastAsia="黑体" w:hAnsi="黑体"/>
          <w:sz w:val="36"/>
          <w:lang w:eastAsia="zh-CN"/>
        </w:rPr>
      </w:pPr>
      <w:r>
        <w:rPr>
          <w:rFonts w:ascii="黑体" w:eastAsia="黑体" w:hAnsi="黑体"/>
          <w:sz w:val="36"/>
          <w:lang w:eastAsia="zh-CN"/>
        </w:rPr>
        <w:t>自然语言处理课程实验报告</w:t>
      </w:r>
    </w:p>
    <w:p w14:paraId="7EFFD3DC" w14:textId="376F917D" w:rsidR="0070277D" w:rsidRPr="0070277D" w:rsidRDefault="0070277D" w:rsidP="0070277D">
      <w:pPr>
        <w:pStyle w:val="21"/>
        <w:jc w:val="center"/>
        <w:rPr>
          <w:rFonts w:hint="eastAsia"/>
          <w:lang w:eastAsia="zh-CN"/>
        </w:rPr>
      </w:pPr>
      <w:r w:rsidRPr="00A94D3D">
        <w:rPr>
          <w:rFonts w:hint="eastAsia"/>
          <w:lang w:eastAsia="zh-CN"/>
        </w:rPr>
        <w:t>实验一：语料库处理与词向量表示</w:t>
      </w:r>
    </w:p>
    <w:p w14:paraId="56D6FD3D" w14:textId="77777777" w:rsidR="00E94D57" w:rsidRDefault="00E94D57">
      <w:pPr>
        <w:rPr>
          <w:rFonts w:hint="eastAsia"/>
          <w:lang w:eastAsia="zh-CN"/>
        </w:rPr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94D57" w14:paraId="7D3CC8E9" w14:textId="77777777">
        <w:tc>
          <w:tcPr>
            <w:tcW w:w="4320" w:type="dxa"/>
          </w:tcPr>
          <w:p w14:paraId="10BDF6BD" w14:textId="77777777" w:rsidR="00E94D57" w:rsidRDefault="00000000">
            <w:pPr>
              <w:spacing w:after="0" w:line="240" w:lineRule="auto"/>
              <w:rPr>
                <w:rFonts w:hint="eastAsia"/>
              </w:rPr>
            </w:pPr>
            <w:r>
              <w:t>课程名称</w:t>
            </w:r>
          </w:p>
        </w:tc>
        <w:tc>
          <w:tcPr>
            <w:tcW w:w="4320" w:type="dxa"/>
          </w:tcPr>
          <w:p w14:paraId="62AF6183" w14:textId="77777777" w:rsidR="00E94D57" w:rsidRDefault="00000000">
            <w:pPr>
              <w:spacing w:after="0" w:line="240" w:lineRule="auto"/>
              <w:rPr>
                <w:rFonts w:hint="eastAsia"/>
              </w:rPr>
            </w:pPr>
            <w:r>
              <w:t>自然语言处理</w:t>
            </w:r>
          </w:p>
        </w:tc>
      </w:tr>
      <w:tr w:rsidR="00E94D57" w14:paraId="38B77219" w14:textId="77777777">
        <w:tc>
          <w:tcPr>
            <w:tcW w:w="4320" w:type="dxa"/>
          </w:tcPr>
          <w:p w14:paraId="1FF4892F" w14:textId="77777777" w:rsidR="00E94D57" w:rsidRDefault="00000000">
            <w:pPr>
              <w:spacing w:after="0" w:line="240" w:lineRule="auto"/>
              <w:rPr>
                <w:rFonts w:hint="eastAsia"/>
              </w:rPr>
            </w:pPr>
            <w:r>
              <w:t>实验名称</w:t>
            </w:r>
          </w:p>
        </w:tc>
        <w:tc>
          <w:tcPr>
            <w:tcW w:w="4320" w:type="dxa"/>
          </w:tcPr>
          <w:p w14:paraId="033F9157" w14:textId="516AB7A0" w:rsidR="00E94D57" w:rsidRDefault="00A94D3D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A94D3D">
              <w:rPr>
                <w:rFonts w:hint="eastAsia"/>
                <w:lang w:eastAsia="zh-CN"/>
              </w:rPr>
              <w:t>实验一：语料库处理与词向量表示</w:t>
            </w:r>
          </w:p>
        </w:tc>
      </w:tr>
      <w:tr w:rsidR="00E94D57" w14:paraId="0C49B415" w14:textId="77777777">
        <w:tc>
          <w:tcPr>
            <w:tcW w:w="4320" w:type="dxa"/>
          </w:tcPr>
          <w:p w14:paraId="70A10B76" w14:textId="77777777" w:rsidR="00E94D57" w:rsidRDefault="00000000">
            <w:pPr>
              <w:spacing w:after="0" w:line="240" w:lineRule="auto"/>
              <w:rPr>
                <w:rFonts w:hint="eastAsia"/>
              </w:rPr>
            </w:pPr>
            <w:r>
              <w:t>姓名</w:t>
            </w:r>
          </w:p>
        </w:tc>
        <w:tc>
          <w:tcPr>
            <w:tcW w:w="4320" w:type="dxa"/>
          </w:tcPr>
          <w:p w14:paraId="6D41B1AA" w14:textId="2E7B6363" w:rsidR="00E94D57" w:rsidRDefault="00A94D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邓杰湧</w:t>
            </w:r>
          </w:p>
        </w:tc>
      </w:tr>
      <w:tr w:rsidR="00E94D57" w14:paraId="6AF7C533" w14:textId="77777777">
        <w:tc>
          <w:tcPr>
            <w:tcW w:w="4320" w:type="dxa"/>
          </w:tcPr>
          <w:p w14:paraId="028E3DB5" w14:textId="77777777" w:rsidR="00E94D57" w:rsidRDefault="00000000">
            <w:pPr>
              <w:spacing w:after="0" w:line="240" w:lineRule="auto"/>
              <w:rPr>
                <w:rFonts w:hint="eastAsia"/>
              </w:rPr>
            </w:pPr>
            <w:r>
              <w:t>学号</w:t>
            </w:r>
          </w:p>
        </w:tc>
        <w:tc>
          <w:tcPr>
            <w:tcW w:w="4320" w:type="dxa"/>
          </w:tcPr>
          <w:p w14:paraId="25E20573" w14:textId="364B98C3" w:rsidR="00E94D57" w:rsidRDefault="00A94D3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2023212351</w:t>
            </w:r>
          </w:p>
        </w:tc>
      </w:tr>
      <w:tr w:rsidR="00E94D57" w14:paraId="14EA4E8F" w14:textId="77777777">
        <w:tc>
          <w:tcPr>
            <w:tcW w:w="4320" w:type="dxa"/>
          </w:tcPr>
          <w:p w14:paraId="3E551DC1" w14:textId="77777777" w:rsidR="00E94D57" w:rsidRDefault="00000000">
            <w:pPr>
              <w:spacing w:after="0" w:line="240" w:lineRule="auto"/>
              <w:rPr>
                <w:rFonts w:hint="eastAsia"/>
              </w:rPr>
            </w:pPr>
            <w:r>
              <w:t>班级</w:t>
            </w:r>
          </w:p>
        </w:tc>
        <w:tc>
          <w:tcPr>
            <w:tcW w:w="4320" w:type="dxa"/>
          </w:tcPr>
          <w:p w14:paraId="62634210" w14:textId="3C160577" w:rsidR="00E94D57" w:rsidRDefault="00A94D3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物联网工程23-1班</w:t>
            </w:r>
          </w:p>
        </w:tc>
      </w:tr>
      <w:tr w:rsidR="00E94D57" w14:paraId="2C9B3C6F" w14:textId="77777777">
        <w:tc>
          <w:tcPr>
            <w:tcW w:w="4320" w:type="dxa"/>
          </w:tcPr>
          <w:p w14:paraId="7BD48941" w14:textId="77777777" w:rsidR="00E94D57" w:rsidRDefault="00000000">
            <w:pPr>
              <w:spacing w:after="0" w:line="240" w:lineRule="auto"/>
              <w:rPr>
                <w:rFonts w:hint="eastAsia"/>
              </w:rPr>
            </w:pPr>
            <w:r>
              <w:t>指导教师</w:t>
            </w:r>
          </w:p>
        </w:tc>
        <w:tc>
          <w:tcPr>
            <w:tcW w:w="4320" w:type="dxa"/>
          </w:tcPr>
          <w:p w14:paraId="23A2837E" w14:textId="2D0D4581" w:rsidR="00E94D57" w:rsidRDefault="00A94D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孙晓</w:t>
            </w:r>
          </w:p>
        </w:tc>
      </w:tr>
      <w:tr w:rsidR="00E94D57" w14:paraId="30EAC4A6" w14:textId="77777777">
        <w:tc>
          <w:tcPr>
            <w:tcW w:w="4320" w:type="dxa"/>
          </w:tcPr>
          <w:p w14:paraId="5A6A48FC" w14:textId="77777777" w:rsidR="00E94D57" w:rsidRDefault="00000000">
            <w:pPr>
              <w:spacing w:after="0" w:line="240" w:lineRule="auto"/>
              <w:rPr>
                <w:rFonts w:hint="eastAsia"/>
              </w:rPr>
            </w:pPr>
            <w:r>
              <w:t>实验日期</w:t>
            </w:r>
          </w:p>
        </w:tc>
        <w:tc>
          <w:tcPr>
            <w:tcW w:w="4320" w:type="dxa"/>
          </w:tcPr>
          <w:p w14:paraId="3A7EE382" w14:textId="52C4E778" w:rsidR="00E94D57" w:rsidRDefault="00A94D3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2025/10/20</w:t>
            </w:r>
          </w:p>
        </w:tc>
      </w:tr>
    </w:tbl>
    <w:p w14:paraId="3986E6A7" w14:textId="77777777" w:rsidR="00E94D57" w:rsidRDefault="00E94D57">
      <w:pPr>
        <w:rPr>
          <w:rFonts w:hint="eastAsia"/>
        </w:rPr>
      </w:pPr>
    </w:p>
    <w:p w14:paraId="71B07BDB" w14:textId="47ABFB2A" w:rsidR="00E94D57" w:rsidRDefault="00000000" w:rsidP="00237C63">
      <w:pPr>
        <w:rPr>
          <w:rFonts w:hint="eastAsia"/>
        </w:rPr>
      </w:pPr>
      <w:r>
        <w:t>________________________________________________________________________</w:t>
      </w:r>
    </w:p>
    <w:p w14:paraId="793002D5" w14:textId="77777777" w:rsidR="00AD54CC" w:rsidRPr="00AD54CC" w:rsidRDefault="00AD54CC" w:rsidP="00AD54CC">
      <w:pPr>
        <w:pStyle w:val="21"/>
      </w:pPr>
      <w:r w:rsidRPr="00AD54CC">
        <w:rPr>
          <w:rFonts w:hint="eastAsia"/>
        </w:rPr>
        <w:t>一、研究背景</w:t>
      </w:r>
    </w:p>
    <w:p w14:paraId="41E9ABF3" w14:textId="77777777" w:rsidR="00AD54CC" w:rsidRPr="00AD54CC" w:rsidRDefault="00AD54CC" w:rsidP="00AD54CC">
      <w:pPr>
        <w:rPr>
          <w:rFonts w:hint="eastAsia"/>
        </w:rPr>
      </w:pPr>
    </w:p>
    <w:p w14:paraId="3C766BCF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自然语言处理（NLP）旨在让计算机理解与生成自然语言文本。本实验围绕中文语料的预处理、统计语言模型与分布式词表示展开：</w:t>
      </w:r>
    </w:p>
    <w:p w14:paraId="2612B892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Style w:val="32"/>
          <w:rFonts w:hint="eastAsia"/>
          <w:lang w:eastAsia="zh-CN"/>
        </w:rPr>
        <w:t xml:space="preserve">- </w:t>
      </w:r>
      <w:r w:rsidRPr="00AD54CC">
        <w:rPr>
          <w:rStyle w:val="32"/>
          <w:rFonts w:hint="eastAsia"/>
          <w:lang w:eastAsia="zh-CN"/>
        </w:rPr>
        <w:t>涉及领域：</w:t>
      </w:r>
      <w:r w:rsidRPr="00AD54CC">
        <w:rPr>
          <w:rFonts w:hint="eastAsia"/>
          <w:lang w:eastAsia="zh-CN"/>
        </w:rPr>
        <w:t>中文文本清洗与分词、词频与 N-gram 统计、词向量（Word2Vec）训练、文本相似度计算与可视化。</w:t>
      </w:r>
    </w:p>
    <w:p w14:paraId="373F80BF" w14:textId="77777777" w:rsidR="00AD54CC" w:rsidRPr="00AD54CC" w:rsidRDefault="00AD54CC" w:rsidP="00AD54CC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- </w:t>
      </w:r>
      <w:r w:rsidRPr="00AD54CC">
        <w:rPr>
          <w:rFonts w:hint="eastAsia"/>
          <w:lang w:eastAsia="zh-CN"/>
        </w:rPr>
        <w:t>研究方法：</w:t>
      </w:r>
    </w:p>
    <w:p w14:paraId="1A3AF2B6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  - 统计方法：词频统计与二元搭配（bigram）揭示词分布与共现规律；</w:t>
      </w:r>
    </w:p>
    <w:p w14:paraId="627DE2FE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  - 分布式表示：利用 Word2Vec 学习稠密词向量，通过几何距离刻画语义相似与聚类结构。</w:t>
      </w:r>
    </w:p>
    <w:p w14:paraId="127A10EE" w14:textId="77777777" w:rsidR="00AD54CC" w:rsidRPr="00AD54CC" w:rsidRDefault="00AD54CC" w:rsidP="00AD54CC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- </w:t>
      </w:r>
      <w:r w:rsidRPr="00AD54CC">
        <w:rPr>
          <w:rFonts w:hint="eastAsia"/>
          <w:lang w:eastAsia="zh-CN"/>
        </w:rPr>
        <w:t>主要问题：</w:t>
      </w:r>
    </w:p>
    <w:p w14:paraId="6FE82817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  - 词袋/N-gram 高维稀疏、难以表达语义与长距离依存；</w:t>
      </w:r>
    </w:p>
    <w:p w14:paraId="3856EBF3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lastRenderedPageBreak/>
        <w:t xml:space="preserve">  - 词向量依赖语料规模与参数选择，对低频词与领域迁移敏感，且可解释性较弱。</w:t>
      </w:r>
    </w:p>
    <w:p w14:paraId="79A68AD6" w14:textId="77777777" w:rsidR="00AD54CC" w:rsidRPr="00AD54CC" w:rsidRDefault="00AD54CC" w:rsidP="00AD54CC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- </w:t>
      </w:r>
      <w:r w:rsidRPr="00AD54CC">
        <w:rPr>
          <w:rFonts w:hint="eastAsia"/>
          <w:lang w:eastAsia="zh-CN"/>
        </w:rPr>
        <w:t>解决路径：</w:t>
      </w:r>
    </w:p>
    <w:p w14:paraId="0529317A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  - 统计模型上使用平滑/回退/插值缓解稀疏；</w:t>
      </w:r>
    </w:p>
    <w:p w14:paraId="1308193C" w14:textId="5F447A8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  - 表示学习上引入更大规模预训练与子词建模（fastText/BERT）提升覆盖与泛化。</w:t>
      </w:r>
    </w:p>
    <w:p w14:paraId="3DFAF27F" w14:textId="7EF63DC0" w:rsidR="00AD54CC" w:rsidRPr="00AD54CC" w:rsidRDefault="00AD54CC" w:rsidP="00237C63">
      <w:pPr>
        <w:pStyle w:val="21"/>
        <w:rPr>
          <w:lang w:eastAsia="zh-CN"/>
        </w:rPr>
      </w:pPr>
      <w:r w:rsidRPr="00AD54CC">
        <w:rPr>
          <w:rFonts w:hint="eastAsia"/>
          <w:lang w:eastAsia="zh-CN"/>
        </w:rPr>
        <w:t>二、模型方法</w:t>
      </w:r>
    </w:p>
    <w:p w14:paraId="5F35D2DE" w14:textId="77777777" w:rsidR="00AD54CC" w:rsidRPr="00AD54CC" w:rsidRDefault="00AD54CC" w:rsidP="00AD54CC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2.1 </w:t>
      </w:r>
      <w:r w:rsidRPr="00AD54CC">
        <w:rPr>
          <w:rFonts w:hint="eastAsia"/>
          <w:lang w:eastAsia="zh-CN"/>
        </w:rPr>
        <w:t>理论基础和核心概念</w:t>
      </w:r>
    </w:p>
    <w:p w14:paraId="2EE77B98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分布假设：语义相近的词具有相似的上下文分布；</w:t>
      </w:r>
    </w:p>
    <w:p w14:paraId="017D541C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词袋模型（BoW）：以词频向量表征文本，忽略词序；</w:t>
      </w:r>
    </w:p>
    <w:p w14:paraId="40105A23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N-gram：基于马尔可夫假设建模短程依存；</w:t>
      </w:r>
    </w:p>
    <w:p w14:paraId="26A17A4F" w14:textId="24D79EDD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词向量（Word2Vec）：将词映射到低维稠密空间，语义相近词距离更近。</w:t>
      </w:r>
    </w:p>
    <w:p w14:paraId="1BDDEE16" w14:textId="77777777" w:rsidR="00AD54CC" w:rsidRPr="00AD54CC" w:rsidRDefault="00AD54CC" w:rsidP="00AD54CC">
      <w:pPr>
        <w:pStyle w:val="31"/>
      </w:pPr>
      <w:r w:rsidRPr="00AD54CC">
        <w:rPr>
          <w:rFonts w:hint="eastAsia"/>
        </w:rPr>
        <w:t xml:space="preserve">2.2 </w:t>
      </w:r>
      <w:r w:rsidRPr="00AD54CC">
        <w:rPr>
          <w:rFonts w:hint="eastAsia"/>
        </w:rPr>
        <w:t>算法</w:t>
      </w:r>
      <w:r w:rsidRPr="00AD54CC">
        <w:rPr>
          <w:rFonts w:hint="eastAsia"/>
        </w:rPr>
        <w:t>/</w:t>
      </w:r>
      <w:r w:rsidRPr="00AD54CC">
        <w:rPr>
          <w:rFonts w:hint="eastAsia"/>
        </w:rPr>
        <w:t>模型的基本原理和工作机制</w:t>
      </w:r>
    </w:p>
    <w:p w14:paraId="2C037D1D" w14:textId="77777777" w:rsidR="00AD54CC" w:rsidRPr="00AD54CC" w:rsidRDefault="00AD54CC" w:rsidP="00AD54CC">
      <w:pPr>
        <w:rPr>
          <w:rFonts w:hint="eastAsia"/>
        </w:rPr>
      </w:pPr>
      <w:r w:rsidRPr="00AD54CC">
        <w:rPr>
          <w:rFonts w:hint="eastAsia"/>
        </w:rPr>
        <w:t>- BoW：</w:t>
      </w:r>
      <w:r w:rsidRPr="00B12F69">
        <w:rPr>
          <w:rFonts w:hint="eastAsia"/>
          <w:b/>
          <w:bCs/>
        </w:rPr>
        <w:t>CountVectorizer</w:t>
      </w:r>
      <w:r w:rsidRPr="00AD54CC">
        <w:rPr>
          <w:rFonts w:hint="eastAsia"/>
        </w:rPr>
        <w:t xml:space="preserve"> 统计词频，得到稀疏矩阵用于相似度/下游任务；</w:t>
      </w:r>
    </w:p>
    <w:p w14:paraId="1CE38114" w14:textId="77777777" w:rsidR="00AD54CC" w:rsidRPr="00AD54CC" w:rsidRDefault="00AD54CC" w:rsidP="00AD54CC">
      <w:pPr>
        <w:rPr>
          <w:rFonts w:hint="eastAsia"/>
        </w:rPr>
      </w:pPr>
      <w:r w:rsidRPr="00AD54CC">
        <w:rPr>
          <w:rFonts w:hint="eastAsia"/>
        </w:rPr>
        <w:t>- N-gram：滑动窗口拼接相邻 n 个词形成搭配并计数；</w:t>
      </w:r>
    </w:p>
    <w:p w14:paraId="28543BA1" w14:textId="297FBF38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</w:rPr>
        <w:t>- Word2Vec（Skip-gram）：给定中心词预测上下文，最大化目标词在上下文出现概率。</w:t>
      </w:r>
    </w:p>
    <w:p w14:paraId="42804D4E" w14:textId="4FA8F18B" w:rsidR="00AD54CC" w:rsidRPr="00AD54CC" w:rsidRDefault="00AD54CC" w:rsidP="00AD54CC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2.3 </w:t>
      </w:r>
      <w:r w:rsidRPr="00AD54CC">
        <w:rPr>
          <w:rFonts w:hint="eastAsia"/>
          <w:lang w:eastAsia="zh-CN"/>
        </w:rPr>
        <w:t>模型架构</w:t>
      </w:r>
    </w:p>
    <w:p w14:paraId="793790B7" w14:textId="02CD69AD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Word2Vec 为浅层神经网络：输入为 one-hot 词向量，经嵌入层映射到低维，输出层为上下文词概率分布；训练后取嵌入矩阵作为词向量。</w:t>
      </w:r>
    </w:p>
    <w:p w14:paraId="63B7BE67" w14:textId="1F473485" w:rsidR="00AD54CC" w:rsidRPr="00AD54CC" w:rsidRDefault="00AD54CC" w:rsidP="00AD54CC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2.4 </w:t>
      </w:r>
      <w:r w:rsidRPr="00AD54CC">
        <w:rPr>
          <w:rFonts w:hint="eastAsia"/>
          <w:lang w:eastAsia="zh-CN"/>
        </w:rPr>
        <w:t>关键数学公式</w:t>
      </w:r>
    </w:p>
    <w:p w14:paraId="1B10746D" w14:textId="7CDE574C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- Skip-gram 目标：最大化 </w:t>
      </w:r>
      <m:oMath>
        <m:nary>
          <m:naryPr>
            <m:chr m:val="∑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hint="eastAsia"/>
                <w:lang w:eastAsia="zh-CN"/>
              </w:rPr>
              <m:t>t</m:t>
            </m:r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 w:cs="Cambria Math"/>
                    <w:lang w:eastAsia="zh-CN"/>
                  </w:rPr>
                  <m:t>-</m:t>
                </m:r>
                <m:r>
                  <w:rPr>
                    <w:rFonts w:ascii="Cambria Math" w:hAnsi="Cambria Math" w:hint="eastAsia"/>
                    <w:lang w:eastAsia="zh-C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≤</m:t>
                </m:r>
                <m:r>
                  <w:rPr>
                    <w:rFonts w:ascii="Cambria Math" w:hAnsi="Cambria Math" w:hint="eastAsia"/>
                    <w:lang w:eastAsia="zh-C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≤</m:t>
                </m:r>
                <m:r>
                  <w:rPr>
                    <w:rFonts w:ascii="Cambria Math" w:hAnsi="Cambria Math" w:hint="eastAsia"/>
                    <w:lang w:eastAsia="zh-CN"/>
                  </w:rPr>
                  <m:t>c,k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≠</m:t>
                </m:r>
                <m:r>
                  <w:rPr>
                    <w:rFonts w:ascii="Cambria Math" w:hAnsi="Cambria Math" w:hint="eastAsia"/>
                    <w:lang w:eastAsia="zh-CN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hint="eastAsia"/>
                        <w:lang w:eastAsia="zh-CN"/>
                      </w:rPr>
                      <m:t>p</m:t>
                    </m:r>
                  </m:e>
                </m:func>
                <m:d>
                  <m:dPr>
                    <m:sepChr m:val="∣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lang w:eastAsia="zh-C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lang w:eastAsia="zh-CN"/>
                          </w:rPr>
                          <m:t>t+k</m:t>
                        </m: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lang w:eastAsia="zh-CN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hint="eastAsia"/>
                            <w:lang w:eastAsia="zh-CN"/>
                          </w:rPr>
                          <m:t>t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nary>
            <m:ctrlPr>
              <w:rPr>
                <w:rFonts w:ascii="Cambria Math" w:hAnsi="Cambria Math"/>
                <w:i/>
              </w:rPr>
            </m:ctrlPr>
          </m:e>
        </m:nary>
      </m:oMath>
      <w:r w:rsidRPr="00AD54CC">
        <w:rPr>
          <w:rFonts w:hint="eastAsia"/>
          <w:lang w:eastAsia="zh-CN"/>
        </w:rPr>
        <w:t>；</w:t>
      </w:r>
    </w:p>
    <w:p w14:paraId="614F2880" w14:textId="3ECF24EF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- 其中 </w:t>
      </w:r>
      <m:oMath>
        <m:r>
          <m:rPr>
            <m:lit/>
          </m:rPr>
          <w:rPr>
            <w:rFonts w:ascii="Cambria Math" w:hAnsi="Cambria Math" w:hint="eastAsia"/>
            <w:lang w:eastAsia="zh-CN"/>
          </w:rPr>
          <m:t>(</m:t>
        </m:r>
        <m:r>
          <w:rPr>
            <w:rFonts w:ascii="Cambria Math" w:hAnsi="Cambria Math" w:hint="eastAsia"/>
            <w:lang w:eastAsia="zh-CN"/>
          </w:rPr>
          <m:t>p</m:t>
        </m:r>
        <m:d>
          <m:dPr>
            <m:sepChr m:val="∣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 w:hint="eastAsia"/>
                    <w:lang w:eastAsia="zh-CN"/>
                  </w:rPr>
                  <m:t>w</m:t>
                </m:r>
              </m:e>
              <m:sub>
                <m:r>
                  <w:rPr>
                    <w:rFonts w:ascii="Cambria Math" w:hAnsi="Cambria Math" w:hint="eastAsia"/>
                    <w:lang w:eastAsia="zh-CN"/>
                  </w:rPr>
                  <m:t>o</m:t>
                </m:r>
              </m:sub>
            </m:sSub>
            <m:ctrlPr>
              <w:rPr>
                <w:rFonts w:ascii="Cambria Math" w:hAnsi="Cambria Math"/>
                <w:lang w:eastAsia="zh-CN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 w:hint="eastAsia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e>
              <m:sub>
                <m:r>
                  <w:rPr>
                    <w:rFonts w:ascii="Cambria Math" w:hAnsi="Cambria Math" w:hint="eastAsia"/>
                    <w:lang w:eastAsia="zh-CN"/>
                  </w:rPr>
                  <m:t>i</m:t>
                </m:r>
              </m:sub>
            </m:sSub>
          </m:e>
        </m:d>
        <m:r>
          <w:rPr>
            <w:rFonts w:ascii="Cambria Math" w:hAnsi="Cambria Math" w:hint="eastAsia"/>
            <w:lang w:eastAsia="zh-CN"/>
          </w:rPr>
          <m:t>=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lang w:eastAsia="zh-C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exp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o</m:t>
                            </m:r>
                          </m:sub>
                        </m:sSub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u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eastAsia="zh-C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eastAsia="zh-CN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eastAsia="zh-CN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sup>
                    </m:sSubSup>
                  </m:e>
                </m:d>
              </m:e>
            </m:func>
            <m:ctrlPr>
              <w:rPr>
                <w:rFonts w:ascii="Cambria Math" w:hAnsi="Cambria Math"/>
                <w:i/>
                <w:lang w:eastAsia="zh-CN"/>
              </w:rPr>
            </m:ctrlPr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/>
                    <w:lang w:eastAsia="zh-CN"/>
                  </w:rPr>
                </m:ctrlPr>
              </m:naryPr>
              <m:sub>
                <m:r>
                  <w:rPr>
                    <w:rFonts w:ascii="Cambria Math" w:hAnsi="Cambria Math" w:hint="eastAsia"/>
                    <w:lang w:eastAsia="zh-CN"/>
                  </w:rPr>
                  <m:t>w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up>
              <m:e>
                <m:func>
                  <m:func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exp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w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eastAsia="zh-CN"/>
                              </w:rPr>
                              <m:t>⊤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eastAsia="zh-C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eastAsia="zh-CN"/>
                                  </w:rPr>
                                  <m:t>u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eastAsia="zh-CN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eastAsia="zh-CN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sup>
                        </m:sSubSup>
                      </m:e>
                    </m:d>
                  </m:e>
                </m:func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nary>
            <m:ctrlPr>
              <w:rPr>
                <w:rFonts w:ascii="Cambria Math" w:hAnsi="Cambria Math"/>
                <w:i/>
                <w:lang w:eastAsia="zh-CN"/>
              </w:rPr>
            </m:ctrlPr>
          </m:den>
        </m:f>
        <m:r>
          <m:rPr>
            <m:lit/>
          </m:rPr>
          <w:rPr>
            <w:rFonts w:ascii="Cambria Math" w:hAnsi="Cambria Math" w:hint="eastAsia"/>
            <w:lang w:eastAsia="zh-CN"/>
          </w:rPr>
          <m:t>)</m:t>
        </m:r>
      </m:oMath>
      <w:r w:rsidRPr="00AD54CC">
        <w:rPr>
          <w:rFonts w:hint="eastAsia"/>
          <w:lang w:eastAsia="zh-CN"/>
        </w:rPr>
        <w:t>，实际用负采样近似；</w:t>
      </w:r>
    </w:p>
    <w:p w14:paraId="34D1AB77" w14:textId="6ADEC60B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训练得到的嵌入向量</w:t>
      </w:r>
      <m:oMath>
        <m:r>
          <m:rPr>
            <m:lit/>
          </m:rPr>
          <w:rPr>
            <w:rFonts w:ascii="Cambria Math" w:hAnsi="Cambria Math" w:hint="eastAsia"/>
            <w:lang w:eastAsia="zh-CN"/>
          </w:rPr>
          <m:t>(</m:t>
        </m:r>
        <m:r>
          <w:rPr>
            <w:rFonts w:ascii="Cambria Math" w:hAnsi="Cambria Math"/>
            <w:lang w:eastAsia="zh-CN"/>
          </w:rPr>
          <m:t>u</m:t>
        </m:r>
        <m:r>
          <w:rPr>
            <w:rFonts w:ascii="Cambria Math" w:hAnsi="Cambria Math" w:hint="eastAsia"/>
            <w:lang w:eastAsia="zh-CN"/>
          </w:rPr>
          <m:t>,</m:t>
        </m:r>
        <m:r>
          <w:rPr>
            <w:rFonts w:ascii="Cambria Math" w:hAnsi="Cambria Math"/>
            <w:lang w:eastAsia="zh-CN"/>
          </w:rPr>
          <m:t>v</m:t>
        </m:r>
        <m:r>
          <m:rPr>
            <m:lit/>
          </m:rPr>
          <w:rPr>
            <w:rFonts w:ascii="Cambria Math" w:hAnsi="Cambria Math" w:hint="eastAsia"/>
            <w:lang w:eastAsia="zh-CN"/>
          </w:rPr>
          <m:t>)</m:t>
        </m:r>
      </m:oMath>
      <w:r w:rsidRPr="00AD54CC">
        <w:rPr>
          <w:rFonts w:hint="eastAsia"/>
          <w:lang w:eastAsia="zh-CN"/>
        </w:rPr>
        <w:t xml:space="preserve"> 即词向量表示（常用输入嵌入）。</w:t>
      </w:r>
    </w:p>
    <w:p w14:paraId="6AABBC76" w14:textId="77777777" w:rsidR="00AD54CC" w:rsidRPr="00AD54CC" w:rsidRDefault="00AD54CC" w:rsidP="00AD54CC">
      <w:pPr>
        <w:rPr>
          <w:rFonts w:hint="eastAsia"/>
          <w:lang w:eastAsia="zh-CN"/>
        </w:rPr>
      </w:pPr>
    </w:p>
    <w:p w14:paraId="5969D89A" w14:textId="44000412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2.5 </w:t>
      </w:r>
      <w:r w:rsidRPr="00AD54CC">
        <w:rPr>
          <w:rFonts w:hint="eastAsia"/>
          <w:lang w:eastAsia="zh-CN"/>
        </w:rPr>
        <w:t>算法流程</w:t>
      </w:r>
    </w:p>
    <w:p w14:paraId="4E4EB24D" w14:textId="4802ABA5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语料 -&gt; 清洗 -&gt; 分词 -&gt; 统计词频/N-gram -&gt; 切句 -&gt; 训练 Word2Vec -&gt; 保存模型 -&gt; PCA 可视化 -&gt; 相似词/句子相似度评估。</w:t>
      </w:r>
    </w:p>
    <w:p w14:paraId="3C1B15AE" w14:textId="77777777" w:rsidR="00AD54CC" w:rsidRPr="00AD54CC" w:rsidRDefault="00AD54CC" w:rsidP="00237C63">
      <w:pPr>
        <w:pStyle w:val="21"/>
        <w:rPr>
          <w:lang w:eastAsia="zh-CN"/>
        </w:rPr>
      </w:pPr>
      <w:r w:rsidRPr="00AD54CC">
        <w:rPr>
          <w:rFonts w:hint="eastAsia"/>
          <w:lang w:eastAsia="zh-CN"/>
        </w:rPr>
        <w:t>三、系统设计</w:t>
      </w:r>
    </w:p>
    <w:p w14:paraId="761B88A7" w14:textId="77777777" w:rsidR="00AD54CC" w:rsidRPr="00AD54CC" w:rsidRDefault="00AD54CC" w:rsidP="00AD54CC">
      <w:pPr>
        <w:rPr>
          <w:rFonts w:hint="eastAsia"/>
          <w:lang w:eastAsia="zh-CN"/>
        </w:rPr>
      </w:pPr>
    </w:p>
    <w:p w14:paraId="195663B5" w14:textId="77777777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3.1 </w:t>
      </w:r>
      <w:r w:rsidRPr="00AD54CC">
        <w:rPr>
          <w:rFonts w:hint="eastAsia"/>
          <w:lang w:eastAsia="zh-CN"/>
        </w:rPr>
        <w:t>实验环境</w:t>
      </w:r>
    </w:p>
    <w:p w14:paraId="223BE61B" w14:textId="75542084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操作系统：Windows11；</w:t>
      </w:r>
    </w:p>
    <w:p w14:paraId="6EF75AFE" w14:textId="6BA3D785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编程语言：Python 3.12；</w:t>
      </w:r>
    </w:p>
    <w:p w14:paraId="226AC387" w14:textId="77777777" w:rsidR="00AD54CC" w:rsidRPr="00AD54CC" w:rsidRDefault="00AD54CC" w:rsidP="00AD54CC">
      <w:pPr>
        <w:rPr>
          <w:rFonts w:hint="eastAsia"/>
        </w:rPr>
      </w:pPr>
      <w:r w:rsidRPr="00AD54CC">
        <w:rPr>
          <w:rFonts w:hint="eastAsia"/>
        </w:rPr>
        <w:t>- 开发工具：VSCode/Jupyter；</w:t>
      </w:r>
    </w:p>
    <w:p w14:paraId="093324B7" w14:textId="078FEC60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</w:rPr>
        <w:t>- 依赖库及版本：jieba、gensim、matplotlib、numpy、pandas、scikit-learn；</w:t>
      </w:r>
    </w:p>
    <w:p w14:paraId="0A1441AC" w14:textId="77777777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3.2 </w:t>
      </w:r>
      <w:r w:rsidRPr="00AD54CC">
        <w:rPr>
          <w:rFonts w:hint="eastAsia"/>
          <w:lang w:eastAsia="zh-CN"/>
        </w:rPr>
        <w:t>数据集与语料处理</w:t>
      </w:r>
    </w:p>
    <w:p w14:paraId="46281802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数据集：Ci.txt（宋词），1998-01-2003版-带音.txt（新闻）；</w:t>
      </w:r>
    </w:p>
    <w:p w14:paraId="0B2DEB3B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特点：宋词偏意象与格律，新闻偏实体/主题词与时政经济；</w:t>
      </w:r>
    </w:p>
    <w:p w14:paraId="7BA5FC7D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处理流程：多编码读取 -&gt; 正则清洗（保留中/字母/数字） -&gt; jieba 分词 -&gt; 过滤空白。</w:t>
      </w:r>
    </w:p>
    <w:p w14:paraId="29D4413F" w14:textId="77777777" w:rsidR="00AD54CC" w:rsidRPr="00AD54CC" w:rsidRDefault="00AD54CC" w:rsidP="00AD54CC">
      <w:pPr>
        <w:rPr>
          <w:rFonts w:hint="eastAsia"/>
          <w:lang w:eastAsia="zh-CN"/>
        </w:rPr>
      </w:pPr>
    </w:p>
    <w:p w14:paraId="4ED7CED9" w14:textId="77777777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3.3 </w:t>
      </w:r>
      <w:r w:rsidRPr="00AD54CC">
        <w:rPr>
          <w:rFonts w:hint="eastAsia"/>
          <w:lang w:eastAsia="zh-CN"/>
        </w:rPr>
        <w:t>模型训练</w:t>
      </w:r>
    </w:p>
    <w:p w14:paraId="4827472E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切句：按固定窗口将分词序列切成句子列表；</w:t>
      </w:r>
    </w:p>
    <w:p w14:paraId="25E27C37" w14:textId="77777777" w:rsidR="00AD54CC" w:rsidRPr="00AD54CC" w:rsidRDefault="00AD54CC" w:rsidP="00AD54CC">
      <w:pPr>
        <w:rPr>
          <w:rFonts w:hint="eastAsia"/>
        </w:rPr>
      </w:pPr>
      <w:r w:rsidRPr="00AD54CC">
        <w:rPr>
          <w:rFonts w:hint="eastAsia"/>
        </w:rPr>
        <w:t>- Word2Vec 参数：vector_size=100，window=5，min_count=5，sg=1，workers=4；</w:t>
      </w:r>
    </w:p>
    <w:p w14:paraId="7CC40EE9" w14:textId="77777777" w:rsidR="00AD54CC" w:rsidRPr="00AD54CC" w:rsidRDefault="00AD54CC" w:rsidP="00AD54CC">
      <w:pPr>
        <w:rPr>
          <w:rFonts w:hint="eastAsia"/>
        </w:rPr>
      </w:pPr>
      <w:r w:rsidRPr="00AD54CC">
        <w:rPr>
          <w:rFonts w:hint="eastAsia"/>
        </w:rPr>
        <w:t>- 训练策略：Skip-gram，默认轮次足以收敛（需时可增 epochs）。</w:t>
      </w:r>
    </w:p>
    <w:p w14:paraId="087D050C" w14:textId="77777777" w:rsidR="00AD54CC" w:rsidRPr="00AD54CC" w:rsidRDefault="00AD54CC" w:rsidP="00AD54CC">
      <w:pPr>
        <w:rPr>
          <w:rFonts w:hint="eastAsia"/>
        </w:rPr>
      </w:pPr>
    </w:p>
    <w:p w14:paraId="3F374F56" w14:textId="77777777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3.4 </w:t>
      </w:r>
      <w:r w:rsidRPr="00AD54CC">
        <w:rPr>
          <w:rFonts w:hint="eastAsia"/>
          <w:lang w:eastAsia="zh-CN"/>
        </w:rPr>
        <w:t>模型测试与评估</w:t>
      </w:r>
    </w:p>
    <w:p w14:paraId="47EB7600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相似词：给定查询词输出 Top-K 相似词与相似度；</w:t>
      </w:r>
    </w:p>
    <w:p w14:paraId="2F1ABD16" w14:textId="77777777" w:rsidR="00AD54CC" w:rsidRPr="00AD54CC" w:rsidRDefault="00AD54CC" w:rsidP="00AD54CC">
      <w:pPr>
        <w:rPr>
          <w:rFonts w:hint="eastAsia"/>
        </w:rPr>
      </w:pPr>
      <w:r w:rsidRPr="00AD54CC">
        <w:rPr>
          <w:rFonts w:hint="eastAsia"/>
        </w:rPr>
        <w:lastRenderedPageBreak/>
        <w:t>- 句子相似度：</w:t>
      </w:r>
    </w:p>
    <w:p w14:paraId="2FD4BBBA" w14:textId="77777777" w:rsidR="00AD54CC" w:rsidRPr="00AD54CC" w:rsidRDefault="00AD54CC" w:rsidP="00AD54CC">
      <w:pPr>
        <w:rPr>
          <w:rFonts w:hint="eastAsia"/>
        </w:rPr>
      </w:pPr>
      <w:r w:rsidRPr="00AD54CC">
        <w:rPr>
          <w:rFonts w:hint="eastAsia"/>
        </w:rPr>
        <w:t xml:space="preserve">  - BoW：CountVectorizer -&gt; 余弦相似度；</w:t>
      </w:r>
    </w:p>
    <w:p w14:paraId="0F329408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</w:rPr>
        <w:t xml:space="preserve">  </w:t>
      </w:r>
      <w:r w:rsidRPr="00AD54CC">
        <w:rPr>
          <w:rFonts w:hint="eastAsia"/>
          <w:lang w:eastAsia="zh-CN"/>
        </w:rPr>
        <w:t>- W2V：句内词向量平均 -&gt; 余弦相似度；</w:t>
      </w:r>
    </w:p>
    <w:p w14:paraId="2265B8FF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可视化：PCA 将词向量降至 2D 并标注词。</w:t>
      </w:r>
    </w:p>
    <w:p w14:paraId="3376CA0E" w14:textId="77777777" w:rsidR="00AD54CC" w:rsidRPr="00AD54CC" w:rsidRDefault="00AD54CC" w:rsidP="00AD54CC">
      <w:pPr>
        <w:rPr>
          <w:rFonts w:hint="eastAsia"/>
          <w:lang w:eastAsia="zh-CN"/>
        </w:rPr>
      </w:pPr>
    </w:p>
    <w:p w14:paraId="6F32567F" w14:textId="1ECA4324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3.5 </w:t>
      </w:r>
      <w:r w:rsidRPr="00AD54CC">
        <w:rPr>
          <w:rFonts w:hint="eastAsia"/>
          <w:lang w:eastAsia="zh-CN"/>
        </w:rPr>
        <w:t>系统流程图</w:t>
      </w:r>
    </w:p>
    <w:p w14:paraId="56A5E3BC" w14:textId="0C2B43D7" w:rsidR="00AD54CC" w:rsidRPr="00AD54CC" w:rsidRDefault="00B12F69" w:rsidP="00D834C9">
      <w:pPr>
        <w:ind w:leftChars="-472" w:hangingChars="472" w:hanging="1133"/>
        <w:rPr>
          <w:rFonts w:hint="eastAsia"/>
          <w:lang w:eastAsia="zh-CN"/>
        </w:rPr>
      </w:pPr>
      <w:r w:rsidRPr="00B12F69">
        <w:rPr>
          <w:noProof/>
          <w:lang w:eastAsia="zh-CN"/>
        </w:rPr>
        <w:drawing>
          <wp:inline distT="0" distB="0" distL="0" distR="0" wp14:anchorId="72D63EFB" wp14:editId="0C7DE6E4">
            <wp:extent cx="7251807" cy="3680460"/>
            <wp:effectExtent l="0" t="0" r="6350" b="0"/>
            <wp:docPr id="533723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3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6176" cy="368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806F" w14:textId="77777777" w:rsidR="00AD54CC" w:rsidRPr="00AD54CC" w:rsidRDefault="00AD54CC" w:rsidP="00237C63">
      <w:pPr>
        <w:pStyle w:val="21"/>
        <w:rPr>
          <w:lang w:eastAsia="zh-CN"/>
        </w:rPr>
      </w:pPr>
      <w:r w:rsidRPr="00AD54CC">
        <w:rPr>
          <w:rFonts w:hint="eastAsia"/>
          <w:lang w:eastAsia="zh-CN"/>
        </w:rPr>
        <w:t>四、系统演示与分析</w:t>
      </w:r>
    </w:p>
    <w:p w14:paraId="6E31F3B2" w14:textId="77777777" w:rsidR="00AD54CC" w:rsidRPr="00AD54CC" w:rsidRDefault="00AD54CC" w:rsidP="00AD54CC">
      <w:pPr>
        <w:rPr>
          <w:rFonts w:hint="eastAsia"/>
          <w:lang w:eastAsia="zh-CN"/>
        </w:rPr>
      </w:pPr>
    </w:p>
    <w:p w14:paraId="0D5ED78C" w14:textId="7ED7D32F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lastRenderedPageBreak/>
        <w:t xml:space="preserve">4.1 </w:t>
      </w:r>
      <w:r w:rsidRPr="00AD54CC">
        <w:rPr>
          <w:rFonts w:hint="eastAsia"/>
          <w:lang w:eastAsia="zh-CN"/>
        </w:rPr>
        <w:t>实验结果</w:t>
      </w:r>
    </w:p>
    <w:p w14:paraId="0A7FCE49" w14:textId="77777777" w:rsidR="00AD54CC" w:rsidRPr="00AD54CC" w:rsidRDefault="00AD54CC" w:rsidP="00237C63">
      <w:pPr>
        <w:pStyle w:val="31"/>
      </w:pPr>
      <w:r w:rsidRPr="00AD54CC">
        <w:rPr>
          <w:rFonts w:hint="eastAsia"/>
        </w:rPr>
        <w:t xml:space="preserve">- </w:t>
      </w:r>
      <w:r w:rsidRPr="00AD54CC">
        <w:rPr>
          <w:rFonts w:hint="eastAsia"/>
        </w:rPr>
        <w:t>词频</w:t>
      </w:r>
      <w:r w:rsidRPr="00AD54CC">
        <w:rPr>
          <w:rFonts w:hint="eastAsia"/>
        </w:rPr>
        <w:t xml:space="preserve"> Top-20</w:t>
      </w:r>
      <w:r w:rsidRPr="00AD54CC">
        <w:rPr>
          <w:rFonts w:hint="eastAsia"/>
        </w:rPr>
        <w:t>：</w:t>
      </w:r>
    </w:p>
    <w:p w14:paraId="2BC1C66E" w14:textId="0082C25C" w:rsidR="00237C63" w:rsidRDefault="00237C63" w:rsidP="00AD54CC">
      <w:pPr>
        <w:rPr>
          <w:rFonts w:hint="eastAsia"/>
        </w:rPr>
      </w:pPr>
      <w:r>
        <w:rPr>
          <w:noProof/>
        </w:rPr>
        <w:drawing>
          <wp:inline distT="0" distB="0" distL="0" distR="0" wp14:anchorId="2181D8E7" wp14:editId="6825783E">
            <wp:extent cx="5486400" cy="2743200"/>
            <wp:effectExtent l="0" t="0" r="0" b="0"/>
            <wp:docPr id="1431736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7160" w14:textId="5F506F11" w:rsidR="00AD54CC" w:rsidRPr="00237C63" w:rsidRDefault="00AD54CC" w:rsidP="00237C63">
      <w:pPr>
        <w:jc w:val="center"/>
        <w:rPr>
          <w:rFonts w:hint="eastAsia"/>
          <w:b/>
          <w:bCs/>
        </w:rPr>
      </w:pPr>
      <w:r w:rsidRPr="00237C63">
        <w:rPr>
          <w:rFonts w:hint="eastAsia"/>
          <w:b/>
          <w:bCs/>
        </w:rPr>
        <w:t>ci_freq_top20.png</w:t>
      </w:r>
    </w:p>
    <w:p w14:paraId="2063AD24" w14:textId="10EDF191" w:rsidR="00237C63" w:rsidRDefault="00237C63" w:rsidP="00AD54CC">
      <w:pPr>
        <w:rPr>
          <w:rFonts w:hint="eastAsia"/>
        </w:rPr>
      </w:pPr>
      <w:r>
        <w:rPr>
          <w:noProof/>
        </w:rPr>
        <w:drawing>
          <wp:inline distT="0" distB="0" distL="0" distR="0" wp14:anchorId="4580C2D3" wp14:editId="7D17B0FE">
            <wp:extent cx="5486400" cy="2743200"/>
            <wp:effectExtent l="0" t="0" r="0" b="0"/>
            <wp:docPr id="32751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C2E" w14:textId="11EF3227" w:rsidR="00AD54CC" w:rsidRPr="00237C63" w:rsidRDefault="00AD54CC" w:rsidP="00237C63">
      <w:pPr>
        <w:jc w:val="center"/>
        <w:rPr>
          <w:rFonts w:hint="eastAsia"/>
          <w:b/>
          <w:bCs/>
        </w:rPr>
      </w:pPr>
      <w:r w:rsidRPr="00237C63">
        <w:rPr>
          <w:rFonts w:hint="eastAsia"/>
          <w:b/>
          <w:bCs/>
        </w:rPr>
        <w:t>news_freq_top20.png</w:t>
      </w:r>
    </w:p>
    <w:p w14:paraId="338607AA" w14:textId="77777777" w:rsidR="00AD54CC" w:rsidRPr="00AD54CC" w:rsidRDefault="00AD54CC" w:rsidP="00237C63">
      <w:pPr>
        <w:pStyle w:val="31"/>
      </w:pPr>
      <w:r w:rsidRPr="00AD54CC">
        <w:rPr>
          <w:rFonts w:hint="eastAsia"/>
        </w:rPr>
        <w:lastRenderedPageBreak/>
        <w:t xml:space="preserve">- </w:t>
      </w:r>
      <w:r w:rsidRPr="00AD54CC">
        <w:rPr>
          <w:rFonts w:hint="eastAsia"/>
        </w:rPr>
        <w:t>词向量</w:t>
      </w:r>
      <w:r w:rsidRPr="00AD54CC">
        <w:rPr>
          <w:rFonts w:hint="eastAsia"/>
        </w:rPr>
        <w:t xml:space="preserve"> PCA </w:t>
      </w:r>
      <w:r w:rsidRPr="00AD54CC">
        <w:rPr>
          <w:rFonts w:hint="eastAsia"/>
        </w:rPr>
        <w:t>可视化：</w:t>
      </w:r>
    </w:p>
    <w:p w14:paraId="276E35A2" w14:textId="5BF1D346" w:rsidR="00237C63" w:rsidRDefault="00237C63" w:rsidP="00AD54CC">
      <w:pPr>
        <w:rPr>
          <w:rFonts w:hint="eastAsia"/>
        </w:rPr>
      </w:pPr>
      <w:r>
        <w:rPr>
          <w:noProof/>
        </w:rPr>
        <w:drawing>
          <wp:inline distT="0" distB="0" distL="0" distR="0" wp14:anchorId="7FC6AD1F" wp14:editId="31BA87A0">
            <wp:extent cx="5486400" cy="3840480"/>
            <wp:effectExtent l="0" t="0" r="0" b="7620"/>
            <wp:docPr id="3660002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CE43" w14:textId="5B56AE6B" w:rsidR="00AD54CC" w:rsidRPr="00237C63" w:rsidRDefault="00AD54CC" w:rsidP="00237C63">
      <w:pPr>
        <w:jc w:val="center"/>
        <w:rPr>
          <w:rFonts w:hint="eastAsia"/>
          <w:b/>
          <w:bCs/>
        </w:rPr>
      </w:pPr>
      <w:r w:rsidRPr="00237C63">
        <w:rPr>
          <w:rFonts w:hint="eastAsia"/>
          <w:b/>
          <w:bCs/>
        </w:rPr>
        <w:t>ci_w2v_pca.png</w:t>
      </w:r>
    </w:p>
    <w:p w14:paraId="6F2BAECA" w14:textId="4E61A2B6" w:rsidR="00237C63" w:rsidRDefault="00237C63" w:rsidP="00AD54CC">
      <w:pPr>
        <w:rPr>
          <w:rFonts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D33C31D" wp14:editId="40DF3784">
            <wp:extent cx="5486400" cy="3840480"/>
            <wp:effectExtent l="0" t="0" r="0" b="7620"/>
            <wp:docPr id="20421439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C172" w14:textId="12B970DE" w:rsidR="00AD54CC" w:rsidRPr="00237C63" w:rsidRDefault="00AD54CC" w:rsidP="00237C63">
      <w:pPr>
        <w:jc w:val="center"/>
        <w:rPr>
          <w:rFonts w:hint="eastAsia"/>
          <w:b/>
          <w:bCs/>
          <w:lang w:eastAsia="zh-CN"/>
        </w:rPr>
      </w:pPr>
      <w:r w:rsidRPr="00237C63">
        <w:rPr>
          <w:rFonts w:hint="eastAsia"/>
          <w:b/>
          <w:bCs/>
          <w:lang w:eastAsia="zh-CN"/>
        </w:rPr>
        <w:t>news_w2v_pca.png</w:t>
      </w:r>
    </w:p>
    <w:p w14:paraId="62EB1BD6" w14:textId="77777777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- </w:t>
      </w:r>
      <w:r w:rsidRPr="00AD54CC">
        <w:rPr>
          <w:rFonts w:hint="eastAsia"/>
          <w:lang w:eastAsia="zh-CN"/>
        </w:rPr>
        <w:t>定性结果：</w:t>
      </w:r>
    </w:p>
    <w:p w14:paraId="7097D062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  - 宋词：查询“春/月/花/人”近邻多为意象与情感相关词；</w:t>
      </w:r>
    </w:p>
    <w:p w14:paraId="39EB6B1F" w14:textId="42E14FD1" w:rsidR="00AD54CC" w:rsidRPr="00AD54CC" w:rsidRDefault="00AD54CC" w:rsidP="00237C63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 xml:space="preserve">  - 新闻：查询“中国/经济/发展/技术”近邻多为实体、经济与技术相关词。</w:t>
      </w:r>
    </w:p>
    <w:p w14:paraId="17795364" w14:textId="77777777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4.2 </w:t>
      </w:r>
      <w:r w:rsidRPr="00AD54CC">
        <w:rPr>
          <w:rFonts w:hint="eastAsia"/>
          <w:lang w:eastAsia="zh-CN"/>
        </w:rPr>
        <w:t>课程样例测试</w:t>
      </w:r>
    </w:p>
    <w:p w14:paraId="2480CF9D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若样例包含关键词重叠但语义不同，BoW 可能误判相似；</w:t>
      </w:r>
    </w:p>
    <w:p w14:paraId="7CA97AEB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W2V 对语义相近但词面不同的表达更敏感，能给出更高的相似度。</w:t>
      </w:r>
    </w:p>
    <w:p w14:paraId="0CDD951E" w14:textId="77777777" w:rsidR="00AD54CC" w:rsidRPr="00AD54CC" w:rsidRDefault="00AD54CC" w:rsidP="00AD54CC">
      <w:pPr>
        <w:rPr>
          <w:rFonts w:hint="eastAsia"/>
          <w:lang w:eastAsia="zh-CN"/>
        </w:rPr>
      </w:pPr>
    </w:p>
    <w:p w14:paraId="2BAE4A3C" w14:textId="77777777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4.3 </w:t>
      </w:r>
      <w:r w:rsidRPr="00AD54CC">
        <w:rPr>
          <w:rFonts w:hint="eastAsia"/>
          <w:lang w:eastAsia="zh-CN"/>
        </w:rPr>
        <w:t>结果分析</w:t>
      </w:r>
    </w:p>
    <w:p w14:paraId="5862AB53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成功案例：主题/语义一致的文本，W2V 相似度较高且近邻合理；</w:t>
      </w:r>
    </w:p>
    <w:p w14:paraId="5C536C96" w14:textId="77777777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- 失败案例：极低频专有名词、歧义词或新词，因词向量覆盖不足与上下文稀疏导致相似度不稳定。</w:t>
      </w:r>
    </w:p>
    <w:p w14:paraId="0779A3BE" w14:textId="77777777" w:rsidR="00AD54CC" w:rsidRPr="00AD54CC" w:rsidRDefault="00AD54CC" w:rsidP="00AD54CC">
      <w:pPr>
        <w:rPr>
          <w:rFonts w:hint="eastAsia"/>
          <w:lang w:eastAsia="zh-CN"/>
        </w:rPr>
      </w:pPr>
    </w:p>
    <w:p w14:paraId="608B5D0E" w14:textId="77777777" w:rsidR="00AD54CC" w:rsidRPr="00AD54CC" w:rsidRDefault="00AD54CC" w:rsidP="00237C63">
      <w:pPr>
        <w:pStyle w:val="31"/>
        <w:rPr>
          <w:lang w:eastAsia="zh-CN"/>
        </w:rPr>
      </w:pPr>
      <w:r w:rsidRPr="00AD54CC">
        <w:rPr>
          <w:rFonts w:hint="eastAsia"/>
          <w:lang w:eastAsia="zh-CN"/>
        </w:rPr>
        <w:t xml:space="preserve">4.4 </w:t>
      </w:r>
      <w:r w:rsidRPr="00AD54CC">
        <w:rPr>
          <w:rFonts w:hint="eastAsia"/>
          <w:lang w:eastAsia="zh-CN"/>
        </w:rPr>
        <w:t>改进方案</w:t>
      </w:r>
    </w:p>
    <w:p w14:paraId="5D7DC24B" w14:textId="6C9978B9" w:rsidR="00AD54CC" w:rsidRP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数据：引入更大规模与多样化语料；</w:t>
      </w:r>
    </w:p>
    <w:p w14:paraId="3C9399C7" w14:textId="56B95501" w:rsidR="00AD54CC" w:rsidRDefault="00AD54CC" w:rsidP="00AD54CC">
      <w:pPr>
        <w:rPr>
          <w:rFonts w:hint="eastAsia"/>
          <w:lang w:eastAsia="zh-CN"/>
        </w:rPr>
      </w:pPr>
      <w:r w:rsidRPr="00AD54CC">
        <w:rPr>
          <w:rFonts w:hint="eastAsia"/>
          <w:lang w:eastAsia="zh-CN"/>
        </w:rPr>
        <w:t>特征：尝试子词建模、词形归一、领域自适应；</w:t>
      </w:r>
    </w:p>
    <w:p w14:paraId="50B240A3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目标：比较自训练词向量与预训练词向量的效果差异</w:t>
      </w:r>
    </w:p>
    <w:p w14:paraId="3651CE4E" w14:textId="650B4BE1" w:rsidR="008039CC" w:rsidRDefault="008039CC" w:rsidP="008039CC">
      <w:pPr>
        <w:pStyle w:val="21"/>
        <w:rPr>
          <w:lang w:eastAsia="zh-CN"/>
        </w:rPr>
      </w:pPr>
      <w:r w:rsidRPr="008039CC">
        <w:rPr>
          <w:rFonts w:hint="eastAsia"/>
          <w:lang w:eastAsia="zh-CN"/>
        </w:rPr>
        <w:t>五、实验拓展</w:t>
      </w:r>
    </w:p>
    <w:p w14:paraId="34E755F4" w14:textId="4704F952" w:rsidR="008039CC" w:rsidRPr="008039CC" w:rsidRDefault="008039CC" w:rsidP="008039CC">
      <w:pPr>
        <w:pStyle w:val="31"/>
        <w:rPr>
          <w:lang w:eastAsia="zh-CN"/>
        </w:rPr>
      </w:pPr>
      <w:r>
        <w:rPr>
          <w:rFonts w:hint="eastAsia"/>
          <w:lang w:eastAsia="zh-CN"/>
        </w:rPr>
        <w:t>1.</w:t>
      </w:r>
      <w:r w:rsidRPr="008039CC">
        <w:rPr>
          <w:rFonts w:hint="eastAsia"/>
          <w:lang w:eastAsia="zh-CN"/>
        </w:rPr>
        <w:t>使用预训练词向量</w:t>
      </w:r>
    </w:p>
    <w:p w14:paraId="61668F25" w14:textId="298139BE" w:rsidR="008039CC" w:rsidRDefault="008039CC" w:rsidP="008039CC">
      <w:pPr>
        <w:pStyle w:val="31"/>
        <w:rPr>
          <w:lang w:eastAsia="zh-CN"/>
        </w:rPr>
      </w:pPr>
      <w:r>
        <w:rPr>
          <w:rFonts w:hint="eastAsia"/>
          <w:lang w:eastAsia="zh-CN"/>
        </w:rPr>
        <w:t>实现方案</w:t>
      </w:r>
    </w:p>
    <w:p w14:paraId="368E67CB" w14:textId="6ED608A9" w:rsidR="008039CC" w:rsidRDefault="008039CC" w:rsidP="008039CC">
      <w:pPr>
        <w:pStyle w:val="aff"/>
        <w:numPr>
          <w:ilvl w:val="0"/>
          <w:numId w:val="8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创建示例预训练词向量：包含60个常用中文词，维度100，用于演示对比</w:t>
      </w:r>
    </w:p>
    <w:p w14:paraId="10309910" w14:textId="08598F2B" w:rsidR="008039CC" w:rsidRDefault="008039CC" w:rsidP="008039CC">
      <w:pPr>
        <w:pStyle w:val="aff"/>
        <w:numPr>
          <w:ilvl w:val="0"/>
          <w:numId w:val="8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加载预训练模型：`from gensim.models import KeyedVectors; model = KeyedVectors.load_word2vec_format('sample_pretrained.txt', binary=False)`</w:t>
      </w:r>
    </w:p>
    <w:p w14:paraId="69FA0EFA" w14:textId="64A91E6B" w:rsidR="008039CC" w:rsidRDefault="008039CC" w:rsidP="008039CC">
      <w:pPr>
        <w:pStyle w:val="aff"/>
        <w:numPr>
          <w:ilvl w:val="0"/>
          <w:numId w:val="8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相似词检索对比：查询相同词汇，比较两种模型的Top-5相似词</w:t>
      </w:r>
    </w:p>
    <w:p w14:paraId="391D7EDD" w14:textId="3A4ADA65" w:rsidR="008039CC" w:rsidRDefault="008039CC" w:rsidP="008039CC">
      <w:pPr>
        <w:pStyle w:val="aff"/>
        <w:numPr>
          <w:ilvl w:val="0"/>
          <w:numId w:val="8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词汇表覆盖率：统计测试词在两种模型中的覆盖情况</w:t>
      </w:r>
    </w:p>
    <w:p w14:paraId="3B98A94B" w14:textId="4700E4E2" w:rsidR="008039CC" w:rsidRDefault="008039CC" w:rsidP="008039CC">
      <w:pPr>
        <w:pStyle w:val="aff"/>
        <w:numPr>
          <w:ilvl w:val="0"/>
          <w:numId w:val="8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可视化对比：PCA降维展示两种模型在词向量空间中的分布差异</w:t>
      </w:r>
    </w:p>
    <w:p w14:paraId="684C5730" w14:textId="558176D4" w:rsidR="008039CC" w:rsidRDefault="008039CC" w:rsidP="008039CC">
      <w:pPr>
        <w:pStyle w:val="aff"/>
        <w:ind w:left="440"/>
        <w:rPr>
          <w:rFonts w:hint="eastAsia"/>
          <w:lang w:eastAsia="zh-CN"/>
        </w:rPr>
      </w:pPr>
      <w:r w:rsidRPr="008039CC">
        <w:rPr>
          <w:noProof/>
          <w:lang w:eastAsia="zh-CN"/>
        </w:rPr>
        <w:drawing>
          <wp:inline distT="0" distB="0" distL="0" distR="0" wp14:anchorId="62B88F6F" wp14:editId="0547D2A3">
            <wp:extent cx="5486400" cy="2432050"/>
            <wp:effectExtent l="0" t="0" r="0" b="6350"/>
            <wp:docPr id="917123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2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61BB" w14:textId="7E8025D8" w:rsidR="008039CC" w:rsidRPr="008039CC" w:rsidRDefault="008039CC" w:rsidP="00705661">
      <w:pPr>
        <w:pStyle w:val="aff"/>
        <w:ind w:left="440"/>
        <w:jc w:val="center"/>
        <w:rPr>
          <w:rFonts w:hint="eastAsia"/>
          <w:b/>
          <w:bCs/>
          <w:lang w:eastAsia="zh-CN"/>
        </w:rPr>
      </w:pPr>
      <w:r w:rsidRPr="008039CC">
        <w:rPr>
          <w:rFonts w:hint="eastAsia"/>
          <w:b/>
          <w:bCs/>
          <w:lang w:eastAsia="zh-CN"/>
        </w:rPr>
        <w:t>拓展实验结果</w:t>
      </w:r>
      <w:r w:rsidR="00705661">
        <w:rPr>
          <w:rFonts w:hint="eastAsia"/>
          <w:b/>
          <w:bCs/>
          <w:lang w:eastAsia="zh-CN"/>
        </w:rPr>
        <w:t>对比</w:t>
      </w:r>
      <w:r w:rsidRPr="008039CC">
        <w:rPr>
          <w:rFonts w:hint="eastAsia"/>
          <w:b/>
          <w:bCs/>
          <w:lang w:eastAsia="zh-CN"/>
        </w:rPr>
        <w:t>图</w:t>
      </w:r>
    </w:p>
    <w:p w14:paraId="6AA3873F" w14:textId="558EFCEB" w:rsidR="008039CC" w:rsidRDefault="008039CC" w:rsidP="008039CC">
      <w:pPr>
        <w:pStyle w:val="21"/>
        <w:rPr>
          <w:lang w:eastAsia="zh-CN"/>
        </w:rPr>
      </w:pPr>
      <w:r>
        <w:rPr>
          <w:rFonts w:hint="eastAsia"/>
          <w:lang w:eastAsia="zh-CN"/>
        </w:rPr>
        <w:t>实验结果分析</w:t>
      </w:r>
    </w:p>
    <w:p w14:paraId="1E887666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* 自训练模型：在特定领域（宋词/新闻）表现更专业，相似词更符合领域特征</w:t>
      </w:r>
    </w:p>
    <w:p w14:paraId="7432D9DA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* 预训练模型：词汇覆盖更广，但可能缺乏领域特异性</w:t>
      </w:r>
    </w:p>
    <w:p w14:paraId="78C08B3A" w14:textId="5DDC863E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* 实际应用：可根据任务需求选择，领域任务用自训练，通用任务用预训练</w:t>
      </w:r>
    </w:p>
    <w:p w14:paraId="7C24D4DC" w14:textId="7CA312F2" w:rsidR="008039CC" w:rsidRDefault="008039CC" w:rsidP="008039CC">
      <w:pPr>
        <w:pStyle w:val="3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词向量聚类分析</w:t>
      </w:r>
    </w:p>
    <w:p w14:paraId="2C06F143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目标：使用K-means等聚类算法观察词语的语义分布</w:t>
      </w:r>
    </w:p>
    <w:p w14:paraId="21625C33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实现方案：</w:t>
      </w:r>
    </w:p>
    <w:p w14:paraId="5577E798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提取词向量：`word_vectors = [model.wv[word] for word in vocab]`</w:t>
      </w:r>
    </w:p>
    <w:p w14:paraId="73FC8E9A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K-means聚类：`from sklearn.cluster import KMeans; kmeans = KMeans(n_clusters=10); clusters = kmeans.fit_predict(word_vectors)`</w:t>
      </w:r>
    </w:p>
    <w:p w14:paraId="3AF7A8BA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可视化：使用t-SNE或UMAP降维后绘制聚类结果</w:t>
      </w:r>
    </w:p>
    <w:p w14:paraId="4A10A7EF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分析：观察同一聚类中的词语是否具有相似语义或主题</w:t>
      </w:r>
    </w:p>
    <w:p w14:paraId="7C0756C9" w14:textId="77777777" w:rsidR="008039CC" w:rsidRDefault="008039CC" w:rsidP="008039CC">
      <w:pPr>
        <w:rPr>
          <w:rFonts w:hint="eastAsia"/>
          <w:lang w:eastAsia="zh-CN"/>
        </w:rPr>
      </w:pPr>
    </w:p>
    <w:p w14:paraId="40994A7D" w14:textId="6657D9DD" w:rsidR="008039CC" w:rsidRDefault="008039CC" w:rsidP="008039CC">
      <w:pPr>
        <w:pStyle w:val="31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词向量用于文本相似度计算</w:t>
      </w:r>
    </w:p>
    <w:p w14:paraId="53CB85C9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目标：实现基于词向量的文本匹配功能</w:t>
      </w:r>
    </w:p>
    <w:p w14:paraId="41D84AD5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实现方案：</w:t>
      </w:r>
    </w:p>
    <w:p w14:paraId="21BBACEA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句子向量化：平均词向量、TF-IDF加权平均、或使用Sentence-BERT</w:t>
      </w:r>
    </w:p>
    <w:p w14:paraId="37E55730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相似度计算：余弦相似度、欧氏距离等</w:t>
      </w:r>
    </w:p>
    <w:p w14:paraId="744E9F88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文本匹配：给定查询文本，返回最相似的文档</w:t>
      </w:r>
    </w:p>
    <w:p w14:paraId="074B0F1C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评估：在标准数据集上测试匹配准确率</w:t>
      </w:r>
    </w:p>
    <w:p w14:paraId="658F4B75" w14:textId="77777777" w:rsidR="008039CC" w:rsidRDefault="008039CC" w:rsidP="008039CC">
      <w:pPr>
        <w:rPr>
          <w:rFonts w:hint="eastAsia"/>
          <w:lang w:eastAsia="zh-CN"/>
        </w:rPr>
      </w:pPr>
    </w:p>
    <w:p w14:paraId="454EC0BD" w14:textId="1A1FC808" w:rsidR="008039CC" w:rsidRDefault="008039CC" w:rsidP="008039CC">
      <w:pPr>
        <w:pStyle w:val="31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探索不同参数对词向量质量的影响</w:t>
      </w:r>
    </w:p>
    <w:p w14:paraId="7944E873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目标：系统分析超参数对词向量质量的影响</w:t>
      </w:r>
    </w:p>
    <w:p w14:paraId="63968327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实现方案：</w:t>
      </w:r>
    </w:p>
    <w:p w14:paraId="20326748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参数网格搜索：</w:t>
      </w:r>
    </w:p>
    <w:p w14:paraId="48B0EF27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- vector_size: [50, 100, 200, 300]</w:t>
      </w:r>
    </w:p>
    <w:p w14:paraId="46D37546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- window: [3, 5, 10, 15]</w:t>
      </w:r>
    </w:p>
    <w:p w14:paraId="3946CA8F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- min_count: [1, 5, 10, 20]</w:t>
      </w:r>
    </w:p>
    <w:p w14:paraId="6BD59867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- epochs: [5, 10, 20, 50]</w:t>
      </w:r>
    </w:p>
    <w:p w14:paraId="7C449A0E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评估指标：</w:t>
      </w:r>
    </w:p>
    <w:p w14:paraId="6ED707FD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- 相似词检索质量（人工评估）</w:t>
      </w:r>
    </w:p>
    <w:p w14:paraId="4A5A6D52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- 词类比任务准确率</w:t>
      </w:r>
    </w:p>
    <w:p w14:paraId="0A20B8BC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- 下游任务性能（如文本分类）</w:t>
      </w:r>
    </w:p>
    <w:p w14:paraId="245BC4E3" w14:textId="77777777" w:rsidR="008039CC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结果分析：绘制参数-性能曲线，找出最优参数组合</w:t>
      </w:r>
    </w:p>
    <w:p w14:paraId="650EC1E7" w14:textId="6F9D01F8" w:rsidR="008975A9" w:rsidRPr="008975A9" w:rsidRDefault="008039CC" w:rsidP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结论：不同语料和任务可能需要不同的参数设置</w:t>
      </w:r>
    </w:p>
    <w:p w14:paraId="29A1BB26" w14:textId="77777777" w:rsidR="00E94D5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五、对本门课程的感想、意见和建议</w:t>
      </w:r>
    </w:p>
    <w:p w14:paraId="4CE8251D" w14:textId="76FD0C32" w:rsidR="00E94D57" w:rsidRDefault="00EF5F90" w:rsidP="00EF5F90">
      <w:pPr>
        <w:ind w:firstLineChars="118" w:firstLine="283"/>
        <w:rPr>
          <w:rFonts w:hint="eastAsia"/>
          <w:lang w:eastAsia="zh-CN"/>
        </w:rPr>
      </w:pPr>
      <w:r>
        <w:rPr>
          <w:rFonts w:hint="eastAsia"/>
          <w:lang w:eastAsia="zh-CN"/>
        </w:rPr>
        <w:t>课程很不错,孙老师也很好,在这个课程中学到了很多知识,让我受益匪浅,整体来说课程挺好的,建议能够课后小测公布一下答案讲解一下.</w:t>
      </w:r>
    </w:p>
    <w:p w14:paraId="00E4ABC5" w14:textId="77777777" w:rsidR="00E94D5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F9E5D10" w14:textId="77777777" w:rsidR="00E94D5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参考文献</w:t>
      </w:r>
    </w:p>
    <w:p w14:paraId="62C83B78" w14:textId="77777777" w:rsidR="00EF5F90" w:rsidRDefault="00EF5F90" w:rsidP="00EF5F90">
      <w:pPr>
        <w:pStyle w:val="MdListItem"/>
        <w:numPr>
          <w:ilvl w:val="0"/>
          <w:numId w:val="7"/>
        </w:numPr>
      </w:pPr>
      <w:r>
        <w:t>Mikolov, T., Chen, K., Corrado, G., &amp; Dean, J. (2013). Efficient estimation of word representations in vector space. arXiv preprint arXiv:1301.3781.</w:t>
      </w:r>
    </w:p>
    <w:p w14:paraId="369E5DE9" w14:textId="77777777" w:rsidR="00EF5F90" w:rsidRDefault="00EF5F90" w:rsidP="00EF5F90">
      <w:pPr>
        <w:pStyle w:val="MdListItem"/>
        <w:numPr>
          <w:ilvl w:val="0"/>
          <w:numId w:val="7"/>
        </w:numPr>
      </w:pPr>
      <w:r>
        <w:t>Pennington, J., Socher, R., &amp; Manning, C. D. (2014). Glove: Global vectors for word representation. In Proceedings of the 2014 conference on empirical methods in natural language processing (EMNLP) (pp. 1532-1543).</w:t>
      </w:r>
    </w:p>
    <w:p w14:paraId="74857C06" w14:textId="77777777" w:rsidR="00EF5F90" w:rsidRDefault="00EF5F90" w:rsidP="00EF5F90">
      <w:pPr>
        <w:pStyle w:val="MdListItem"/>
        <w:numPr>
          <w:ilvl w:val="0"/>
          <w:numId w:val="7"/>
        </w:numPr>
      </w:pPr>
      <w:r>
        <w:t>Jurafsky, D., &amp; Martin, J. H. (2019). Speech and language processing. Draft of 3rd edition.</w:t>
      </w:r>
    </w:p>
    <w:p w14:paraId="3FF3DDDA" w14:textId="77777777" w:rsidR="00EF5F90" w:rsidRDefault="00EF5F90" w:rsidP="00EF5F90">
      <w:pPr>
        <w:pStyle w:val="MdListItem"/>
        <w:numPr>
          <w:ilvl w:val="0"/>
          <w:numId w:val="7"/>
        </w:numPr>
      </w:pPr>
      <w:hyperlink r:id="rId14" w:history="1">
        <w:r>
          <w:rPr>
            <w:rStyle w:val="MdLink"/>
          </w:rPr>
          <w:t>Gensim Word2Vec</w:t>
        </w:r>
        <w:r>
          <w:rPr>
            <w:rStyle w:val="MdLink"/>
          </w:rPr>
          <w:t>教程</w:t>
        </w:r>
      </w:hyperlink>
    </w:p>
    <w:p w14:paraId="0992CECA" w14:textId="77777777" w:rsidR="00EF5F90" w:rsidRDefault="00EF5F90" w:rsidP="00EF5F90">
      <w:pPr>
        <w:pStyle w:val="MdListItem"/>
        <w:numPr>
          <w:ilvl w:val="0"/>
          <w:numId w:val="7"/>
        </w:numPr>
      </w:pPr>
      <w:hyperlink r:id="rId15" w:history="1">
        <w:r>
          <w:rPr>
            <w:rStyle w:val="MdLink"/>
          </w:rPr>
          <w:t>NLTK</w:t>
        </w:r>
        <w:r>
          <w:rPr>
            <w:rStyle w:val="MdLink"/>
          </w:rPr>
          <w:t>文档</w:t>
        </w:r>
      </w:hyperlink>
    </w:p>
    <w:p w14:paraId="6013BFA5" w14:textId="77777777" w:rsidR="00EF5F90" w:rsidRDefault="00EF5F90" w:rsidP="00EF5F90">
      <w:pPr>
        <w:pStyle w:val="MdListItem"/>
        <w:numPr>
          <w:ilvl w:val="0"/>
          <w:numId w:val="7"/>
        </w:numPr>
      </w:pPr>
      <w:hyperlink r:id="rId16" w:history="1">
        <w:r>
          <w:rPr>
            <w:rStyle w:val="MdLink"/>
          </w:rPr>
          <w:t>Jieba</w:t>
        </w:r>
        <w:r>
          <w:rPr>
            <w:rStyle w:val="MdLink"/>
          </w:rPr>
          <w:t>分词文档</w:t>
        </w:r>
      </w:hyperlink>
    </w:p>
    <w:p w14:paraId="3974FCF2" w14:textId="77777777" w:rsidR="00E94D57" w:rsidRDefault="00E94D57">
      <w:pPr>
        <w:rPr>
          <w:rFonts w:hint="eastAsia"/>
          <w:lang w:eastAsia="zh-CN"/>
        </w:rPr>
      </w:pPr>
    </w:p>
    <w:p w14:paraId="58189320" w14:textId="77777777" w:rsidR="00E94D5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附录（可选）</w:t>
      </w:r>
    </w:p>
    <w:p w14:paraId="41D109D7" w14:textId="1111EE4B" w:rsidR="00E94D57" w:rsidRDefault="008039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拓展实验代码:</w:t>
      </w:r>
    </w:p>
    <w:p w14:paraId="204CCD6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E4E4E4"/>
          <w:sz w:val="21"/>
          <w:szCs w:val="21"/>
          <w:lang w:eastAsia="zh-CN"/>
        </w:rPr>
        <w:t>#!/usr/bin/env python3</w:t>
      </w:r>
    </w:p>
    <w:p w14:paraId="3D6FE83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E4E4E4"/>
          <w:sz w:val="21"/>
          <w:szCs w:val="21"/>
          <w:lang w:eastAsia="zh-CN"/>
        </w:rPr>
        <w:t># -*- coding: utf-8 -*-</w:t>
      </w:r>
    </w:p>
    <w:p w14:paraId="092C67FE" w14:textId="77777777" w:rsidR="00705661" w:rsidRPr="00705661" w:rsidRDefault="00705661" w:rsidP="00705661">
      <w:pPr>
        <w:shd w:val="clear" w:color="auto" w:fill="181818"/>
        <w:spacing w:after="24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079E1ED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os</w:t>
      </w:r>
    </w:p>
    <w:p w14:paraId="5812E8D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numpy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as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np</w:t>
      </w:r>
    </w:p>
    <w:p w14:paraId="687B50C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5DD7BA5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create_sample_pretrained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():</w:t>
      </w:r>
    </w:p>
    <w:p w14:paraId="415C0F75" w14:textId="608790A5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</w:p>
    <w:p w14:paraId="03C9DE0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sample_words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</w:p>
    <w:p w14:paraId="7257D3A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中国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经济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发展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技术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学习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工作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生活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人民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国家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社会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2E5F024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春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夏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冬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花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月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雨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山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水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0DE77DE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人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爱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好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大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小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高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新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04D65A3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年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月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日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分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秒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今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昨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2E4FD28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北京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上海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广州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深圳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杭州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南京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武汉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成都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西安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重庆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474BBFF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大学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中学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小学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教育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文化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艺术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音乐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电影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书籍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知识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</w:p>
    <w:p w14:paraId="4010081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</w:p>
    <w:p w14:paraId="4212943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5DCD27F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282559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np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random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seed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42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D196FA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vectors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np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random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randn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sample_words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100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3DDE4B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029C020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607375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lastRenderedPageBreak/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with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open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"sample_pretrained.txt"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"w"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encoding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"utf-8"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as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f:</w:t>
      </w:r>
    </w:p>
    <w:p w14:paraId="4DE3BCA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f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write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sample_words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100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 </w:t>
      </w:r>
    </w:p>
    <w:p w14:paraId="34CA648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vector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zip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sample_words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vectors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537EAE6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vector_str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 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join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([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v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:.6f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vector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</w:p>
    <w:p w14:paraId="3DF4D9A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    f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write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vector_str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54F367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7AE90F5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示例预训练词向量文件已创建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 sample_pretrained.txt"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9FDE7D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"sample_pretrained.txt"</w:t>
      </w:r>
    </w:p>
    <w:p w14:paraId="7CB4640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2F6EEFA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create_sample_pretrained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():</w:t>
      </w:r>
    </w:p>
    <w:p w14:paraId="4DEBFA9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70F9131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创建示例预训练词向量文件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..."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E5D9DC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087B18C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7572BF0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sample_words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</w:p>
    <w:p w14:paraId="4E17012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中国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经济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发展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技术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学习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工作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生活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人民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国家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社会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6394030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春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夏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冬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花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月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雨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山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水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4044A61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人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爱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好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大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小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高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新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24A4A0F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年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月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日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分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秒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今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昨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</w:p>
    <w:p w14:paraId="5ABEF63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</w:p>
    <w:p w14:paraId="3DE580D3" w14:textId="3B5900FC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 </w:t>
      </w:r>
    </w:p>
    <w:p w14:paraId="288C06E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np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random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seed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42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EF0B29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vectors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np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random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randn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sample_words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100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30118D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C21ACF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2F6666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with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open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"sample_pretrained.txt"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"w"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encoding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"utf-8"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as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f:</w:t>
      </w:r>
    </w:p>
    <w:p w14:paraId="61C3B7B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f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write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sample_words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100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 </w:t>
      </w:r>
    </w:p>
    <w:p w14:paraId="2C6ACA3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vector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zip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sample_words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vectors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17DC22F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vector_str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 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join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([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v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:.6f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vector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</w:p>
    <w:p w14:paraId="7336B4D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    f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write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vector_str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4C4D57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5E3E91D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示例预训练词向量文件已创建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 sample_pretrained.txt"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216DF43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"sample_pretrained.txt"</w:t>
      </w:r>
    </w:p>
    <w:p w14:paraId="123EDFA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11163B2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main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():</w:t>
      </w:r>
    </w:p>
    <w:p w14:paraId="1CE7C67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02B6B7A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中文预训练词向量下载工具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36AF458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"="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*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40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D0AFBB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966E09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6AC2BD5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existing_files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[]</w:t>
      </w:r>
    </w:p>
    <w:p w14:paraId="4BE5E30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filename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"Tencent_AILab_ChineseEmbedding.txt"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"sgns.weibo.bigram-char"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</w:p>
    <w:p w14:paraId="4D43877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             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"sample_pretrained.txt"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32B1C19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lastRenderedPageBreak/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os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path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exists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filename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685CAF5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    existing_files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append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filename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6C0B07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发现现有文件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filename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93EC71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868422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existing_files:</w:t>
      </w:r>
    </w:p>
    <w:p w14:paraId="42BE9D9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已有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existing_files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个预训练词向量文件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25B1B33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existing_files</w:t>
      </w:r>
    </w:p>
    <w:p w14:paraId="5A0A715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sample_file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create_sample_pretrained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</w:p>
    <w:p w14:paraId="5DABEFB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sample_file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</w:p>
    <w:p w14:paraId="28187E7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4EB8C1D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__name__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"__main__"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20F260A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numpy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as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np</w:t>
      </w:r>
    </w:p>
    <w:p w14:paraId="0D72BBF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main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</w:p>
    <w:p w14:paraId="05A0B4C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35C33EB3" w14:textId="55321C9A" w:rsidR="008039CC" w:rsidRPr="00705661" w:rsidRDefault="007056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预训练.py</w:t>
      </w:r>
    </w:p>
    <w:p w14:paraId="1562CFA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E4E4E4"/>
          <w:sz w:val="21"/>
          <w:szCs w:val="21"/>
          <w:lang w:eastAsia="zh-CN"/>
        </w:rPr>
        <w:t>#!/usr/bin/env python3</w:t>
      </w:r>
    </w:p>
    <w:p w14:paraId="0AC51D7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E4E4E4"/>
          <w:sz w:val="21"/>
          <w:szCs w:val="21"/>
          <w:lang w:eastAsia="zh-CN"/>
        </w:rPr>
        <w:t># -*- coding: utf-8 -*-</w:t>
      </w:r>
    </w:p>
    <w:p w14:paraId="470899B3" w14:textId="77777777" w:rsidR="00705661" w:rsidRPr="00705661" w:rsidRDefault="00705661" w:rsidP="00705661">
      <w:pPr>
        <w:shd w:val="clear" w:color="auto" w:fill="181818"/>
        <w:spacing w:after="24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2FFD53B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os</w:t>
      </w:r>
    </w:p>
    <w:p w14:paraId="2480D48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numpy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as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np</w:t>
      </w:r>
    </w:p>
    <w:p w14:paraId="7D669C2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matplotlib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pyplot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as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plt</w:t>
      </w:r>
    </w:p>
    <w:p w14:paraId="6481853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from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gensim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models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Word2Vec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KeyedVectors</w:t>
      </w:r>
    </w:p>
    <w:p w14:paraId="57DFA0E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from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sklearn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metrics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pairwise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cosine_similarity</w:t>
      </w:r>
    </w:p>
    <w:p w14:paraId="392CEB0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jieba</w:t>
      </w:r>
    </w:p>
    <w:p w14:paraId="0B404F7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re</w:t>
      </w:r>
    </w:p>
    <w:p w14:paraId="3D357AB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from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collections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Counter</w:t>
      </w:r>
    </w:p>
    <w:p w14:paraId="47B1D3AA" w14:textId="77777777" w:rsidR="00705661" w:rsidRPr="00705661" w:rsidRDefault="00705661" w:rsidP="00705661">
      <w:pPr>
        <w:shd w:val="clear" w:color="auto" w:fill="181818"/>
        <w:spacing w:after="24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0C11ED0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plt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rcParams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'font.sans-serif'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'SimHei'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'Microsoft YaHei'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'SimSun'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'Arial Unicode MS'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</w:p>
    <w:p w14:paraId="26BF48A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plt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rcParams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'axes.unicode_minus'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False</w:t>
      </w:r>
    </w:p>
    <w:p w14:paraId="135365C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0174F3E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load_corpus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file_path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):</w:t>
      </w:r>
    </w:p>
    <w:p w14:paraId="7EBD2ED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ABA029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encodings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'utf-8'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'gbk'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'gb2312'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'gb18030'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'big5'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</w:p>
    <w:p w14:paraId="0D0200D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enc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encodings:</w:t>
      </w:r>
    </w:p>
    <w:p w14:paraId="20E73BD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try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61EF1A4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with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open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file_path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'r'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encoding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enc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as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f:</w:t>
      </w:r>
    </w:p>
    <w:p w14:paraId="2CD086C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f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read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</w:p>
    <w:p w14:paraId="56CEC6A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except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UnicodeDecodeError:</w:t>
      </w:r>
    </w:p>
    <w:p w14:paraId="55A89A8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continue</w:t>
      </w:r>
    </w:p>
    <w:p w14:paraId="403D62B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raise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ValueError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无法读取文件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file_path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E01FF3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7DA8EC4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lastRenderedPageBreak/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clean_and_segment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text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):</w:t>
      </w:r>
    </w:p>
    <w:p w14:paraId="547D069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5B7345B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text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re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sub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r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[^\u4e00-\u9fa5a-zA-Z0-9]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 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text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047774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text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re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sub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r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\s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+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 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text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strip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</w:p>
    <w:p w14:paraId="00B7657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words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jieba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lcut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text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6BC402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w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strip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()]</w:t>
      </w:r>
    </w:p>
    <w:p w14:paraId="4EF5DB4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48EB1B1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load_pretrained_vectors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():</w:t>
      </w:r>
    </w:p>
    <w:p w14:paraId="7E7AF1C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4D99865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15C413A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pretrained_models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{</w:t>
      </w:r>
    </w:p>
    <w:p w14:paraId="1E33735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'tencent'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 {</w:t>
      </w:r>
    </w:p>
    <w:p w14:paraId="36DBCF5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'url'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'https://ai.tencent.com/ailab/nlp/embedding/Tencent_AILab_ChineseEmbedding.tar.gz'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29AEA33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'file'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'Tencent_AILab_ChineseEmbedding.txt'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2BB9121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'description'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腾讯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AI Lab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中文词向量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</w:p>
    <w:p w14:paraId="75F78EE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}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353368D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'hfl'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 {</w:t>
      </w:r>
    </w:p>
    <w:p w14:paraId="1049463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'url'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'https://github.com/Embedding/Chinese-Word-Vectors'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6616699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'file'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'sgns.weibo.bigram-char'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04DEA57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'description'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哈工大中文词向量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</w:p>
    <w:p w14:paraId="6C7FBD7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}</w:t>
      </w:r>
    </w:p>
    <w:p w14:paraId="7B94979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}</w:t>
      </w:r>
    </w:p>
    <w:p w14:paraId="0E890E9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B02A03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6EC9F9A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pretrained_files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[]</w:t>
      </w:r>
    </w:p>
    <w:p w14:paraId="557B966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info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pretrained_models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items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01457DF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os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path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exists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info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'file'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61FEBF2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    pretrained_files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append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info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'file'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]))</w:t>
      </w:r>
    </w:p>
    <w:p w14:paraId="04F730A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1A11550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未找到预训练文件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info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'file'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25F88EE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请从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info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'url'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下载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info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'description'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B8F93E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5E28F5A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pretrained_files</w:t>
      </w:r>
    </w:p>
    <w:p w14:paraId="6464FC7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1136DB5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load_model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model_path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is_pretrained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False):</w:t>
      </w:r>
    </w:p>
    <w:p w14:paraId="00897E9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5C9FC2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try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20DA94A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is_pretrained:</w:t>
      </w:r>
    </w:p>
    <w:p w14:paraId="7C86542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</w:p>
    <w:p w14:paraId="4856B1C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model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KeyedVectors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load_word2vec_format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model_path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binary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False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0EE40C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0F391D2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</w:p>
    <w:p w14:paraId="1D20B78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lastRenderedPageBreak/>
        <w:t xml:space="preserve">            model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Word2Vec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load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model_path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B2DF67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</w:t>
      </w:r>
    </w:p>
    <w:p w14:paraId="7D54D1B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except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Exception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as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e:</w:t>
      </w:r>
    </w:p>
    <w:p w14:paraId="39FEA3A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加载模型失败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8D880C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None</w:t>
      </w:r>
    </w:p>
    <w:p w14:paraId="24D02C1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6138C01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compare_word_similarity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test_words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1"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2"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):</w:t>
      </w:r>
    </w:p>
    <w:p w14:paraId="592DA8E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47B5F73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===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vs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相似词对比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==="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2AD8F90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60D56BE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test_words:</w:t>
      </w:r>
    </w:p>
    <w:p w14:paraId="7699AD9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查询词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 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0A5AC4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</w:p>
    <w:p w14:paraId="6ECE4C8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</w:p>
    <w:p w14:paraId="7B5B784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and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wv:</w:t>
      </w:r>
    </w:p>
    <w:p w14:paraId="7F21B32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sim1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most_similar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topn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AE3A38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', 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join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([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:.3f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sim1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A057EB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not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and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model1:</w:t>
      </w:r>
    </w:p>
    <w:p w14:paraId="5FD9D71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sim1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most_similar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topn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31D6D3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', 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join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([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:.3f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sim1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AF2B07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2B69946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词不在词汇表中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C6E5FC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</w:p>
    <w:p w14:paraId="015DFA0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</w:p>
    <w:p w14:paraId="0D4E1ED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and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wv:</w:t>
      </w:r>
    </w:p>
    <w:p w14:paraId="0900C87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sim2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most_similar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topn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E1827D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', 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join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([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:.3f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sim2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FBDE6D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not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and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model2:</w:t>
      </w:r>
    </w:p>
    <w:p w14:paraId="334DCC7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sim2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most_similar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topn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AA94BD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', 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join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([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:.3f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sim2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BCF5EC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3D74EDA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词不在词汇表中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9CE4AA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0A12D5D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compare_vocabulary_coverage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test_words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1"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2"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):</w:t>
      </w:r>
    </w:p>
    <w:p w14:paraId="0FA2658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641DF6B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===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词汇表覆盖率对比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==="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C8F6C7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5540760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4FCED4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lastRenderedPageBreak/>
        <w:t xml:space="preserve">    vocab1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set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index_to_key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set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index_to_key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6282EA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vocab2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set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index_to_key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set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index_to_key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E92F02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0612B03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词汇表大小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vocab1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5FF682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词汇表大小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vocab2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24C6EA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493DAA2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5DB5577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covered1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sum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vocab1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0E92AA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covered2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sum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vocab2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C16FC6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78DDAED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测试词覆盖率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-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covered1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/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(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covered1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/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:.2%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)"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B8878F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测试词覆盖率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-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covered2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/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(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covered2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/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:.2%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)"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D9685D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429A1DD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visualize_comparison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test_words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1"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, </w:t>
      </w:r>
      <w:r w:rsidRPr="00705661">
        <w:rPr>
          <w:rFonts w:ascii="Consolas" w:hAnsi="Consolas" w:cs="宋体"/>
          <w:i/>
          <w:iCs/>
          <w:color w:val="F8C762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2"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):</w:t>
      </w:r>
    </w:p>
    <w:p w14:paraId="2D76AD2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CDC621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from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sklearn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decomposition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import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PCA</w:t>
      </w:r>
    </w:p>
    <w:p w14:paraId="6DAAFDE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53DBEEB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762EF3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common_words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[]</w:t>
      </w:r>
    </w:p>
    <w:p w14:paraId="698055B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test_words:</w:t>
      </w:r>
    </w:p>
    <w:p w14:paraId="7B66336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in_model1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wv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model1</w:t>
      </w:r>
    </w:p>
    <w:p w14:paraId="1ACF37B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in_model2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wv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model2</w:t>
      </w:r>
    </w:p>
    <w:p w14:paraId="1A99F30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in_model1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and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in_model2:</w:t>
      </w:r>
    </w:p>
    <w:p w14:paraId="1F0E05B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    common_words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append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7FD84E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53E0B32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len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common_words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&lt;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2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6E4627E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共同词汇太少，无法进行可视化对比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475940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</w:p>
    <w:p w14:paraId="7DBB77C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1BEED47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45A156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vectors1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common_words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</w:p>
    <w:p w14:paraId="7EF2E18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vectors2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hasattr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'wv'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model2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common_words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</w:p>
    <w:p w14:paraId="46C3208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46C4D50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082E626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pca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PCA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n_components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68143C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coords1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pca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fit_transform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vectors1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8133FD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lastRenderedPageBreak/>
        <w:t xml:space="preserve">    coords2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pca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fit_transform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vectors2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5857E8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1D534C2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1F9CF84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fig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ax1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ax2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plt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subplots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figsize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=(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15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6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))</w:t>
      </w:r>
    </w:p>
    <w:p w14:paraId="63EE085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DC3138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7FD0E9A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ax1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scatter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coords1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coords1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c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'blue'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alpha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0.7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CA15E3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i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enumerate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common_words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25A7A7F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ax1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annotate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coords1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coords1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]))</w:t>
      </w:r>
    </w:p>
    <w:p w14:paraId="2BE3759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ax1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set_title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model1_name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词向量分布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023DB6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ax1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grid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True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AA5EB2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1A3BB32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7F54B38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ax2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scatter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coords2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coords2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c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'red'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alpha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0.7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F787CD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i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enumerate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common_words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7C5A177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ax2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annotate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coords2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coords2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i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]))</w:t>
      </w:r>
    </w:p>
    <w:p w14:paraId="274469C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ax2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set_title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model2_name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词向量分布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69B073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ax2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grid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True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47139A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06BD7FA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plt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tight_layout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</w:p>
    <w:p w14:paraId="2ED613A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plt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savefig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预训练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vs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自训练词向量对比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.png'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dpi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150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bbox_inches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'tight'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5BD21D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plt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show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</w:p>
    <w:p w14:paraId="23C93BE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7A0D041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def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main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():</w:t>
      </w:r>
    </w:p>
    <w:p w14:paraId="606285A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EAF14F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预训练词向量与自训练词向量对比实验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DC5114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"="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*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50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C3431F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96EEAB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1F302C1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加载语料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..."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618BA5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ci_text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load_corpus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'Ci.txt'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DB052D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news_text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load_corpus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'1998-01-2003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版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-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带音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.txt'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0681D9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544D96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D54A48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ci_words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clean_and_segment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ci_text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23379C3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news_words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clean_and_segment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news_text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276FC78A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0646B468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6183A0E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test_words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春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月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花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人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中国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经济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发展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技术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学习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工作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</w:p>
    <w:p w14:paraId="11C043F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17FD0FB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62517C6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pretrained_files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load_pretrained_vectors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</w:p>
    <w:p w14:paraId="6B1F7FB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3272B38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lastRenderedPageBreak/>
        <w:t xml:space="preserve">    </w:t>
      </w:r>
    </w:p>
    <w:p w14:paraId="755EBA4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os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path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exists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"sample_pretrained.txt"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4E1D2D6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pretrained_files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append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"sample"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"sample_pretrained.txt"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))</w:t>
      </w:r>
    </w:p>
    <w:p w14:paraId="5062B82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7640A3A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8D37A44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加载自训练模型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..."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4063D85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ci_model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load_model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'ci_word2vec.model'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E7307B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news_model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load_model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'news_word2vec.model'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DFB964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67C0EE5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ci_model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None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news_model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None:</w:t>
      </w:r>
    </w:p>
    <w:p w14:paraId="6F857E9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请先运行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实验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1.py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生成自训练模型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F55422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return</w:t>
      </w:r>
    </w:p>
    <w:p w14:paraId="34D815C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60C963D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</w:p>
    <w:p w14:paraId="290901E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pretrained_files:</w:t>
      </w:r>
    </w:p>
    <w:p w14:paraId="599BEFD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name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file_path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pretrained_files:</w:t>
      </w:r>
    </w:p>
    <w:p w14:paraId="4E4CBF8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加载预训练模型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15D8A1E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pretrained_model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load_model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file_path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is_pretrained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True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2C88917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</w:p>
    <w:p w14:paraId="0E406F4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pretrained_model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is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not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None:</w:t>
      </w:r>
    </w:p>
    <w:p w14:paraId="58FA88E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</w:p>
    <w:p w14:paraId="1E620A8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compare_word_similarity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ci_model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pretrained_model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</w:p>
    <w:p w14:paraId="323A173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              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自训练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宋词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)"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预训练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)"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999415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compare_vocabulary_coverage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ci_model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pretrained_model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076D895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                         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自训练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宋词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)"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预训练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)"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039BE1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</w:p>
    <w:p w14:paraId="123D839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</w:p>
    <w:p w14:paraId="5CEF1E6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visualize_comparison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ci_model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pretrained_model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</w:p>
    <w:p w14:paraId="5C6D9B9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                                   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自训练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宋词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)"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预训练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name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)"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73F6278C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else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45581B32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未找到预训练词向量文件，仅展示自训练模型结果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60183863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</w:p>
    <w:p w14:paraId="1C38050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</w:p>
    <w:p w14:paraId="2C25E04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===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自训练模型结果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 ==="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41A75A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宋词模型相似词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4620BB1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  </w:t>
      </w:r>
    </w:p>
    <w:p w14:paraId="70B76F3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ci_model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wv:</w:t>
      </w:r>
    </w:p>
    <w:p w14:paraId="4832CB2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sim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ci_model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most_similar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topn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FA965B9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', 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join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([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:.3f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sim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0B0450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</w:p>
    <w:p w14:paraId="0554B05B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\n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新闻模型相似词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1CFE36E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lastRenderedPageBreak/>
        <w:t xml:space="preserve">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test_words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[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  </w:t>
      </w:r>
    </w:p>
    <w:p w14:paraId="5F8C0DF7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word 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news_model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wv:</w:t>
      </w:r>
    </w:p>
    <w:p w14:paraId="1B00AE7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sim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news_model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wv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most_similar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D6D6DD"/>
          <w:sz w:val="21"/>
          <w:szCs w:val="21"/>
          <w:lang w:eastAsia="zh-CN"/>
        </w:rPr>
        <w:t>topn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</w:t>
      </w:r>
      <w:r w:rsidRPr="00705661">
        <w:rPr>
          <w:rFonts w:ascii="Consolas" w:hAnsi="Consolas" w:cs="宋体"/>
          <w:color w:val="EBC88D"/>
          <w:sz w:val="21"/>
          <w:szCs w:val="21"/>
          <w:lang w:eastAsia="zh-CN"/>
        </w:rPr>
        <w:t>5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0430B77D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            </w:t>
      </w:r>
      <w:r w:rsidRPr="00705661">
        <w:rPr>
          <w:rFonts w:ascii="Consolas" w:hAnsi="Consolas" w:cs="宋体"/>
          <w:color w:val="EFB080"/>
          <w:sz w:val="21"/>
          <w:szCs w:val="21"/>
          <w:lang w:eastAsia="zh-CN"/>
        </w:rPr>
        <w:t>print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word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 xml:space="preserve">: 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', '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.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join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([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f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w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: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{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s</w:t>
      </w:r>
      <w:r w:rsidRPr="00705661">
        <w:rPr>
          <w:rFonts w:ascii="Consolas" w:hAnsi="Consolas" w:cs="宋体"/>
          <w:color w:val="82D2CE"/>
          <w:sz w:val="21"/>
          <w:szCs w:val="21"/>
          <w:lang w:eastAsia="zh-CN"/>
        </w:rPr>
        <w:t>:.3f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'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for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w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,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 </w:t>
      </w: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in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sim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])</w:t>
      </w:r>
      <w:r w:rsidRPr="00705661">
        <w:rPr>
          <w:rFonts w:ascii="Consolas" w:hAnsi="Consolas" w:cs="宋体"/>
          <w:color w:val="F8C762"/>
          <w:sz w:val="21"/>
          <w:szCs w:val="21"/>
          <w:lang w:eastAsia="zh-CN"/>
        </w:rPr>
        <w:t>}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)</w:t>
      </w:r>
    </w:p>
    <w:p w14:paraId="5BFBDDBF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6876D016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i/>
          <w:iCs/>
          <w:color w:val="82D2CE"/>
          <w:sz w:val="21"/>
          <w:szCs w:val="21"/>
          <w:lang w:eastAsia="zh-CN"/>
        </w:rPr>
        <w:t>if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__name__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==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 </w:t>
      </w:r>
      <w:r w:rsidRPr="00705661">
        <w:rPr>
          <w:rFonts w:ascii="Consolas" w:hAnsi="Consolas" w:cs="宋体"/>
          <w:color w:val="E394DC"/>
          <w:sz w:val="21"/>
          <w:szCs w:val="21"/>
          <w:lang w:eastAsia="zh-CN"/>
        </w:rPr>
        <w:t>"__main__"</w:t>
      </w: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>:</w:t>
      </w:r>
    </w:p>
    <w:p w14:paraId="3119C4D1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  <w:r w:rsidRPr="00705661">
        <w:rPr>
          <w:rFonts w:ascii="Consolas" w:hAnsi="Consolas" w:cs="宋体"/>
          <w:color w:val="E4E4E4"/>
          <w:sz w:val="21"/>
          <w:szCs w:val="21"/>
          <w:lang w:eastAsia="zh-CN"/>
        </w:rPr>
        <w:t xml:space="preserve">    </w:t>
      </w:r>
      <w:r w:rsidRPr="00705661">
        <w:rPr>
          <w:rFonts w:ascii="Consolas" w:hAnsi="Consolas" w:cs="宋体"/>
          <w:color w:val="AAA0FA"/>
          <w:sz w:val="21"/>
          <w:szCs w:val="21"/>
          <w:lang w:eastAsia="zh-CN"/>
        </w:rPr>
        <w:t>main</w:t>
      </w:r>
      <w:r w:rsidRPr="00705661">
        <w:rPr>
          <w:rFonts w:ascii="Consolas" w:hAnsi="Consolas" w:cs="宋体"/>
          <w:color w:val="D6D6DD"/>
          <w:sz w:val="21"/>
          <w:szCs w:val="21"/>
          <w:lang w:eastAsia="zh-CN"/>
        </w:rPr>
        <w:t>()</w:t>
      </w:r>
    </w:p>
    <w:p w14:paraId="44A06430" w14:textId="77777777" w:rsidR="00705661" w:rsidRPr="00705661" w:rsidRDefault="00705661" w:rsidP="00705661">
      <w:pPr>
        <w:shd w:val="clear" w:color="auto" w:fill="181818"/>
        <w:spacing w:after="0" w:line="285" w:lineRule="atLeast"/>
        <w:rPr>
          <w:rFonts w:ascii="Consolas" w:hAnsi="Consolas" w:cs="宋体"/>
          <w:color w:val="E4E4E4"/>
          <w:sz w:val="21"/>
          <w:szCs w:val="21"/>
          <w:lang w:eastAsia="zh-CN"/>
        </w:rPr>
      </w:pPr>
    </w:p>
    <w:p w14:paraId="0B73676F" w14:textId="77777777" w:rsidR="00E94D57" w:rsidRDefault="00E94D57">
      <w:pPr>
        <w:rPr>
          <w:rFonts w:hint="eastAsia"/>
          <w:lang w:eastAsia="zh-CN"/>
        </w:rPr>
      </w:pPr>
    </w:p>
    <w:p w14:paraId="0DB03989" w14:textId="77777777" w:rsidR="00705661" w:rsidRDefault="00705661">
      <w:pPr>
        <w:rPr>
          <w:rFonts w:hint="eastAsia"/>
          <w:lang w:eastAsia="zh-CN"/>
        </w:rPr>
      </w:pPr>
    </w:p>
    <w:p w14:paraId="099BF744" w14:textId="77777777" w:rsidR="00705661" w:rsidRDefault="00705661">
      <w:pPr>
        <w:rPr>
          <w:rFonts w:hint="eastAsia"/>
          <w:lang w:eastAsia="zh-CN"/>
        </w:rPr>
      </w:pPr>
    </w:p>
    <w:p w14:paraId="51DB9B95" w14:textId="77777777" w:rsidR="00705661" w:rsidRDefault="00705661">
      <w:pPr>
        <w:rPr>
          <w:rFonts w:hint="eastAsia"/>
          <w:lang w:eastAsia="zh-CN"/>
        </w:rPr>
      </w:pPr>
    </w:p>
    <w:p w14:paraId="3A71F40D" w14:textId="77777777" w:rsidR="00705661" w:rsidRDefault="00705661">
      <w:pPr>
        <w:rPr>
          <w:rFonts w:hint="eastAsia"/>
          <w:lang w:eastAsia="zh-CN"/>
        </w:rPr>
      </w:pPr>
    </w:p>
    <w:p w14:paraId="3386890E" w14:textId="77777777" w:rsidR="00705661" w:rsidRDefault="00705661">
      <w:pPr>
        <w:rPr>
          <w:rFonts w:hint="eastAsia"/>
          <w:lang w:eastAsia="zh-CN"/>
        </w:rPr>
      </w:pPr>
    </w:p>
    <w:p w14:paraId="21FB42B1" w14:textId="77777777" w:rsidR="00705661" w:rsidRDefault="00705661">
      <w:pPr>
        <w:rPr>
          <w:rFonts w:hint="eastAsia"/>
          <w:lang w:eastAsia="zh-CN"/>
        </w:rPr>
      </w:pPr>
    </w:p>
    <w:p w14:paraId="397C0CF6" w14:textId="64A4F1DC" w:rsidR="00705661" w:rsidRDefault="007056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6DF82F4" w14:textId="53E231B5" w:rsidR="00705661" w:rsidRDefault="0070277D" w:rsidP="0070277D">
      <w:pPr>
        <w:pStyle w:val="21"/>
        <w:jc w:val="center"/>
        <w:rPr>
          <w:rFonts w:hint="eastAsia"/>
          <w:lang w:eastAsia="zh-CN"/>
        </w:rPr>
      </w:pPr>
      <w:r w:rsidRPr="00705661">
        <w:rPr>
          <w:rFonts w:hint="eastAsia"/>
          <w:lang w:eastAsia="zh-CN"/>
        </w:rPr>
        <w:lastRenderedPageBreak/>
        <w:t>实验二：中文分词与命名实体识别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05661" w14:paraId="7BD1AF74" w14:textId="77777777" w:rsidTr="0050692B">
        <w:tc>
          <w:tcPr>
            <w:tcW w:w="4320" w:type="dxa"/>
          </w:tcPr>
          <w:p w14:paraId="748CC3E8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t>课程名称</w:t>
            </w:r>
          </w:p>
        </w:tc>
        <w:tc>
          <w:tcPr>
            <w:tcW w:w="4320" w:type="dxa"/>
          </w:tcPr>
          <w:p w14:paraId="57448C92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t>自然语言处理</w:t>
            </w:r>
          </w:p>
        </w:tc>
      </w:tr>
      <w:tr w:rsidR="00705661" w14:paraId="2064783F" w14:textId="77777777" w:rsidTr="0050692B">
        <w:tc>
          <w:tcPr>
            <w:tcW w:w="4320" w:type="dxa"/>
          </w:tcPr>
          <w:p w14:paraId="3644DCFE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t>实验名称</w:t>
            </w:r>
          </w:p>
        </w:tc>
        <w:tc>
          <w:tcPr>
            <w:tcW w:w="4320" w:type="dxa"/>
          </w:tcPr>
          <w:p w14:paraId="0ADECCD3" w14:textId="01FA0636" w:rsidR="00705661" w:rsidRPr="00705661" w:rsidRDefault="00705661" w:rsidP="0050692B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705661">
              <w:rPr>
                <w:rFonts w:hint="eastAsia"/>
                <w:lang w:eastAsia="zh-CN"/>
              </w:rPr>
              <w:t>实验二：中文分词与命名实体识别</w:t>
            </w:r>
          </w:p>
        </w:tc>
      </w:tr>
      <w:tr w:rsidR="00705661" w14:paraId="7C9E759D" w14:textId="77777777" w:rsidTr="0050692B">
        <w:tc>
          <w:tcPr>
            <w:tcW w:w="4320" w:type="dxa"/>
          </w:tcPr>
          <w:p w14:paraId="4965C833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t>姓名</w:t>
            </w:r>
          </w:p>
        </w:tc>
        <w:tc>
          <w:tcPr>
            <w:tcW w:w="4320" w:type="dxa"/>
          </w:tcPr>
          <w:p w14:paraId="60BE3906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邓杰湧</w:t>
            </w:r>
          </w:p>
        </w:tc>
      </w:tr>
      <w:tr w:rsidR="00705661" w14:paraId="5A38AE0F" w14:textId="77777777" w:rsidTr="0050692B">
        <w:tc>
          <w:tcPr>
            <w:tcW w:w="4320" w:type="dxa"/>
          </w:tcPr>
          <w:p w14:paraId="66131174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t>学号</w:t>
            </w:r>
          </w:p>
        </w:tc>
        <w:tc>
          <w:tcPr>
            <w:tcW w:w="4320" w:type="dxa"/>
          </w:tcPr>
          <w:p w14:paraId="04916E14" w14:textId="77777777" w:rsidR="00705661" w:rsidRDefault="00705661" w:rsidP="0050692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2023212351</w:t>
            </w:r>
          </w:p>
        </w:tc>
      </w:tr>
      <w:tr w:rsidR="00705661" w14:paraId="43E135B5" w14:textId="77777777" w:rsidTr="0050692B">
        <w:tc>
          <w:tcPr>
            <w:tcW w:w="4320" w:type="dxa"/>
          </w:tcPr>
          <w:p w14:paraId="4B7A6983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t>班级</w:t>
            </w:r>
          </w:p>
        </w:tc>
        <w:tc>
          <w:tcPr>
            <w:tcW w:w="4320" w:type="dxa"/>
          </w:tcPr>
          <w:p w14:paraId="322EAE4B" w14:textId="77777777" w:rsidR="00705661" w:rsidRDefault="00705661" w:rsidP="0050692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物联网工程23-1班</w:t>
            </w:r>
          </w:p>
        </w:tc>
      </w:tr>
      <w:tr w:rsidR="00705661" w14:paraId="39ED2DC4" w14:textId="77777777" w:rsidTr="0050692B">
        <w:tc>
          <w:tcPr>
            <w:tcW w:w="4320" w:type="dxa"/>
          </w:tcPr>
          <w:p w14:paraId="31D63F04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t>指导教师</w:t>
            </w:r>
          </w:p>
        </w:tc>
        <w:tc>
          <w:tcPr>
            <w:tcW w:w="4320" w:type="dxa"/>
          </w:tcPr>
          <w:p w14:paraId="033C4344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孙晓</w:t>
            </w:r>
          </w:p>
        </w:tc>
      </w:tr>
      <w:tr w:rsidR="00705661" w14:paraId="720BB77F" w14:textId="77777777" w:rsidTr="0050692B">
        <w:tc>
          <w:tcPr>
            <w:tcW w:w="4320" w:type="dxa"/>
          </w:tcPr>
          <w:p w14:paraId="5B019C88" w14:textId="77777777" w:rsidR="00705661" w:rsidRDefault="00705661" w:rsidP="0050692B">
            <w:pPr>
              <w:spacing w:after="0" w:line="240" w:lineRule="auto"/>
              <w:rPr>
                <w:rFonts w:hint="eastAsia"/>
              </w:rPr>
            </w:pPr>
            <w:r>
              <w:t>实验日期</w:t>
            </w:r>
          </w:p>
        </w:tc>
        <w:tc>
          <w:tcPr>
            <w:tcW w:w="4320" w:type="dxa"/>
          </w:tcPr>
          <w:p w14:paraId="67DF0690" w14:textId="2734AB9C" w:rsidR="00705661" w:rsidRDefault="00705661" w:rsidP="0050692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2025/10/27</w:t>
            </w:r>
          </w:p>
        </w:tc>
      </w:tr>
    </w:tbl>
    <w:p w14:paraId="2F4A009A" w14:textId="77777777" w:rsidR="00705661" w:rsidRDefault="00705661" w:rsidP="002E1F80">
      <w:pPr>
        <w:pStyle w:val="21"/>
      </w:pPr>
      <w:r>
        <w:rPr>
          <w:rFonts w:hint="eastAsia"/>
        </w:rPr>
        <w:t>一研究背景</w:t>
      </w:r>
    </w:p>
    <w:p w14:paraId="2D5CD1DA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理解中文分词的基本概念和挑战</w:t>
      </w:r>
    </w:p>
    <w:p w14:paraId="5CEB5902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掌握多种中文分词算法的原理与实现</w:t>
      </w:r>
    </w:p>
    <w:p w14:paraId="4BC28023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学习命名实体识别技术及其应用</w:t>
      </w:r>
    </w:p>
    <w:p w14:paraId="7FBA9375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比较不同分词方法的效果和性能</w:t>
      </w:r>
    </w:p>
    <w:p w14:paraId="4505CEC4" w14:textId="508A6F44" w:rsidR="00705661" w:rsidRDefault="002E1F80" w:rsidP="00705661">
      <w:pPr>
        <w:rPr>
          <w:rFonts w:hint="eastAsia"/>
          <w:lang w:eastAsia="zh-CN"/>
        </w:rPr>
      </w:pPr>
      <w:r>
        <w:rPr>
          <w:lang w:eastAsia="zh-CN"/>
        </w:rPr>
        <w:t>了解基于深度学习的分词和命名实体识别方法</w:t>
      </w:r>
    </w:p>
    <w:p w14:paraId="0AD9FF3C" w14:textId="77777777" w:rsidR="00705661" w:rsidRDefault="00705661" w:rsidP="002E1F80">
      <w:pPr>
        <w:pStyle w:val="21"/>
        <w:rPr>
          <w:lang w:eastAsia="zh-CN"/>
        </w:rPr>
      </w:pPr>
      <w:r>
        <w:rPr>
          <w:rFonts w:hint="eastAsia"/>
          <w:lang w:eastAsia="zh-CN"/>
        </w:rPr>
        <w:t>二、模型方法</w:t>
      </w:r>
    </w:p>
    <w:p w14:paraId="424F9407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实现基于词典的分词算法（正向最大匹配FMM和逆向最大匹配BMM）</w:t>
      </w:r>
    </w:p>
    <w:p w14:paraId="01EEAA89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使用条件随机场（CRF）或隐马尔可夫模型（HMM）实现统计分词</w:t>
      </w:r>
    </w:p>
    <w:p w14:paraId="3C110304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使用预训练模型（如BERT）进行中文分词</w:t>
      </w:r>
    </w:p>
    <w:p w14:paraId="73AD819A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实现基于深度学习的命名实体识别</w:t>
      </w:r>
    </w:p>
    <w:p w14:paraId="6251D6EC" w14:textId="77777777" w:rsidR="002E1F80" w:rsidRDefault="002E1F80" w:rsidP="002E1F80">
      <w:pPr>
        <w:rPr>
          <w:rFonts w:hint="eastAsia"/>
          <w:lang w:eastAsia="zh-CN"/>
        </w:rPr>
      </w:pPr>
      <w:r>
        <w:rPr>
          <w:lang w:eastAsia="zh-CN"/>
        </w:rPr>
        <w:t>比较不同分词方法的效果和性能</w:t>
      </w:r>
    </w:p>
    <w:p w14:paraId="730C4788" w14:textId="77777777" w:rsidR="00705661" w:rsidRPr="002E1F80" w:rsidRDefault="00705661" w:rsidP="00705661">
      <w:pPr>
        <w:rPr>
          <w:rFonts w:hint="eastAsia"/>
          <w:lang w:eastAsia="zh-CN"/>
        </w:rPr>
      </w:pPr>
    </w:p>
    <w:p w14:paraId="39211B00" w14:textId="77777777" w:rsidR="00705661" w:rsidRDefault="00705661" w:rsidP="002E1F80">
      <w:pPr>
        <w:pStyle w:val="21"/>
        <w:rPr>
          <w:lang w:eastAsia="zh-CN"/>
        </w:rPr>
      </w:pPr>
      <w:r>
        <w:rPr>
          <w:rFonts w:hint="eastAsia"/>
          <w:lang w:eastAsia="zh-CN"/>
        </w:rPr>
        <w:t>三、系统设计</w:t>
      </w:r>
    </w:p>
    <w:p w14:paraId="4615ACBC" w14:textId="77777777" w:rsidR="00705661" w:rsidRDefault="00705661" w:rsidP="007056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系统的详细设计，包括系统流程和每一步的具体实现：</w:t>
      </w:r>
    </w:p>
    <w:p w14:paraId="48908B0D" w14:textId="77777777" w:rsidR="00705661" w:rsidRDefault="00705661" w:rsidP="00705661">
      <w:pPr>
        <w:rPr>
          <w:rFonts w:hint="eastAsia"/>
          <w:lang w:eastAsia="zh-CN"/>
        </w:rPr>
      </w:pPr>
    </w:p>
    <w:p w14:paraId="6C335AFF" w14:textId="77777777" w:rsidR="00705661" w:rsidRDefault="00705661" w:rsidP="007056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3.1 实验环境</w:t>
      </w:r>
    </w:p>
    <w:p w14:paraId="07756615" w14:textId="77777777" w:rsidR="00705661" w:rsidRDefault="00705661" w:rsidP="002E1F80">
      <w:pPr>
        <w:rPr>
          <w:rFonts w:hint="eastAsia"/>
          <w:lang w:eastAsia="zh-CN"/>
        </w:rPr>
      </w:pPr>
      <w:r w:rsidRPr="002E1F80">
        <w:rPr>
          <w:rFonts w:hint="eastAsia"/>
          <w:lang w:eastAsia="zh-CN"/>
        </w:rPr>
        <w:t>编程语言</w:t>
      </w:r>
      <w:r>
        <w:rPr>
          <w:lang w:eastAsia="zh-CN"/>
        </w:rPr>
        <w:t>：Python 3.8+</w:t>
      </w:r>
    </w:p>
    <w:p w14:paraId="3DD9DD70" w14:textId="77777777" w:rsidR="00705661" w:rsidRDefault="00705661" w:rsidP="002E1F80">
      <w:pPr>
        <w:rPr>
          <w:rFonts w:hint="eastAsia"/>
          <w:lang w:eastAsia="zh-CN"/>
        </w:rPr>
      </w:pPr>
      <w:r w:rsidRPr="002E1F80">
        <w:rPr>
          <w:lang w:eastAsia="zh-CN"/>
        </w:rPr>
        <w:lastRenderedPageBreak/>
        <w:t>开</w:t>
      </w:r>
      <w:r w:rsidRPr="002E1F80">
        <w:rPr>
          <w:rFonts w:hint="eastAsia"/>
          <w:lang w:eastAsia="zh-CN"/>
        </w:rPr>
        <w:t>发工具</w:t>
      </w:r>
      <w:r>
        <w:rPr>
          <w:lang w:eastAsia="zh-CN"/>
        </w:rPr>
        <w:t>：Jupyter Notebook/PyCharm/VSCode</w:t>
      </w:r>
    </w:p>
    <w:p w14:paraId="6A10F929" w14:textId="77777777" w:rsidR="00705661" w:rsidRDefault="00705661" w:rsidP="002E1F80">
      <w:pPr>
        <w:rPr>
          <w:rFonts w:hint="eastAsia"/>
          <w:lang w:eastAsia="zh-CN"/>
        </w:rPr>
      </w:pPr>
      <w:r w:rsidRPr="002E1F80">
        <w:rPr>
          <w:lang w:eastAsia="zh-CN"/>
        </w:rPr>
        <w:t>相关</w:t>
      </w:r>
      <w:r w:rsidRPr="002E1F80">
        <w:rPr>
          <w:rFonts w:hint="eastAsia"/>
          <w:lang w:eastAsia="zh-CN"/>
        </w:rPr>
        <w:t>库</w:t>
      </w:r>
      <w:r>
        <w:rPr>
          <w:lang w:eastAsia="zh-CN"/>
        </w:rPr>
        <w:t>：</w:t>
      </w:r>
    </w:p>
    <w:p w14:paraId="2833942E" w14:textId="77777777" w:rsidR="00705661" w:rsidRDefault="00705661" w:rsidP="002E1F80">
      <w:pPr>
        <w:rPr>
          <w:rFonts w:hint="eastAsia"/>
          <w:lang w:eastAsia="zh-CN"/>
        </w:rPr>
      </w:pPr>
      <w:r>
        <w:rPr>
          <w:lang w:eastAsia="zh-CN"/>
        </w:rPr>
        <w:t>jieba 0.42+</w:t>
      </w:r>
    </w:p>
    <w:p w14:paraId="5DC86CF8" w14:textId="77777777" w:rsidR="00705661" w:rsidRDefault="00705661" w:rsidP="002E1F80">
      <w:pPr>
        <w:rPr>
          <w:rFonts w:hint="eastAsia"/>
          <w:lang w:eastAsia="zh-CN"/>
        </w:rPr>
      </w:pPr>
      <w:r>
        <w:rPr>
          <w:lang w:eastAsia="zh-CN"/>
        </w:rPr>
        <w:t>hanlp 2.1+</w:t>
      </w:r>
    </w:p>
    <w:p w14:paraId="6D095223" w14:textId="77777777" w:rsidR="00705661" w:rsidRDefault="00705661" w:rsidP="002E1F80">
      <w:pPr>
        <w:rPr>
          <w:rFonts w:hint="eastAsia"/>
          <w:lang w:eastAsia="zh-CN"/>
        </w:rPr>
      </w:pPr>
      <w:r>
        <w:rPr>
          <w:lang w:eastAsia="zh-CN"/>
        </w:rPr>
        <w:t>transformers 4.30.0+</w:t>
      </w:r>
    </w:p>
    <w:p w14:paraId="19A10613" w14:textId="77777777" w:rsidR="00705661" w:rsidRDefault="00705661" w:rsidP="002E1F80">
      <w:pPr>
        <w:rPr>
          <w:rFonts w:hint="eastAsia"/>
          <w:lang w:eastAsia="zh-CN"/>
        </w:rPr>
      </w:pPr>
      <w:r>
        <w:rPr>
          <w:lang w:eastAsia="zh-CN"/>
        </w:rPr>
        <w:t>torch 2.0.0+</w:t>
      </w:r>
    </w:p>
    <w:p w14:paraId="5172B608" w14:textId="77777777" w:rsidR="00705661" w:rsidRDefault="00705661" w:rsidP="002E1F80">
      <w:pPr>
        <w:rPr>
          <w:rFonts w:hint="eastAsia"/>
          <w:lang w:eastAsia="zh-CN"/>
        </w:rPr>
      </w:pPr>
      <w:r>
        <w:rPr>
          <w:lang w:eastAsia="zh-CN"/>
        </w:rPr>
        <w:t>sklearn-crfsuite 0.3.6+</w:t>
      </w:r>
    </w:p>
    <w:p w14:paraId="38BE3469" w14:textId="77777777" w:rsidR="00705661" w:rsidRDefault="00705661" w:rsidP="002E1F80">
      <w:pPr>
        <w:rPr>
          <w:rFonts w:hint="eastAsia"/>
          <w:lang w:eastAsia="zh-CN"/>
        </w:rPr>
      </w:pPr>
      <w:r>
        <w:rPr>
          <w:lang w:eastAsia="zh-CN"/>
        </w:rPr>
        <w:t>seqeval 1.2.2+</w:t>
      </w:r>
    </w:p>
    <w:p w14:paraId="73ED825F" w14:textId="77777777" w:rsidR="00705661" w:rsidRDefault="00705661" w:rsidP="002E1F80">
      <w:pPr>
        <w:rPr>
          <w:rFonts w:hint="eastAsia"/>
          <w:lang w:eastAsia="zh-CN"/>
        </w:rPr>
      </w:pPr>
      <w:r>
        <w:rPr>
          <w:lang w:eastAsia="zh-CN"/>
        </w:rPr>
        <w:t>matplotlib 3.4+</w:t>
      </w:r>
    </w:p>
    <w:p w14:paraId="79AF7BBB" w14:textId="77777777" w:rsidR="00705661" w:rsidRDefault="00705661" w:rsidP="002E1F80">
      <w:pPr>
        <w:rPr>
          <w:rFonts w:hint="eastAsia"/>
          <w:lang w:eastAsia="zh-CN"/>
        </w:rPr>
      </w:pPr>
      <w:r>
        <w:rPr>
          <w:lang w:eastAsia="zh-CN"/>
        </w:rPr>
        <w:t>pandas 1.3+</w:t>
      </w:r>
    </w:p>
    <w:p w14:paraId="57FBFD7E" w14:textId="77777777" w:rsidR="002A465C" w:rsidRDefault="002A465C" w:rsidP="002A465C">
      <w:pPr>
        <w:pStyle w:val="31"/>
        <w:spacing w:before="270" w:after="120"/>
        <w:rPr>
          <w:rFonts w:ascii="宋体" w:hAnsi="宋体" w:hint="eastAsia"/>
          <w:szCs w:val="28"/>
          <w:lang w:eastAsia="zh-CN"/>
        </w:rPr>
      </w:pPr>
      <w:r>
        <w:rPr>
          <w:szCs w:val="28"/>
        </w:rPr>
        <w:t xml:space="preserve">3.2 </w:t>
      </w:r>
      <w:r>
        <w:rPr>
          <w:szCs w:val="28"/>
        </w:rPr>
        <w:t>数据集与语料处理</w:t>
      </w:r>
    </w:p>
    <w:p w14:paraId="7938A13D" w14:textId="77777777" w:rsidR="002A465C" w:rsidRDefault="002A465C" w:rsidP="002A465C">
      <w:pPr>
        <w:numPr>
          <w:ilvl w:val="0"/>
          <w:numId w:val="11"/>
        </w:numPr>
        <w:spacing w:before="30" w:after="30" w:line="240" w:lineRule="auto"/>
        <w:ind w:left="960"/>
        <w:rPr>
          <w:rFonts w:hint="eastAsia"/>
          <w:szCs w:val="24"/>
        </w:rPr>
      </w:pPr>
      <w:r>
        <w:t>数据集来源与规模</w:t>
      </w:r>
    </w:p>
    <w:p w14:paraId="0C8E9288" w14:textId="77777777" w:rsidR="002A465C" w:rsidRDefault="002A465C" w:rsidP="002A465C">
      <w:pPr>
        <w:pStyle w:val="nested"/>
        <w:numPr>
          <w:ilvl w:val="0"/>
          <w:numId w:val="12"/>
        </w:numPr>
        <w:spacing w:before="30" w:beforeAutospacing="0" w:after="30" w:afterAutospacing="0"/>
        <w:ind w:left="1200"/>
        <w:rPr>
          <w:rFonts w:hint="eastAsia"/>
        </w:rPr>
      </w:pPr>
      <w:r>
        <w:t>基于分词任务的数据：可选用中文分词标准数据集（如</w:t>
      </w:r>
      <w:r>
        <w:rPr>
          <w:rStyle w:val="markdown-inline-code"/>
          <w:rFonts w:ascii="Consolas" w:hAnsi="Consolas"/>
          <w:sz w:val="22"/>
          <w:szCs w:val="22"/>
        </w:rPr>
        <w:t>PKU</w:t>
      </w:r>
      <w:r>
        <w:t>、</w:t>
      </w:r>
      <w:r>
        <w:rPr>
          <w:rStyle w:val="markdown-inline-code"/>
          <w:rFonts w:ascii="Consolas" w:hAnsi="Consolas"/>
          <w:sz w:val="22"/>
          <w:szCs w:val="22"/>
        </w:rPr>
        <w:t>MSR</w:t>
      </w:r>
      <w:r>
        <w:t>分词语料，或人民日报分词语料）。规模通常为数十万到百万字级别，覆盖新闻、百科等体裁。</w:t>
      </w:r>
    </w:p>
    <w:p w14:paraId="54981823" w14:textId="77777777" w:rsidR="002A465C" w:rsidRDefault="002A465C" w:rsidP="002A465C">
      <w:pPr>
        <w:pStyle w:val="nested"/>
        <w:numPr>
          <w:ilvl w:val="0"/>
          <w:numId w:val="13"/>
        </w:numPr>
        <w:spacing w:before="30" w:beforeAutospacing="0" w:after="30" w:afterAutospacing="0"/>
        <w:ind w:left="1200"/>
        <w:rPr>
          <w:rFonts w:hint="eastAsia"/>
        </w:rPr>
      </w:pPr>
      <w:r>
        <w:t>命名实体识别数据：可选</w:t>
      </w:r>
      <w:r>
        <w:rPr>
          <w:rStyle w:val="markdown-inline-code"/>
          <w:rFonts w:ascii="Consolas" w:hAnsi="Consolas"/>
          <w:sz w:val="22"/>
          <w:szCs w:val="22"/>
        </w:rPr>
        <w:t>MSRA NER</w:t>
      </w:r>
      <w:r>
        <w:t>中文数据集，标注人名、地名、机构名等实体，规模约数万句。</w:t>
      </w:r>
    </w:p>
    <w:p w14:paraId="69E2E169" w14:textId="77777777" w:rsidR="002A465C" w:rsidRDefault="002A465C" w:rsidP="002A465C">
      <w:pPr>
        <w:pStyle w:val="nested"/>
        <w:numPr>
          <w:ilvl w:val="0"/>
          <w:numId w:val="14"/>
        </w:numPr>
        <w:spacing w:before="30" w:beforeAutospacing="0" w:after="30" w:afterAutospacing="0"/>
        <w:ind w:left="1200"/>
        <w:rPr>
          <w:rFonts w:hint="eastAsia"/>
        </w:rPr>
      </w:pPr>
      <w:r>
        <w:t>本实验示例：脚本内置了小型演示语句，并支持从本地文件加载语料（如用于HMM训练的已分词语料）。此外调用</w:t>
      </w:r>
      <w:r>
        <w:rPr>
          <w:rStyle w:val="markdown-inline-code"/>
          <w:rFonts w:ascii="Consolas" w:hAnsi="Consolas"/>
          <w:sz w:val="22"/>
          <w:szCs w:val="22"/>
        </w:rPr>
        <w:t>jieba</w:t>
      </w:r>
      <w:r>
        <w:t>、</w:t>
      </w:r>
      <w:r>
        <w:rPr>
          <w:rStyle w:val="markdown-inline-code"/>
          <w:rFonts w:ascii="Consolas" w:hAnsi="Consolas"/>
          <w:sz w:val="22"/>
          <w:szCs w:val="22"/>
        </w:rPr>
        <w:t>HanLP</w:t>
      </w:r>
      <w:r>
        <w:t>与预训练</w:t>
      </w:r>
      <w:r>
        <w:rPr>
          <w:rStyle w:val="markdown-inline-code"/>
          <w:rFonts w:ascii="Consolas" w:hAnsi="Consolas"/>
          <w:sz w:val="22"/>
          <w:szCs w:val="22"/>
        </w:rPr>
        <w:t>BERT</w:t>
      </w:r>
      <w:r>
        <w:t>相关模型作为对比。</w:t>
      </w:r>
    </w:p>
    <w:p w14:paraId="373CE2B3" w14:textId="77777777" w:rsidR="002A465C" w:rsidRDefault="002A465C" w:rsidP="002A465C">
      <w:pPr>
        <w:pStyle w:val="31"/>
      </w:pPr>
      <w:r>
        <w:t xml:space="preserve">3.3 </w:t>
      </w:r>
      <w:r>
        <w:t>模型训练</w:t>
      </w:r>
    </w:p>
    <w:p w14:paraId="35D1BDF3" w14:textId="77777777" w:rsidR="002A465C" w:rsidRDefault="002A465C" w:rsidP="002A465C">
      <w:pPr>
        <w:numPr>
          <w:ilvl w:val="0"/>
          <w:numId w:val="29"/>
        </w:numPr>
        <w:spacing w:before="30" w:after="30" w:line="240" w:lineRule="auto"/>
        <w:ind w:left="960"/>
        <w:rPr>
          <w:rFonts w:hint="eastAsia"/>
          <w:szCs w:val="24"/>
          <w:lang w:eastAsia="zh-CN"/>
        </w:rPr>
      </w:pPr>
      <w:r>
        <w:rPr>
          <w:lang w:eastAsia="zh-CN"/>
        </w:rPr>
        <w:t>规则/词典方法（FMM、BMM）</w:t>
      </w:r>
    </w:p>
    <w:p w14:paraId="4A70F3B6" w14:textId="77777777" w:rsidR="002A465C" w:rsidRDefault="002A465C" w:rsidP="002A465C">
      <w:pPr>
        <w:pStyle w:val="nested"/>
        <w:numPr>
          <w:ilvl w:val="0"/>
          <w:numId w:val="30"/>
        </w:numPr>
        <w:spacing w:before="30" w:beforeAutospacing="0" w:after="30" w:afterAutospacing="0"/>
        <w:ind w:left="1200"/>
        <w:rPr>
          <w:rFonts w:hint="eastAsia"/>
        </w:rPr>
      </w:pPr>
      <w:r>
        <w:t>无需训练，仅需词典与最大词长参数</w:t>
      </w:r>
      <w:r>
        <w:rPr>
          <w:rStyle w:val="markdown-inline-code"/>
          <w:rFonts w:ascii="Consolas" w:hAnsi="Consolas"/>
          <w:sz w:val="22"/>
          <w:szCs w:val="22"/>
        </w:rPr>
        <w:t>max_word_len</w:t>
      </w:r>
      <w:r>
        <w:t>（默认5）。BIMM为FMM与BMM的启发式融合。</w:t>
      </w:r>
    </w:p>
    <w:p w14:paraId="6A425E30" w14:textId="77777777" w:rsidR="002A465C" w:rsidRDefault="002A465C" w:rsidP="002A465C">
      <w:pPr>
        <w:numPr>
          <w:ilvl w:val="0"/>
          <w:numId w:val="31"/>
        </w:numPr>
        <w:spacing w:before="30" w:after="30" w:line="240" w:lineRule="auto"/>
        <w:ind w:left="960"/>
        <w:rPr>
          <w:rFonts w:hint="eastAsia"/>
          <w:lang w:eastAsia="zh-CN"/>
        </w:rPr>
      </w:pPr>
      <w:r>
        <w:rPr>
          <w:lang w:eastAsia="zh-CN"/>
        </w:rPr>
        <w:t>统计模型（HMM分词）</w:t>
      </w:r>
    </w:p>
    <w:p w14:paraId="0F2445CF" w14:textId="77777777" w:rsidR="002A465C" w:rsidRDefault="002A465C" w:rsidP="002A465C">
      <w:pPr>
        <w:pStyle w:val="nested"/>
        <w:numPr>
          <w:ilvl w:val="0"/>
          <w:numId w:val="32"/>
        </w:numPr>
        <w:spacing w:before="30" w:beforeAutospacing="0" w:after="30" w:afterAutospacing="0"/>
        <w:ind w:left="1200"/>
        <w:rPr>
          <w:rFonts w:hint="eastAsia"/>
        </w:rPr>
      </w:pPr>
      <w:r>
        <w:t>训练数据：已分词语料（空格分词）。</w:t>
      </w:r>
    </w:p>
    <w:p w14:paraId="7D96DF07" w14:textId="77777777" w:rsidR="002A465C" w:rsidRDefault="002A465C" w:rsidP="002A465C">
      <w:pPr>
        <w:pStyle w:val="nested"/>
        <w:numPr>
          <w:ilvl w:val="0"/>
          <w:numId w:val="33"/>
        </w:numPr>
        <w:spacing w:before="30" w:beforeAutospacing="0" w:after="30" w:afterAutospacing="0"/>
        <w:ind w:left="1200"/>
        <w:rPr>
          <w:rFonts w:hint="eastAsia"/>
        </w:rPr>
      </w:pPr>
      <w:r>
        <w:t>参数估计：</w:t>
      </w:r>
    </w:p>
    <w:p w14:paraId="1FF6FEAA" w14:textId="77777777" w:rsidR="002A465C" w:rsidRDefault="002A465C" w:rsidP="002A465C">
      <w:pPr>
        <w:pStyle w:val="nested"/>
        <w:numPr>
          <w:ilvl w:val="0"/>
          <w:numId w:val="34"/>
        </w:numPr>
        <w:spacing w:before="30" w:beforeAutospacing="0" w:after="30" w:afterAutospacing="0"/>
        <w:ind w:left="1440"/>
        <w:rPr>
          <w:rFonts w:hint="eastAsia"/>
        </w:rPr>
      </w:pPr>
      <w:r>
        <w:t>初始概率</w:t>
      </w:r>
      <w:r>
        <w:rPr>
          <w:rStyle w:val="markdown-inline-code"/>
          <w:rFonts w:ascii="Consolas" w:hAnsi="Consolas"/>
          <w:sz w:val="22"/>
          <w:szCs w:val="22"/>
        </w:rPr>
        <w:t>pi</w:t>
      </w:r>
      <w:r>
        <w:t>、转移矩阵</w:t>
      </w:r>
      <w:r>
        <w:rPr>
          <w:rStyle w:val="markdown-inline-code"/>
          <w:rFonts w:ascii="Consolas" w:hAnsi="Consolas"/>
          <w:sz w:val="22"/>
          <w:szCs w:val="22"/>
        </w:rPr>
        <w:t>A</w:t>
      </w:r>
      <w:r>
        <w:t>、发射矩阵</w:t>
      </w:r>
      <w:r>
        <w:rPr>
          <w:rStyle w:val="markdown-inline-code"/>
          <w:rFonts w:ascii="Consolas" w:hAnsi="Consolas"/>
          <w:sz w:val="22"/>
          <w:szCs w:val="22"/>
        </w:rPr>
        <w:t>B</w:t>
      </w:r>
      <w:r>
        <w:t>，按频次最大似然估计；</w:t>
      </w:r>
    </w:p>
    <w:p w14:paraId="6194819E" w14:textId="77777777" w:rsidR="002A465C" w:rsidRDefault="002A465C" w:rsidP="002A465C">
      <w:pPr>
        <w:pStyle w:val="nested"/>
        <w:numPr>
          <w:ilvl w:val="0"/>
          <w:numId w:val="35"/>
        </w:numPr>
        <w:spacing w:before="30" w:beforeAutospacing="0" w:after="30" w:afterAutospacing="0"/>
        <w:ind w:left="1440"/>
        <w:rPr>
          <w:rFonts w:hint="eastAsia"/>
        </w:rPr>
      </w:pPr>
      <w:r>
        <w:lastRenderedPageBreak/>
        <w:t>建议引入平滑（如加1/加α）避免零概率（脚本示例为演示版，可按需要加平滑）。</w:t>
      </w:r>
    </w:p>
    <w:p w14:paraId="193D7DA4" w14:textId="77777777" w:rsidR="002A465C" w:rsidRDefault="002A465C" w:rsidP="002A465C">
      <w:pPr>
        <w:pStyle w:val="nested"/>
        <w:numPr>
          <w:ilvl w:val="0"/>
          <w:numId w:val="36"/>
        </w:numPr>
        <w:spacing w:before="30" w:beforeAutospacing="0" w:after="30" w:afterAutospacing="0"/>
        <w:ind w:left="1200"/>
        <w:rPr>
          <w:rFonts w:hint="eastAsia"/>
        </w:rPr>
      </w:pPr>
      <w:r>
        <w:t>训练流程：遍历语料统计BMES状态频次、转移和发射计数→归一化为概率。</w:t>
      </w:r>
    </w:p>
    <w:p w14:paraId="6709BDFD" w14:textId="77777777" w:rsidR="002A465C" w:rsidRDefault="002A465C" w:rsidP="002A465C">
      <w:pPr>
        <w:pStyle w:val="nested"/>
        <w:numPr>
          <w:ilvl w:val="0"/>
          <w:numId w:val="37"/>
        </w:numPr>
        <w:spacing w:before="30" w:beforeAutospacing="0" w:after="30" w:afterAutospacing="0"/>
        <w:ind w:left="1200"/>
        <w:rPr>
          <w:rFonts w:hint="eastAsia"/>
        </w:rPr>
      </w:pPr>
      <w:r>
        <w:t>解码：Viterbi 动态规划获得最优BMES标签序列并还原词切分。</w:t>
      </w:r>
    </w:p>
    <w:p w14:paraId="7BCA82B3" w14:textId="77777777" w:rsidR="002A465C" w:rsidRDefault="002A465C" w:rsidP="002A465C">
      <w:pPr>
        <w:pStyle w:val="nested"/>
        <w:numPr>
          <w:ilvl w:val="0"/>
          <w:numId w:val="38"/>
        </w:numPr>
        <w:spacing w:before="30" w:beforeAutospacing="0" w:after="30" w:afterAutospacing="0"/>
        <w:ind w:left="1200"/>
        <w:rPr>
          <w:rFonts w:hint="eastAsia"/>
        </w:rPr>
      </w:pPr>
      <w:r>
        <w:t>关键超参：平滑系数α（可选）、OOV发射回退值（如1e-10）。</w:t>
      </w:r>
    </w:p>
    <w:p w14:paraId="23050D88" w14:textId="77777777" w:rsidR="002A465C" w:rsidRDefault="002A465C" w:rsidP="002A465C">
      <w:pPr>
        <w:numPr>
          <w:ilvl w:val="0"/>
          <w:numId w:val="39"/>
        </w:numPr>
        <w:spacing w:before="30" w:after="30" w:line="240" w:lineRule="auto"/>
        <w:ind w:left="960"/>
        <w:rPr>
          <w:rFonts w:hint="eastAsia"/>
          <w:lang w:eastAsia="zh-CN"/>
        </w:rPr>
      </w:pPr>
      <w:r>
        <w:rPr>
          <w:lang w:eastAsia="zh-CN"/>
        </w:rPr>
        <w:t>条件随机场（CRF分词）</w:t>
      </w:r>
    </w:p>
    <w:p w14:paraId="13E4E1AB" w14:textId="77777777" w:rsidR="002A465C" w:rsidRDefault="002A465C" w:rsidP="002A465C">
      <w:pPr>
        <w:pStyle w:val="nested"/>
        <w:numPr>
          <w:ilvl w:val="0"/>
          <w:numId w:val="40"/>
        </w:numPr>
        <w:spacing w:before="30" w:beforeAutospacing="0" w:after="30" w:afterAutospacing="0"/>
        <w:ind w:left="1200"/>
        <w:rPr>
          <w:rFonts w:hint="eastAsia"/>
        </w:rPr>
      </w:pPr>
      <w:r>
        <w:t>训练数据：将词序列转为BMES序列标注，按字符切分，抽取上下文特征。</w:t>
      </w:r>
    </w:p>
    <w:p w14:paraId="4EB206A1" w14:textId="77777777" w:rsidR="002A465C" w:rsidRDefault="002A465C" w:rsidP="002A465C">
      <w:pPr>
        <w:pStyle w:val="nested"/>
        <w:numPr>
          <w:ilvl w:val="0"/>
          <w:numId w:val="41"/>
        </w:numPr>
        <w:spacing w:before="30" w:beforeAutospacing="0" w:after="30" w:afterAutospacing="0"/>
        <w:ind w:left="1200"/>
        <w:rPr>
          <w:rFonts w:hint="eastAsia"/>
        </w:rPr>
      </w:pPr>
      <w:r>
        <w:t>模型与超参（示例脚本）：</w:t>
      </w:r>
    </w:p>
    <w:p w14:paraId="1EB54075" w14:textId="77777777" w:rsidR="002A465C" w:rsidRDefault="002A465C" w:rsidP="002A465C">
      <w:pPr>
        <w:pStyle w:val="nested"/>
        <w:numPr>
          <w:ilvl w:val="0"/>
          <w:numId w:val="42"/>
        </w:numPr>
        <w:spacing w:before="30" w:beforeAutospacing="0" w:after="30" w:afterAutospacing="0"/>
        <w:ind w:left="1440"/>
        <w:rPr>
          <w:rFonts w:hint="eastAsia"/>
        </w:rPr>
      </w:pPr>
      <w:r>
        <w:rPr>
          <w:rStyle w:val="markdown-inline-code"/>
          <w:rFonts w:ascii="Consolas" w:hAnsi="Consolas"/>
          <w:sz w:val="22"/>
          <w:szCs w:val="22"/>
        </w:rPr>
        <w:t>algorithm='lbfgs'</w:t>
      </w:r>
      <w:r>
        <w:t>，</w:t>
      </w:r>
      <w:r>
        <w:rPr>
          <w:rStyle w:val="markdown-inline-code"/>
          <w:rFonts w:ascii="Consolas" w:hAnsi="Consolas"/>
          <w:sz w:val="22"/>
          <w:szCs w:val="22"/>
        </w:rPr>
        <w:t>c1=0.1</w:t>
      </w:r>
      <w:r>
        <w:t>，</w:t>
      </w:r>
      <w:r>
        <w:rPr>
          <w:rStyle w:val="markdown-inline-code"/>
          <w:rFonts w:ascii="Consolas" w:hAnsi="Consolas"/>
          <w:sz w:val="22"/>
          <w:szCs w:val="22"/>
        </w:rPr>
        <w:t>c2=0.1</w:t>
      </w:r>
      <w:r>
        <w:t>，</w:t>
      </w:r>
      <w:r>
        <w:rPr>
          <w:rStyle w:val="markdown-inline-code"/>
          <w:rFonts w:ascii="Consolas" w:hAnsi="Consolas"/>
          <w:sz w:val="22"/>
          <w:szCs w:val="22"/>
        </w:rPr>
        <w:t>max_iterations=100</w:t>
      </w:r>
      <w:r>
        <w:t>，</w:t>
      </w:r>
      <w:r>
        <w:rPr>
          <w:rStyle w:val="markdown-inline-code"/>
          <w:rFonts w:ascii="Consolas" w:hAnsi="Consolas"/>
          <w:sz w:val="22"/>
          <w:szCs w:val="22"/>
        </w:rPr>
        <w:t>all_possible_transitions=True</w:t>
      </w:r>
      <w:r>
        <w:t>。</w:t>
      </w:r>
    </w:p>
    <w:p w14:paraId="2A76868C" w14:textId="77777777" w:rsidR="002A465C" w:rsidRDefault="002A465C" w:rsidP="002A465C">
      <w:pPr>
        <w:pStyle w:val="nested"/>
        <w:numPr>
          <w:ilvl w:val="0"/>
          <w:numId w:val="43"/>
        </w:numPr>
        <w:spacing w:before="30" w:beforeAutospacing="0" w:after="30" w:afterAutospacing="0"/>
        <w:ind w:left="1440"/>
        <w:rPr>
          <w:rFonts w:hint="eastAsia"/>
        </w:rPr>
      </w:pPr>
      <w:r>
        <w:rPr>
          <w:rStyle w:val="markdown-inline-code"/>
          <w:rFonts w:ascii="Consolas" w:hAnsi="Consolas"/>
          <w:sz w:val="22"/>
          <w:szCs w:val="22"/>
        </w:rPr>
        <w:t>c1/c2</w:t>
      </w:r>
      <w:r>
        <w:t>为L1/L2正则强度，影响泛化与稀疏性；迭代轮数适度增大可提升收敛。</w:t>
      </w:r>
    </w:p>
    <w:p w14:paraId="2F4FE767" w14:textId="77777777" w:rsidR="002A465C" w:rsidRDefault="002A465C" w:rsidP="002A465C">
      <w:pPr>
        <w:pStyle w:val="31"/>
        <w:spacing w:before="270" w:after="120"/>
        <w:rPr>
          <w:szCs w:val="28"/>
        </w:rPr>
      </w:pPr>
      <w:r>
        <w:rPr>
          <w:szCs w:val="28"/>
        </w:rPr>
        <w:t xml:space="preserve">3.4 </w:t>
      </w:r>
      <w:r>
        <w:rPr>
          <w:szCs w:val="28"/>
        </w:rPr>
        <w:t>模型测试与评估</w:t>
      </w:r>
    </w:p>
    <w:p w14:paraId="276D1829" w14:textId="77777777" w:rsidR="002A465C" w:rsidRDefault="002A465C" w:rsidP="002A465C">
      <w:pPr>
        <w:numPr>
          <w:ilvl w:val="0"/>
          <w:numId w:val="54"/>
        </w:numPr>
        <w:spacing w:before="30" w:after="30" w:line="240" w:lineRule="auto"/>
        <w:ind w:left="960"/>
        <w:rPr>
          <w:rFonts w:hint="eastAsia"/>
          <w:szCs w:val="24"/>
        </w:rPr>
      </w:pPr>
      <w:r>
        <w:t>测试方法</w:t>
      </w:r>
    </w:p>
    <w:p w14:paraId="1F44AA26" w14:textId="77777777" w:rsidR="002A465C" w:rsidRDefault="002A465C" w:rsidP="002A465C">
      <w:pPr>
        <w:pStyle w:val="nested"/>
        <w:numPr>
          <w:ilvl w:val="0"/>
          <w:numId w:val="55"/>
        </w:numPr>
        <w:spacing w:before="30" w:beforeAutospacing="0" w:after="30" w:afterAutospacing="0"/>
        <w:ind w:left="1200"/>
        <w:rPr>
          <w:rFonts w:hint="eastAsia"/>
        </w:rPr>
      </w:pPr>
      <w:r>
        <w:t>数据划分：训练/验证/测试（如8/1/1），避免数据泄漏；</w:t>
      </w:r>
    </w:p>
    <w:p w14:paraId="284031B2" w14:textId="77777777" w:rsidR="002A465C" w:rsidRDefault="002A465C" w:rsidP="002A465C">
      <w:pPr>
        <w:pStyle w:val="nested"/>
        <w:numPr>
          <w:ilvl w:val="0"/>
          <w:numId w:val="56"/>
        </w:numPr>
        <w:spacing w:before="30" w:beforeAutospacing="0" w:after="30" w:afterAutospacing="0"/>
        <w:ind w:left="1200"/>
        <w:rPr>
          <w:rFonts w:hint="eastAsia"/>
        </w:rPr>
      </w:pPr>
      <w:r>
        <w:t>分词评测：按“词边界”一致性评估，将预测词集合与标准词集合比较；</w:t>
      </w:r>
    </w:p>
    <w:p w14:paraId="41BF54DA" w14:textId="77777777" w:rsidR="002A465C" w:rsidRDefault="002A465C" w:rsidP="002A465C">
      <w:pPr>
        <w:pStyle w:val="nested"/>
        <w:numPr>
          <w:ilvl w:val="0"/>
          <w:numId w:val="57"/>
        </w:numPr>
        <w:spacing w:before="30" w:beforeAutospacing="0" w:after="30" w:afterAutospacing="0"/>
        <w:ind w:left="1200"/>
        <w:rPr>
          <w:rFonts w:hint="eastAsia"/>
        </w:rPr>
      </w:pPr>
      <w:r>
        <w:t>NER评测：按实体级别（span级）的精确率、召回率、F1（使用BIO/BMES一致标签体系）。</w:t>
      </w:r>
    </w:p>
    <w:p w14:paraId="57DE134C" w14:textId="3E4A0255" w:rsidR="002A465C" w:rsidRDefault="002A465C" w:rsidP="002A465C">
      <w:pPr>
        <w:numPr>
          <w:ilvl w:val="0"/>
          <w:numId w:val="66"/>
        </w:numPr>
        <w:spacing w:before="30" w:after="30" w:line="240" w:lineRule="auto"/>
        <w:ind w:left="960"/>
        <w:rPr>
          <w:rFonts w:hint="eastAsia"/>
          <w:lang w:eastAsia="zh-CN"/>
        </w:rPr>
      </w:pPr>
      <w:r>
        <w:rPr>
          <w:lang w:eastAsia="zh-CN"/>
        </w:rPr>
        <w:t>实验观察与对比结论</w:t>
      </w:r>
    </w:p>
    <w:p w14:paraId="7D971FB9" w14:textId="77777777" w:rsidR="002A465C" w:rsidRDefault="002A465C" w:rsidP="002A465C">
      <w:pPr>
        <w:pStyle w:val="nested"/>
        <w:numPr>
          <w:ilvl w:val="0"/>
          <w:numId w:val="67"/>
        </w:numPr>
        <w:spacing w:before="30" w:beforeAutospacing="0" w:after="30" w:afterAutospacing="0"/>
        <w:ind w:left="1200"/>
        <w:rPr>
          <w:rFonts w:hint="eastAsia"/>
        </w:rPr>
      </w:pPr>
      <w:r>
        <w:t>FMM/BMM：实现简单、速度快；对词典质量依赖强，新词/OOV敏感；BIMM通常优于单向匹配。</w:t>
      </w:r>
    </w:p>
    <w:p w14:paraId="29A90999" w14:textId="77777777" w:rsidR="002A465C" w:rsidRDefault="002A465C" w:rsidP="002A465C">
      <w:pPr>
        <w:pStyle w:val="nested"/>
        <w:numPr>
          <w:ilvl w:val="0"/>
          <w:numId w:val="68"/>
        </w:numPr>
        <w:spacing w:before="30" w:beforeAutospacing="0" w:after="30" w:afterAutospacing="0"/>
        <w:ind w:left="1200"/>
        <w:rPr>
          <w:rFonts w:hint="eastAsia"/>
        </w:rPr>
      </w:pPr>
      <w:r>
        <w:t>HMM：能捕捉序列依赖，较词典法鲁棒；若无充足语料与平滑，性能有限。</w:t>
      </w:r>
    </w:p>
    <w:p w14:paraId="54E20321" w14:textId="77777777" w:rsidR="002A465C" w:rsidRDefault="002A465C" w:rsidP="002A465C">
      <w:pPr>
        <w:pStyle w:val="nested"/>
        <w:numPr>
          <w:ilvl w:val="0"/>
          <w:numId w:val="69"/>
        </w:numPr>
        <w:spacing w:before="30" w:beforeAutospacing="0" w:after="30" w:afterAutospacing="0"/>
        <w:ind w:left="1200"/>
        <w:rPr>
          <w:rFonts w:hint="eastAsia"/>
        </w:rPr>
      </w:pPr>
      <w:r>
        <w:t>CRF：借助特征工程效果较好；需要标注数据与合理正则。</w:t>
      </w:r>
    </w:p>
    <w:p w14:paraId="7D9EECF0" w14:textId="77777777" w:rsidR="002A465C" w:rsidRDefault="002A465C" w:rsidP="002A465C">
      <w:pPr>
        <w:pStyle w:val="nested"/>
        <w:numPr>
          <w:ilvl w:val="0"/>
          <w:numId w:val="70"/>
        </w:numPr>
        <w:spacing w:before="30" w:beforeAutospacing="0" w:after="30" w:afterAutospacing="0"/>
        <w:ind w:left="1200"/>
        <w:rPr>
          <w:rFonts w:hint="eastAsia"/>
        </w:rPr>
      </w:pPr>
      <w:r>
        <w:t>预训练（jieba/HanLP/BERT系）：泛化较强，通常表现最佳；但依赖网络/模型资源，BERT需要微调以达最优。</w:t>
      </w:r>
    </w:p>
    <w:p w14:paraId="67CAFEED" w14:textId="77777777" w:rsidR="00705661" w:rsidRDefault="00705661" w:rsidP="00705661">
      <w:pPr>
        <w:rPr>
          <w:rFonts w:hint="eastAsia"/>
          <w:lang w:eastAsia="zh-CN"/>
        </w:rPr>
      </w:pPr>
    </w:p>
    <w:p w14:paraId="31530967" w14:textId="77777777" w:rsidR="00705661" w:rsidRDefault="00705661" w:rsidP="00705661">
      <w:pPr>
        <w:rPr>
          <w:rFonts w:hint="eastAsia"/>
          <w:lang w:eastAsia="zh-CN"/>
        </w:rPr>
      </w:pPr>
    </w:p>
    <w:p w14:paraId="599C74B5" w14:textId="77777777" w:rsidR="00705661" w:rsidRDefault="00705661" w:rsidP="002A465C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四、系统演示与分析</w:t>
      </w:r>
    </w:p>
    <w:p w14:paraId="530924C0" w14:textId="0E884D8D" w:rsidR="002A465C" w:rsidRDefault="0093187F" w:rsidP="0093187F">
      <w:pPr>
        <w:pStyle w:val="31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lang w:eastAsia="zh-CN"/>
        </w:rPr>
        <w:t>基于词典的分词算法实现</w:t>
      </w:r>
    </w:p>
    <w:p w14:paraId="5A9D2FEA" w14:textId="12302B25" w:rsidR="0093187F" w:rsidRPr="0093187F" w:rsidRDefault="005C2E34" w:rsidP="005C2E34">
      <w:pPr>
        <w:pStyle w:val="31"/>
        <w:rPr>
          <w:lang w:eastAsia="zh-CN"/>
        </w:rPr>
      </w:pPr>
      <w:r>
        <w:rPr>
          <w:rFonts w:hint="eastAsia"/>
          <w:lang w:eastAsia="zh-CN"/>
        </w:rPr>
        <w:t>FMM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BMM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BIMM</w:t>
      </w:r>
      <w:r>
        <w:rPr>
          <w:rFonts w:hint="eastAsia"/>
          <w:lang w:eastAsia="zh-CN"/>
        </w:rPr>
        <w:t>分词算法实验</w:t>
      </w:r>
    </w:p>
    <w:p w14:paraId="5039EBFA" w14:textId="603D6CDC" w:rsidR="00705661" w:rsidRDefault="009517FD" w:rsidP="00705661">
      <w:pPr>
        <w:rPr>
          <w:rFonts w:hint="eastAsia"/>
          <w:lang w:eastAsia="zh-CN"/>
        </w:rPr>
      </w:pPr>
      <w:r w:rsidRPr="009517FD">
        <w:rPr>
          <w:noProof/>
          <w:lang w:eastAsia="zh-CN"/>
        </w:rPr>
        <w:drawing>
          <wp:inline distT="0" distB="0" distL="0" distR="0" wp14:anchorId="2F8628A9" wp14:editId="3383B9F2">
            <wp:extent cx="5486400" cy="3798570"/>
            <wp:effectExtent l="0" t="0" r="0" b="0"/>
            <wp:docPr id="23524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6D11" w14:textId="296A939C" w:rsidR="005C2E34" w:rsidRDefault="005C2E34" w:rsidP="005C2E34">
      <w:pPr>
        <w:jc w:val="center"/>
        <w:rPr>
          <w:rFonts w:hint="eastAsia"/>
          <w:b/>
          <w:bCs/>
          <w:lang w:eastAsia="zh-CN"/>
        </w:rPr>
      </w:pPr>
      <w:r w:rsidRPr="005C2E34">
        <w:rPr>
          <w:rFonts w:hint="eastAsia"/>
          <w:b/>
          <w:bCs/>
          <w:lang w:eastAsia="zh-CN"/>
        </w:rPr>
        <w:t>分词实验结果终端输出</w:t>
      </w:r>
    </w:p>
    <w:p w14:paraId="35680F4D" w14:textId="181FF364" w:rsidR="005C2E34" w:rsidRDefault="005C2E34" w:rsidP="005C2E34">
      <w:pPr>
        <w:pStyle w:val="3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统计分词方法</w:t>
      </w:r>
    </w:p>
    <w:p w14:paraId="3F4D78FD" w14:textId="5AF1E481" w:rsidR="0000151C" w:rsidRPr="009C7D20" w:rsidRDefault="009C7D20" w:rsidP="009C7D20">
      <w:pPr>
        <w:pStyle w:val="31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CRF</w:t>
      </w:r>
      <w:r>
        <w:rPr>
          <w:lang w:eastAsia="zh-CN"/>
        </w:rPr>
        <w:t>进行中文分词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>HMM</w:t>
      </w:r>
      <w:r>
        <w:rPr>
          <w:lang w:eastAsia="zh-CN"/>
        </w:rPr>
        <w:t>进行中文分词</w:t>
      </w:r>
      <w:r>
        <w:rPr>
          <w:rFonts w:hint="eastAsia"/>
          <w:lang w:eastAsia="zh-CN"/>
        </w:rPr>
        <w:t>的对比</w:t>
      </w:r>
    </w:p>
    <w:p w14:paraId="0E6693E0" w14:textId="61E49C29" w:rsidR="005C2E34" w:rsidRDefault="0000151C" w:rsidP="005C2E34">
      <w:pPr>
        <w:rPr>
          <w:rFonts w:hint="eastAsia"/>
          <w:lang w:eastAsia="zh-CN"/>
        </w:rPr>
      </w:pPr>
      <w:r w:rsidRPr="0000151C">
        <w:rPr>
          <w:noProof/>
          <w:lang w:eastAsia="zh-CN"/>
        </w:rPr>
        <w:drawing>
          <wp:inline distT="0" distB="0" distL="0" distR="0" wp14:anchorId="1A47BE11" wp14:editId="11EE82EB">
            <wp:extent cx="5486400" cy="800735"/>
            <wp:effectExtent l="0" t="0" r="0" b="0"/>
            <wp:docPr id="188004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3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95BA" w14:textId="0162D31F" w:rsidR="009C7D20" w:rsidRPr="009C7D20" w:rsidRDefault="009C7D20" w:rsidP="009C7D20">
      <w:pPr>
        <w:jc w:val="center"/>
        <w:rPr>
          <w:rFonts w:hint="eastAsia"/>
          <w:b/>
          <w:bCs/>
          <w:lang w:eastAsia="zh-CN"/>
        </w:rPr>
      </w:pPr>
      <w:r w:rsidRPr="009C7D20">
        <w:rPr>
          <w:b/>
          <w:bCs/>
          <w:lang w:eastAsia="zh-CN"/>
        </w:rPr>
        <w:t>CRF</w:t>
      </w:r>
      <w:r w:rsidRPr="009C7D20">
        <w:rPr>
          <w:rFonts w:hint="eastAsia"/>
          <w:b/>
          <w:bCs/>
          <w:lang w:eastAsia="zh-CN"/>
        </w:rPr>
        <w:t xml:space="preserve"> </w:t>
      </w:r>
      <w:r w:rsidRPr="009C7D20">
        <w:rPr>
          <w:b/>
          <w:bCs/>
          <w:lang w:eastAsia="zh-CN"/>
        </w:rPr>
        <w:t>HMM</w:t>
      </w:r>
      <w:r w:rsidRPr="009C7D20">
        <w:rPr>
          <w:rFonts w:hint="eastAsia"/>
          <w:b/>
          <w:bCs/>
          <w:lang w:eastAsia="zh-CN"/>
        </w:rPr>
        <w:t>运行结果图</w:t>
      </w:r>
    </w:p>
    <w:p w14:paraId="0F598263" w14:textId="40B457BC" w:rsidR="009C7D20" w:rsidRDefault="009C7D20" w:rsidP="009C7D20">
      <w:pPr>
        <w:pStyle w:val="31"/>
        <w:rPr>
          <w:lang w:eastAsia="zh-CN"/>
        </w:rPr>
      </w:pPr>
      <w:r>
        <w:rPr>
          <w:rFonts w:hint="eastAsia"/>
          <w:lang w:eastAsia="zh-CN"/>
        </w:rPr>
        <w:lastRenderedPageBreak/>
        <w:t>3.</w:t>
      </w:r>
      <w:r w:rsidRPr="009C7D20">
        <w:rPr>
          <w:lang w:eastAsia="zh-CN"/>
        </w:rPr>
        <w:t xml:space="preserve"> </w:t>
      </w:r>
      <w:r>
        <w:rPr>
          <w:lang w:eastAsia="zh-CN"/>
        </w:rPr>
        <w:t>使用预训练模型进行分词</w:t>
      </w:r>
    </w:p>
    <w:p w14:paraId="7EECDF7C" w14:textId="39320780" w:rsidR="00BD4377" w:rsidRDefault="00BD4377" w:rsidP="00BD4377">
      <w:pPr>
        <w:pStyle w:val="31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jieba</w:t>
      </w:r>
      <w:r>
        <w:rPr>
          <w:lang w:eastAsia="zh-CN"/>
        </w:rPr>
        <w:t>进行分词使用</w:t>
      </w:r>
      <w:r>
        <w:rPr>
          <w:lang w:eastAsia="zh-CN"/>
        </w:rPr>
        <w:t>HanLP</w:t>
      </w:r>
      <w:r>
        <w:rPr>
          <w:lang w:eastAsia="zh-CN"/>
        </w:rPr>
        <w:t>进行分词</w:t>
      </w:r>
      <w:r>
        <w:rPr>
          <w:rFonts w:hint="eastAsia"/>
          <w:lang w:eastAsia="zh-CN"/>
        </w:rPr>
        <w:t>的对比</w:t>
      </w:r>
    </w:p>
    <w:p w14:paraId="2FD89D5A" w14:textId="77777777" w:rsidR="00BD4377" w:rsidRPr="00BD4377" w:rsidRDefault="00BD4377" w:rsidP="00BD4377">
      <w:pPr>
        <w:rPr>
          <w:rFonts w:hint="eastAsia"/>
          <w:lang w:eastAsia="zh-CN"/>
        </w:rPr>
      </w:pPr>
    </w:p>
    <w:p w14:paraId="25DED8B2" w14:textId="218405C8" w:rsidR="009C7D20" w:rsidRPr="009C7D20" w:rsidRDefault="00BD4377" w:rsidP="009C7D20">
      <w:pPr>
        <w:rPr>
          <w:rFonts w:hint="eastAsia"/>
          <w:lang w:eastAsia="zh-CN"/>
        </w:rPr>
      </w:pPr>
      <w:r w:rsidRPr="00BD4377">
        <w:rPr>
          <w:noProof/>
          <w:lang w:eastAsia="zh-CN"/>
        </w:rPr>
        <w:drawing>
          <wp:inline distT="0" distB="0" distL="0" distR="0" wp14:anchorId="60DE85BF" wp14:editId="2446D3B9">
            <wp:extent cx="5486400" cy="2190115"/>
            <wp:effectExtent l="0" t="0" r="0" b="635"/>
            <wp:docPr id="1640365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5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67EC" w14:textId="74645373" w:rsidR="009C7D20" w:rsidRDefault="00BD4377" w:rsidP="00BD4377">
      <w:pPr>
        <w:jc w:val="center"/>
        <w:rPr>
          <w:rFonts w:hint="eastAsia"/>
          <w:b/>
          <w:bCs/>
          <w:lang w:eastAsia="zh-CN"/>
        </w:rPr>
      </w:pPr>
      <w:r w:rsidRPr="00BD4377">
        <w:rPr>
          <w:rFonts w:hint="eastAsia"/>
          <w:b/>
          <w:bCs/>
          <w:lang w:eastAsia="zh-CN"/>
        </w:rPr>
        <w:t>实验结果对比图</w:t>
      </w:r>
    </w:p>
    <w:p w14:paraId="5021E9C7" w14:textId="3B913E6F" w:rsidR="00BD4377" w:rsidRDefault="00BD4377" w:rsidP="00BD4377">
      <w:pPr>
        <w:pStyle w:val="31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lang w:eastAsia="zh-CN"/>
        </w:rPr>
        <w:t xml:space="preserve"> </w:t>
      </w:r>
      <w:r>
        <w:rPr>
          <w:lang w:eastAsia="zh-CN"/>
        </w:rPr>
        <w:t>命名实体识别</w:t>
      </w:r>
    </w:p>
    <w:p w14:paraId="1002CFCA" w14:textId="522DAD4E" w:rsidR="00666B4D" w:rsidRPr="00666B4D" w:rsidRDefault="00666B4D" w:rsidP="00666B4D">
      <w:pPr>
        <w:rPr>
          <w:rFonts w:hint="eastAsia"/>
          <w:b/>
          <w:bCs/>
          <w:lang w:eastAsia="zh-CN"/>
        </w:rPr>
      </w:pPr>
      <w:r w:rsidRPr="00666B4D">
        <w:rPr>
          <w:b/>
          <w:bCs/>
          <w:lang w:eastAsia="zh-CN"/>
        </w:rPr>
        <w:t>使用jieba进行命名实体识别</w:t>
      </w:r>
    </w:p>
    <w:p w14:paraId="7AF8AE28" w14:textId="69095F2A" w:rsidR="00BD4377" w:rsidRDefault="00666B4D" w:rsidP="00BD4377">
      <w:pPr>
        <w:rPr>
          <w:rFonts w:hint="eastAsia"/>
          <w:lang w:eastAsia="zh-CN"/>
        </w:rPr>
      </w:pPr>
      <w:r w:rsidRPr="00666B4D">
        <w:rPr>
          <w:noProof/>
          <w:lang w:eastAsia="zh-CN"/>
        </w:rPr>
        <w:drawing>
          <wp:inline distT="0" distB="0" distL="0" distR="0" wp14:anchorId="2794C818" wp14:editId="09FD94BE">
            <wp:extent cx="5486400" cy="1570355"/>
            <wp:effectExtent l="0" t="0" r="0" b="0"/>
            <wp:docPr id="1807718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18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C9A4" w14:textId="40B86E5F" w:rsidR="00666B4D" w:rsidRDefault="00666B4D" w:rsidP="00666B4D">
      <w:pPr>
        <w:jc w:val="center"/>
        <w:rPr>
          <w:rFonts w:hint="eastAsia"/>
          <w:b/>
          <w:bCs/>
          <w:lang w:eastAsia="zh-CN"/>
        </w:rPr>
      </w:pPr>
      <w:r w:rsidRPr="00666B4D">
        <w:rPr>
          <w:rFonts w:hint="eastAsia"/>
          <w:b/>
          <w:bCs/>
          <w:lang w:eastAsia="zh-CN"/>
        </w:rPr>
        <w:t>实验结果图</w:t>
      </w:r>
    </w:p>
    <w:p w14:paraId="02CCC64E" w14:textId="0253769C" w:rsidR="00666B4D" w:rsidRDefault="00666B4D" w:rsidP="00666B4D">
      <w:pPr>
        <w:pStyle w:val="31"/>
        <w:rPr>
          <w:lang w:eastAsia="zh-CN"/>
        </w:rPr>
      </w:pPr>
      <w:r>
        <w:rPr>
          <w:rFonts w:hint="eastAsia"/>
          <w:lang w:eastAsia="zh-CN"/>
        </w:rPr>
        <w:t>5.</w:t>
      </w:r>
      <w:r w:rsidRPr="00666B4D">
        <w:rPr>
          <w:lang w:eastAsia="zh-CN"/>
        </w:rPr>
        <w:t xml:space="preserve"> </w:t>
      </w:r>
      <w:r>
        <w:rPr>
          <w:lang w:eastAsia="zh-CN"/>
        </w:rPr>
        <w:t>分词效果评估</w:t>
      </w:r>
    </w:p>
    <w:p w14:paraId="4E84A053" w14:textId="4F8F1C0D" w:rsidR="00666B4D" w:rsidRPr="00666B4D" w:rsidRDefault="00666B4D" w:rsidP="00666B4D">
      <w:pPr>
        <w:rPr>
          <w:rFonts w:hint="eastAsia"/>
          <w:b/>
          <w:bCs/>
          <w:lang w:eastAsia="zh-CN"/>
        </w:rPr>
      </w:pPr>
      <w:r w:rsidRPr="00666B4D">
        <w:rPr>
          <w:rFonts w:hint="eastAsia"/>
          <w:b/>
          <w:bCs/>
          <w:lang w:eastAsia="zh-CN"/>
        </w:rPr>
        <w:t>对比不同的方法的分词效果</w:t>
      </w:r>
    </w:p>
    <w:p w14:paraId="0BF1F421" w14:textId="7E460476" w:rsidR="00666B4D" w:rsidRDefault="00666B4D" w:rsidP="00666B4D">
      <w:pPr>
        <w:jc w:val="center"/>
        <w:rPr>
          <w:rFonts w:hint="eastAsia"/>
          <w:lang w:eastAsia="zh-CN"/>
        </w:rPr>
      </w:pPr>
      <w:r w:rsidRPr="00666B4D">
        <w:rPr>
          <w:noProof/>
          <w:lang w:eastAsia="zh-CN"/>
        </w:rPr>
        <w:lastRenderedPageBreak/>
        <w:drawing>
          <wp:inline distT="0" distB="0" distL="0" distR="0" wp14:anchorId="5F26222B" wp14:editId="54F9BCD6">
            <wp:extent cx="4344006" cy="2010056"/>
            <wp:effectExtent l="0" t="0" r="0" b="9525"/>
            <wp:docPr id="910438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38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A26A" w14:textId="06D25623" w:rsidR="00666B4D" w:rsidRDefault="00666B4D" w:rsidP="00666B4D">
      <w:pPr>
        <w:jc w:val="center"/>
        <w:rPr>
          <w:rFonts w:hint="eastAsia"/>
          <w:b/>
          <w:bCs/>
          <w:lang w:eastAsia="zh-CN"/>
        </w:rPr>
      </w:pPr>
      <w:r w:rsidRPr="00666B4D">
        <w:rPr>
          <w:rFonts w:hint="eastAsia"/>
          <w:b/>
          <w:bCs/>
          <w:lang w:eastAsia="zh-CN"/>
        </w:rPr>
        <w:t>实验结果图</w:t>
      </w:r>
    </w:p>
    <w:p w14:paraId="66DE33DA" w14:textId="6154DC64" w:rsidR="00666B4D" w:rsidRDefault="00666B4D" w:rsidP="00666B4D">
      <w:pPr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noProof/>
          <w:lang w:eastAsia="zh-CN"/>
        </w:rPr>
        <w:drawing>
          <wp:inline distT="0" distB="0" distL="0" distR="0" wp14:anchorId="744A039D" wp14:editId="1F9990CD">
            <wp:extent cx="5486400" cy="3291840"/>
            <wp:effectExtent l="0" t="0" r="0" b="3810"/>
            <wp:docPr id="108320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F10E" w14:textId="19E0EAB1" w:rsidR="00666B4D" w:rsidRDefault="00666B4D" w:rsidP="00666B4D">
      <w:pPr>
        <w:pStyle w:val="21"/>
        <w:rPr>
          <w:lang w:eastAsia="zh-CN"/>
        </w:rPr>
      </w:pPr>
      <w:r>
        <w:rPr>
          <w:rFonts w:hint="eastAsia"/>
          <w:lang w:eastAsia="zh-CN"/>
        </w:rPr>
        <w:t>拓展实验</w:t>
      </w:r>
    </w:p>
    <w:p w14:paraId="361F33C0" w14:textId="77777777" w:rsidR="00320778" w:rsidRDefault="00320778" w:rsidP="00320778">
      <w:pPr>
        <w:rPr>
          <w:rFonts w:hint="eastAsia"/>
          <w:b/>
          <w:bCs/>
          <w:lang w:eastAsia="zh-CN"/>
        </w:rPr>
      </w:pPr>
      <w:r w:rsidRPr="00320778">
        <w:rPr>
          <w:lang w:eastAsia="zh-CN"/>
        </w:rPr>
        <w:t>分词算法优化</w:t>
      </w:r>
      <w:r w:rsidRPr="00320778">
        <w:rPr>
          <w:b/>
          <w:bCs/>
          <w:lang w:eastAsia="zh-CN"/>
        </w:rPr>
        <w:t>：尝试优化FMM、BMM等算法，如考虑词频信息、处理未登录词等。</w:t>
      </w:r>
    </w:p>
    <w:p w14:paraId="4481F69A" w14:textId="27ACD91C" w:rsidR="00320778" w:rsidRPr="00320778" w:rsidRDefault="00320778" w:rsidP="00320778">
      <w:pPr>
        <w:rPr>
          <w:rFonts w:hint="eastAsia"/>
          <w:b/>
          <w:bCs/>
          <w:lang w:eastAsia="zh-CN"/>
        </w:rPr>
      </w:pPr>
      <w:r w:rsidRPr="00320778">
        <w:rPr>
          <w:b/>
          <w:bCs/>
          <w:noProof/>
          <w:lang w:eastAsia="zh-CN"/>
        </w:rPr>
        <w:lastRenderedPageBreak/>
        <w:drawing>
          <wp:inline distT="0" distB="0" distL="0" distR="0" wp14:anchorId="2D11CD9B" wp14:editId="2BBBC804">
            <wp:extent cx="5486400" cy="4116070"/>
            <wp:effectExtent l="0" t="0" r="0" b="0"/>
            <wp:docPr id="206505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2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77D7" w14:textId="1E741C03" w:rsidR="00666B4D" w:rsidRDefault="00320778" w:rsidP="00320778">
      <w:pPr>
        <w:jc w:val="center"/>
        <w:rPr>
          <w:rFonts w:hint="eastAsia"/>
          <w:b/>
          <w:bCs/>
          <w:lang w:eastAsia="zh-CN"/>
        </w:rPr>
      </w:pPr>
      <w:r w:rsidRPr="00320778">
        <w:rPr>
          <w:rFonts w:hint="eastAsia"/>
          <w:b/>
          <w:bCs/>
          <w:lang w:eastAsia="zh-CN"/>
        </w:rPr>
        <w:t>拓展实验结果图</w:t>
      </w:r>
    </w:p>
    <w:p w14:paraId="53740E5D" w14:textId="320B77BD" w:rsidR="0076094E" w:rsidRDefault="0076094E" w:rsidP="00320778">
      <w:pPr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br w:type="page"/>
      </w:r>
    </w:p>
    <w:p w14:paraId="7CFD6147" w14:textId="7F956937" w:rsidR="0076094E" w:rsidRPr="0070277D" w:rsidRDefault="0070277D" w:rsidP="0070277D">
      <w:pPr>
        <w:pStyle w:val="21"/>
        <w:jc w:val="center"/>
        <w:rPr>
          <w:rFonts w:hint="eastAsia"/>
          <w:lang w:eastAsia="zh-CN"/>
        </w:rPr>
      </w:pPr>
      <w:r>
        <w:rPr>
          <w:lang w:eastAsia="zh-CN"/>
        </w:rPr>
        <w:lastRenderedPageBreak/>
        <w:t>实验五：检索增强生成（</w:t>
      </w:r>
      <w:r>
        <w:rPr>
          <w:lang w:eastAsia="zh-CN"/>
        </w:rPr>
        <w:t>RAG</w:t>
      </w:r>
      <w:r>
        <w:rPr>
          <w:lang w:eastAsia="zh-CN"/>
        </w:rPr>
        <w:t>）系统实现</w:t>
      </w:r>
    </w:p>
    <w:tbl>
      <w:tblPr>
        <w:tblStyle w:val="af4"/>
        <w:tblW w:w="8897" w:type="dxa"/>
        <w:tblLayout w:type="fixed"/>
        <w:tblLook w:val="04A0" w:firstRow="1" w:lastRow="0" w:firstColumn="1" w:lastColumn="0" w:noHBand="0" w:noVBand="1"/>
      </w:tblPr>
      <w:tblGrid>
        <w:gridCol w:w="4320"/>
        <w:gridCol w:w="4577"/>
      </w:tblGrid>
      <w:tr w:rsidR="008555F5" w14:paraId="31750275" w14:textId="77777777" w:rsidTr="00FA5D59">
        <w:tc>
          <w:tcPr>
            <w:tcW w:w="4320" w:type="dxa"/>
          </w:tcPr>
          <w:p w14:paraId="5A89B32F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t>课程名称</w:t>
            </w:r>
          </w:p>
        </w:tc>
        <w:tc>
          <w:tcPr>
            <w:tcW w:w="4577" w:type="dxa"/>
          </w:tcPr>
          <w:p w14:paraId="6FABEB76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t>自然语言处理</w:t>
            </w:r>
          </w:p>
        </w:tc>
      </w:tr>
      <w:tr w:rsidR="008555F5" w14:paraId="321602AD" w14:textId="77777777" w:rsidTr="00FA5D59">
        <w:tc>
          <w:tcPr>
            <w:tcW w:w="4320" w:type="dxa"/>
          </w:tcPr>
          <w:p w14:paraId="70EC0E41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t>实验名称</w:t>
            </w:r>
          </w:p>
        </w:tc>
        <w:tc>
          <w:tcPr>
            <w:tcW w:w="4577" w:type="dxa"/>
          </w:tcPr>
          <w:p w14:paraId="2AEBC5F5" w14:textId="204EC5F1" w:rsidR="008555F5" w:rsidRPr="00FA5D59" w:rsidRDefault="00FA5D59" w:rsidP="00FA5D5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实验五：检索增强生成（RAG）系统实现</w:t>
            </w:r>
          </w:p>
        </w:tc>
      </w:tr>
      <w:tr w:rsidR="008555F5" w14:paraId="44125078" w14:textId="77777777" w:rsidTr="00FA5D59">
        <w:tc>
          <w:tcPr>
            <w:tcW w:w="4320" w:type="dxa"/>
          </w:tcPr>
          <w:p w14:paraId="117162F1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t>姓名</w:t>
            </w:r>
          </w:p>
        </w:tc>
        <w:tc>
          <w:tcPr>
            <w:tcW w:w="4577" w:type="dxa"/>
          </w:tcPr>
          <w:p w14:paraId="45ED84F4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邓杰湧</w:t>
            </w:r>
          </w:p>
        </w:tc>
      </w:tr>
      <w:tr w:rsidR="008555F5" w14:paraId="3EFB9616" w14:textId="77777777" w:rsidTr="00FA5D59">
        <w:tc>
          <w:tcPr>
            <w:tcW w:w="4320" w:type="dxa"/>
          </w:tcPr>
          <w:p w14:paraId="0DA5DE8B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t>学号</w:t>
            </w:r>
          </w:p>
        </w:tc>
        <w:tc>
          <w:tcPr>
            <w:tcW w:w="4577" w:type="dxa"/>
          </w:tcPr>
          <w:p w14:paraId="2F5730E5" w14:textId="77777777" w:rsidR="008555F5" w:rsidRDefault="008555F5" w:rsidP="00C27E2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2023212351</w:t>
            </w:r>
          </w:p>
        </w:tc>
      </w:tr>
      <w:tr w:rsidR="008555F5" w14:paraId="7020D55F" w14:textId="77777777" w:rsidTr="00FA5D59">
        <w:tc>
          <w:tcPr>
            <w:tcW w:w="4320" w:type="dxa"/>
          </w:tcPr>
          <w:p w14:paraId="54B99C1D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t>班级</w:t>
            </w:r>
          </w:p>
        </w:tc>
        <w:tc>
          <w:tcPr>
            <w:tcW w:w="4577" w:type="dxa"/>
          </w:tcPr>
          <w:p w14:paraId="6FA6E15E" w14:textId="77777777" w:rsidR="008555F5" w:rsidRDefault="008555F5" w:rsidP="00C27E2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物联网工程23-1班</w:t>
            </w:r>
          </w:p>
        </w:tc>
      </w:tr>
      <w:tr w:rsidR="008555F5" w14:paraId="4CB9D57C" w14:textId="77777777" w:rsidTr="00FA5D59">
        <w:tc>
          <w:tcPr>
            <w:tcW w:w="4320" w:type="dxa"/>
          </w:tcPr>
          <w:p w14:paraId="36A69207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t>指导教师</w:t>
            </w:r>
          </w:p>
        </w:tc>
        <w:tc>
          <w:tcPr>
            <w:tcW w:w="4577" w:type="dxa"/>
          </w:tcPr>
          <w:p w14:paraId="2F3CDB67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孙晓</w:t>
            </w:r>
          </w:p>
        </w:tc>
      </w:tr>
      <w:tr w:rsidR="008555F5" w14:paraId="63206D63" w14:textId="77777777" w:rsidTr="00FA5D59">
        <w:tc>
          <w:tcPr>
            <w:tcW w:w="4320" w:type="dxa"/>
          </w:tcPr>
          <w:p w14:paraId="103FD270" w14:textId="77777777" w:rsidR="008555F5" w:rsidRDefault="008555F5" w:rsidP="00C27E21">
            <w:pPr>
              <w:spacing w:after="0" w:line="240" w:lineRule="auto"/>
              <w:rPr>
                <w:rFonts w:hint="eastAsia"/>
              </w:rPr>
            </w:pPr>
            <w:r>
              <w:t>实验日期</w:t>
            </w:r>
          </w:p>
        </w:tc>
        <w:tc>
          <w:tcPr>
            <w:tcW w:w="4577" w:type="dxa"/>
          </w:tcPr>
          <w:p w14:paraId="7B78C4BC" w14:textId="77777777" w:rsidR="008555F5" w:rsidRDefault="008555F5" w:rsidP="00C27E2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2025/10/27</w:t>
            </w:r>
          </w:p>
        </w:tc>
      </w:tr>
    </w:tbl>
    <w:p w14:paraId="4EB20DD2" w14:textId="77777777" w:rsidR="00FA5D59" w:rsidRPr="00FA5D59" w:rsidRDefault="00FA5D59" w:rsidP="00FA5D59">
      <w:pPr>
        <w:pStyle w:val="MdHeading2"/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实验目的</w:t>
      </w:r>
    </w:p>
    <w:p w14:paraId="1FC901EA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理解检索增强生成（Retrieval-Augmented Generation, RAG）的基本原理</w:t>
      </w:r>
    </w:p>
    <w:p w14:paraId="7D5B3290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掌握向量数据库的使用方法和文档索引技术</w:t>
      </w:r>
    </w:p>
    <w:p w14:paraId="2EAFC63C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学习如何将检索系统与大语言模型结合，构建知识增强型应用</w:t>
      </w:r>
    </w:p>
    <w:p w14:paraId="2854B275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设计评估方法，比较普通生成与RAG生成的差异</w:t>
      </w:r>
    </w:p>
    <w:p w14:paraId="544EF0FE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优化RAG系统的检索精度和生成质量</w:t>
      </w:r>
    </w:p>
    <w:p w14:paraId="73802CD7" w14:textId="77777777" w:rsidR="00FA5D59" w:rsidRPr="00FA5D59" w:rsidRDefault="00FA5D59" w:rsidP="00FA5D59">
      <w:pPr>
        <w:pStyle w:val="MdSpace"/>
        <w:spacing w:after="60"/>
        <w:rPr>
          <w:rFonts w:ascii="宋体" w:eastAsia="宋体" w:hAnsi="宋体" w:hint="eastAsia"/>
        </w:rPr>
      </w:pPr>
    </w:p>
    <w:p w14:paraId="17453BE1" w14:textId="71AFE398" w:rsidR="00FA5D59" w:rsidRPr="00FA5D59" w:rsidRDefault="005C0F67" w:rsidP="00FA5D59">
      <w:pPr>
        <w:pStyle w:val="MdHeading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一.</w:t>
      </w:r>
      <w:r w:rsidR="00FA5D59" w:rsidRPr="00FA5D59">
        <w:rPr>
          <w:rFonts w:ascii="宋体" w:eastAsia="宋体" w:hAnsi="宋体"/>
        </w:rPr>
        <w:t>实验背景</w:t>
      </w:r>
    </w:p>
    <w:p w14:paraId="5616DF4F" w14:textId="77777777" w:rsidR="00FA5D59" w:rsidRPr="00FA5D59" w:rsidRDefault="00FA5D59" w:rsidP="00FA5D59">
      <w:pPr>
        <w:pStyle w:val="MdParagraph"/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大语言模型（LLM）虽然具有强大的生成能力，但也存在知识截止日期、幻觉生成等问题。检索增强生成（RAG）通过将外部知识库与LLM结合，可以有效解决这些问题，使模型能够访问最新、最准确的信息，并生成基于事实的回答。RAG已成为构建可靠AI应用的关键技术，在问答系统、知识库查询、文档摘要等场景有广泛应用。</w:t>
      </w:r>
    </w:p>
    <w:p w14:paraId="4681B8DC" w14:textId="77777777" w:rsidR="00FA5D59" w:rsidRPr="00FA5D59" w:rsidRDefault="00FA5D59" w:rsidP="00FA5D59">
      <w:pPr>
        <w:pStyle w:val="MdSpace"/>
        <w:spacing w:after="60"/>
        <w:rPr>
          <w:rFonts w:ascii="宋体" w:eastAsia="宋体" w:hAnsi="宋体" w:hint="eastAsia"/>
        </w:rPr>
      </w:pPr>
    </w:p>
    <w:p w14:paraId="799D9D9F" w14:textId="77777777" w:rsidR="00FA5D59" w:rsidRPr="00FA5D59" w:rsidRDefault="00FA5D59" w:rsidP="005C0F67">
      <w:pPr>
        <w:pStyle w:val="31"/>
      </w:pPr>
      <w:r w:rsidRPr="00FA5D59">
        <w:t>实验内容</w:t>
      </w:r>
    </w:p>
    <w:p w14:paraId="2EB4C477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构建文档知识库并进行向量化</w:t>
      </w:r>
    </w:p>
    <w:p w14:paraId="67E1CBB1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实现基于相似度的文档检索</w:t>
      </w:r>
    </w:p>
    <w:p w14:paraId="5C50238F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将检索结果与大语言模型结合，实现知识增强生成</w:t>
      </w:r>
    </w:p>
    <w:p w14:paraId="09711220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设计评估方法，比较普通生成与RAG生成的差异</w:t>
      </w:r>
    </w:p>
    <w:p w14:paraId="51D0FBB0" w14:textId="77777777" w:rsidR="00FA5D59" w:rsidRPr="00FA5D59" w:rsidRDefault="00FA5D59" w:rsidP="00FA5D59">
      <w:pPr>
        <w:pStyle w:val="MdListItem"/>
        <w:numPr>
          <w:ilvl w:val="0"/>
          <w:numId w:val="79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优化RAG系统的检索精度和生成质量</w:t>
      </w:r>
    </w:p>
    <w:p w14:paraId="59547344" w14:textId="77777777" w:rsidR="00FA5D59" w:rsidRPr="00FA5D59" w:rsidRDefault="00FA5D59" w:rsidP="00FA5D59">
      <w:pPr>
        <w:pStyle w:val="MdSpace"/>
        <w:spacing w:after="60"/>
        <w:rPr>
          <w:rFonts w:ascii="宋体" w:eastAsia="宋体" w:hAnsi="宋体" w:hint="eastAsia"/>
        </w:rPr>
      </w:pPr>
    </w:p>
    <w:p w14:paraId="17D6D9DD" w14:textId="52C136BD" w:rsidR="00FA5D59" w:rsidRPr="00FA5D59" w:rsidRDefault="005C0F67" w:rsidP="00FA5D59">
      <w:pPr>
        <w:pStyle w:val="MdHeading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二.</w:t>
      </w:r>
      <w:r w:rsidR="00FA5D59" w:rsidRPr="00FA5D59">
        <w:rPr>
          <w:rFonts w:ascii="宋体" w:eastAsia="宋体" w:hAnsi="宋体"/>
        </w:rPr>
        <w:t>实验环境</w:t>
      </w:r>
    </w:p>
    <w:p w14:paraId="2870A4D1" w14:textId="77777777" w:rsidR="00FA5D59" w:rsidRPr="00FA5D59" w:rsidRDefault="00FA5D59" w:rsidP="00FA5D59">
      <w:pPr>
        <w:pStyle w:val="MdListItem"/>
        <w:numPr>
          <w:ilvl w:val="0"/>
          <w:numId w:val="80"/>
        </w:numPr>
        <w:rPr>
          <w:rFonts w:ascii="宋体" w:eastAsia="宋体" w:hAnsi="宋体" w:hint="eastAsia"/>
        </w:rPr>
      </w:pPr>
      <w:r w:rsidRPr="00FA5D59">
        <w:rPr>
          <w:rStyle w:val="MdStrong"/>
          <w:rFonts w:ascii="宋体" w:eastAsia="宋体" w:hAnsi="宋体"/>
          <w:b w:val="0"/>
          <w:bCs w:val="0"/>
        </w:rPr>
        <w:t>编程语言</w:t>
      </w:r>
      <w:r w:rsidRPr="00FA5D59">
        <w:rPr>
          <w:rFonts w:ascii="宋体" w:eastAsia="宋体" w:hAnsi="宋体"/>
        </w:rPr>
        <w:t>：Python 3.8+</w:t>
      </w:r>
    </w:p>
    <w:p w14:paraId="046F9BE1" w14:textId="77777777" w:rsidR="00FA5D59" w:rsidRPr="00FA5D59" w:rsidRDefault="00FA5D59" w:rsidP="00FA5D59">
      <w:pPr>
        <w:pStyle w:val="MdListItem"/>
        <w:numPr>
          <w:ilvl w:val="0"/>
          <w:numId w:val="80"/>
        </w:numPr>
        <w:rPr>
          <w:rFonts w:ascii="宋体" w:eastAsia="宋体" w:hAnsi="宋体" w:hint="eastAsia"/>
        </w:rPr>
      </w:pPr>
      <w:r w:rsidRPr="00FA5D59">
        <w:rPr>
          <w:rStyle w:val="MdStrong"/>
          <w:rFonts w:ascii="宋体" w:eastAsia="宋体" w:hAnsi="宋体"/>
          <w:b w:val="0"/>
          <w:bCs w:val="0"/>
        </w:rPr>
        <w:lastRenderedPageBreak/>
        <w:t>开发工具</w:t>
      </w:r>
      <w:r w:rsidRPr="00FA5D59">
        <w:rPr>
          <w:rFonts w:ascii="宋体" w:eastAsia="宋体" w:hAnsi="宋体"/>
        </w:rPr>
        <w:t>：Jupyter Notebook/PyCharm/VSCode</w:t>
      </w:r>
    </w:p>
    <w:p w14:paraId="48BBB1D2" w14:textId="77777777" w:rsidR="00FA5D59" w:rsidRPr="00FA5D59" w:rsidRDefault="00FA5D59" w:rsidP="00FA5D59">
      <w:pPr>
        <w:pStyle w:val="MdListItem"/>
        <w:numPr>
          <w:ilvl w:val="0"/>
          <w:numId w:val="80"/>
        </w:numPr>
        <w:rPr>
          <w:rFonts w:ascii="宋体" w:eastAsia="宋体" w:hAnsi="宋体" w:hint="eastAsia"/>
        </w:rPr>
      </w:pPr>
      <w:r w:rsidRPr="00FA5D59">
        <w:rPr>
          <w:rStyle w:val="MdStrong"/>
          <w:rFonts w:ascii="宋体" w:eastAsia="宋体" w:hAnsi="宋体"/>
          <w:b w:val="0"/>
          <w:bCs w:val="0"/>
        </w:rPr>
        <w:t>相关库</w:t>
      </w:r>
      <w:r w:rsidRPr="00FA5D59">
        <w:rPr>
          <w:rFonts w:ascii="宋体" w:eastAsia="宋体" w:hAnsi="宋体"/>
        </w:rPr>
        <w:t>：</w:t>
      </w:r>
    </w:p>
    <w:p w14:paraId="63A1B023" w14:textId="77777777" w:rsidR="00FA5D59" w:rsidRPr="00FA5D59" w:rsidRDefault="00FA5D59" w:rsidP="00FA5D59">
      <w:pPr>
        <w:pStyle w:val="MdListItem"/>
        <w:numPr>
          <w:ilvl w:val="1"/>
          <w:numId w:val="80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langchain 0.1.0+</w:t>
      </w:r>
    </w:p>
    <w:p w14:paraId="4CEF094D" w14:textId="77777777" w:rsidR="00FA5D59" w:rsidRPr="00FA5D59" w:rsidRDefault="00FA5D59" w:rsidP="00FA5D59">
      <w:pPr>
        <w:pStyle w:val="MdListItem"/>
        <w:numPr>
          <w:ilvl w:val="1"/>
          <w:numId w:val="80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faiss-cpu 1.7.4+</w:t>
      </w:r>
    </w:p>
    <w:p w14:paraId="0944BFF8" w14:textId="77777777" w:rsidR="00FA5D59" w:rsidRPr="00FA5D59" w:rsidRDefault="00FA5D59" w:rsidP="00FA5D59">
      <w:pPr>
        <w:pStyle w:val="MdListItem"/>
        <w:numPr>
          <w:ilvl w:val="1"/>
          <w:numId w:val="80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sentence-transformers 2.2.2+</w:t>
      </w:r>
    </w:p>
    <w:p w14:paraId="2D853D46" w14:textId="77777777" w:rsidR="00FA5D59" w:rsidRPr="00FA5D59" w:rsidRDefault="00FA5D59" w:rsidP="00FA5D59">
      <w:pPr>
        <w:pStyle w:val="MdListItem"/>
        <w:numPr>
          <w:ilvl w:val="1"/>
          <w:numId w:val="80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transformers 4.30.0+</w:t>
      </w:r>
    </w:p>
    <w:p w14:paraId="6B8C7866" w14:textId="77777777" w:rsidR="00FA5D59" w:rsidRPr="00FA5D59" w:rsidRDefault="00FA5D59" w:rsidP="00FA5D59">
      <w:pPr>
        <w:pStyle w:val="MdListItem"/>
        <w:numPr>
          <w:ilvl w:val="1"/>
          <w:numId w:val="80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torch 2.0.0+</w:t>
      </w:r>
    </w:p>
    <w:p w14:paraId="06F3D652" w14:textId="77777777" w:rsidR="00FA5D59" w:rsidRPr="00FA5D59" w:rsidRDefault="00FA5D59" w:rsidP="00FA5D59">
      <w:pPr>
        <w:pStyle w:val="MdListItem"/>
        <w:numPr>
          <w:ilvl w:val="1"/>
          <w:numId w:val="80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pandas 1.5.0+</w:t>
      </w:r>
    </w:p>
    <w:p w14:paraId="5371C59B" w14:textId="77777777" w:rsidR="00FA5D59" w:rsidRPr="00FA5D59" w:rsidRDefault="00FA5D59" w:rsidP="00FA5D59">
      <w:pPr>
        <w:pStyle w:val="MdListItem"/>
        <w:numPr>
          <w:ilvl w:val="1"/>
          <w:numId w:val="80"/>
        </w:numPr>
        <w:rPr>
          <w:rFonts w:ascii="宋体" w:eastAsia="宋体" w:hAnsi="宋体" w:hint="eastAsia"/>
        </w:rPr>
      </w:pPr>
      <w:r w:rsidRPr="00FA5D59">
        <w:rPr>
          <w:rFonts w:ascii="宋体" w:eastAsia="宋体" w:hAnsi="宋体"/>
        </w:rPr>
        <w:t>numpy 1.24.0+</w:t>
      </w:r>
    </w:p>
    <w:p w14:paraId="0F32416C" w14:textId="77777777" w:rsidR="0076094E" w:rsidRPr="00FA5D59" w:rsidRDefault="0076094E" w:rsidP="0076094E">
      <w:pPr>
        <w:pStyle w:val="MdSpace"/>
        <w:spacing w:after="60"/>
        <w:rPr>
          <w:rFonts w:ascii="宋体" w:eastAsia="宋体" w:hAnsi="宋体" w:hint="eastAsia"/>
          <w:sz w:val="24"/>
          <w:szCs w:val="24"/>
        </w:rPr>
      </w:pPr>
    </w:p>
    <w:p w14:paraId="3E54E95F" w14:textId="3D04CF7C" w:rsidR="008555F5" w:rsidRDefault="00342204" w:rsidP="0076094E">
      <w:pPr>
        <w:rPr>
          <w:rFonts w:hint="eastAsia"/>
          <w:b/>
          <w:bCs/>
          <w:lang w:eastAsia="zh-CN"/>
        </w:rPr>
      </w:pPr>
      <w:r w:rsidRPr="00342204">
        <w:rPr>
          <w:b/>
          <w:bCs/>
          <w:noProof/>
          <w:lang w:eastAsia="zh-CN"/>
        </w:rPr>
        <w:drawing>
          <wp:inline distT="0" distB="0" distL="0" distR="0" wp14:anchorId="7C989764" wp14:editId="678291A9">
            <wp:extent cx="5486400" cy="4693285"/>
            <wp:effectExtent l="0" t="0" r="0" b="0"/>
            <wp:docPr id="858587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87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769A" w14:textId="6E6E42E8" w:rsidR="00342204" w:rsidRDefault="00342204" w:rsidP="0076094E">
      <w:pPr>
        <w:rPr>
          <w:rFonts w:hint="eastAsia"/>
          <w:b/>
          <w:bCs/>
          <w:lang w:eastAsia="zh-CN"/>
        </w:rPr>
      </w:pPr>
      <w:r w:rsidRPr="00342204">
        <w:rPr>
          <w:b/>
          <w:bCs/>
          <w:noProof/>
          <w:lang w:eastAsia="zh-CN"/>
        </w:rPr>
        <w:lastRenderedPageBreak/>
        <w:drawing>
          <wp:inline distT="0" distB="0" distL="0" distR="0" wp14:anchorId="1709BD4A" wp14:editId="2A55DA9A">
            <wp:extent cx="5486400" cy="3388360"/>
            <wp:effectExtent l="0" t="0" r="0" b="2540"/>
            <wp:docPr id="1708439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9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857C" w14:textId="70D1AEC9" w:rsidR="00342204" w:rsidRDefault="00342204" w:rsidP="0076094E">
      <w:pPr>
        <w:rPr>
          <w:rFonts w:hint="eastAsia"/>
          <w:b/>
          <w:bCs/>
          <w:lang w:eastAsia="zh-CN"/>
        </w:rPr>
      </w:pPr>
      <w:r w:rsidRPr="00342204">
        <w:rPr>
          <w:b/>
          <w:bCs/>
          <w:noProof/>
          <w:lang w:eastAsia="zh-CN"/>
        </w:rPr>
        <w:drawing>
          <wp:inline distT="0" distB="0" distL="0" distR="0" wp14:anchorId="372B43EA" wp14:editId="54875763">
            <wp:extent cx="5486400" cy="1755140"/>
            <wp:effectExtent l="0" t="0" r="0" b="0"/>
            <wp:docPr id="893433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336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B106" w14:textId="7F22B72D" w:rsidR="005C0F67" w:rsidRDefault="005C0F67" w:rsidP="005C0F67">
      <w:pPr>
        <w:pStyle w:val="21"/>
        <w:rPr>
          <w:lang w:eastAsia="zh-CN"/>
        </w:rPr>
      </w:pP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系统设计</w:t>
      </w:r>
    </w:p>
    <w:p w14:paraId="32603D63" w14:textId="77777777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 xml:space="preserve">1. </w:t>
      </w:r>
      <w:r w:rsidRPr="005C0F67">
        <w:rPr>
          <w:rFonts w:hint="eastAsia"/>
          <w:lang w:eastAsia="zh-CN"/>
        </w:rPr>
        <w:t>文档加载与分块</w:t>
      </w:r>
    </w:p>
    <w:p w14:paraId="311FC014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使用 `DirectoryLoader` 加载 `.txt` 文档；</w:t>
      </w:r>
    </w:p>
    <w:p w14:paraId="2A189330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采用 `RecursiveCharacterTextSplitter` 进行中文友好分块（设置 `chunk_size=500, chunk_overlap=50`）。</w:t>
      </w:r>
    </w:p>
    <w:p w14:paraId="0BD35CB3" w14:textId="77777777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 xml:space="preserve">2. </w:t>
      </w:r>
      <w:r w:rsidRPr="005C0F67">
        <w:rPr>
          <w:rFonts w:hint="eastAsia"/>
          <w:lang w:eastAsia="zh-CN"/>
        </w:rPr>
        <w:t>向量化与索引</w:t>
      </w:r>
    </w:p>
    <w:p w14:paraId="469804B6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默认使用中文嵌入模型（如 `moka-ai/m3e-base` 或 `BAAI/bge-small-zh-v1.5`）；</w:t>
      </w:r>
    </w:p>
    <w:p w14:paraId="50F9911C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lastRenderedPageBreak/>
        <w:t xml:space="preserve">   - 通过 FAISS 构建与保存本地向量索引；再次运行可直接加载索引。</w:t>
      </w:r>
    </w:p>
    <w:p w14:paraId="1140B498" w14:textId="77777777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 xml:space="preserve">3. </w:t>
      </w:r>
      <w:r w:rsidRPr="005C0F67">
        <w:rPr>
          <w:rFonts w:hint="eastAsia"/>
          <w:lang w:eastAsia="zh-CN"/>
        </w:rPr>
        <w:t>相似度检索</w:t>
      </w:r>
    </w:p>
    <w:p w14:paraId="7A5CE164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使用 `similarity_search_with_score` 返回 TopK 文档与相似度分数。</w:t>
      </w:r>
    </w:p>
    <w:p w14:paraId="583F9FAE" w14:textId="77777777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 xml:space="preserve">4. </w:t>
      </w:r>
      <w:r w:rsidRPr="005C0F67">
        <w:rPr>
          <w:rFonts w:hint="eastAsia"/>
          <w:lang w:eastAsia="zh-CN"/>
        </w:rPr>
        <w:t>生成模型加载与回答生成</w:t>
      </w:r>
    </w:p>
    <w:p w14:paraId="1BDDB4D9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默认小模型：`Qwen/Qwen2.5-1.5B-Instruct`；</w:t>
      </w:r>
    </w:p>
    <w:p w14:paraId="236FAC1F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RAG 模式将检索上下文拼接到提示中；普通模式不含上下文。</w:t>
      </w:r>
    </w:p>
    <w:p w14:paraId="0E2AD916" w14:textId="77777777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 xml:space="preserve">5. </w:t>
      </w:r>
      <w:r w:rsidRPr="005C0F67">
        <w:rPr>
          <w:rFonts w:hint="eastAsia"/>
          <w:lang w:eastAsia="zh-CN"/>
        </w:rPr>
        <w:t>提示增强与结构化回答</w:t>
      </w:r>
    </w:p>
    <w:p w14:paraId="1CD6E0D5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增强模板要求“仅依据参考文档作答、分点陈述、无法回答需明确说明”等。</w:t>
      </w:r>
    </w:p>
    <w:p w14:paraId="7A7C1BEC" w14:textId="5A4BA3D2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 xml:space="preserve">6. </w:t>
      </w:r>
      <w:r w:rsidRPr="005C0F67">
        <w:rPr>
          <w:rFonts w:hint="eastAsia"/>
          <w:lang w:eastAsia="zh-CN"/>
        </w:rPr>
        <w:t>混合检索与重排序</w:t>
      </w:r>
    </w:p>
    <w:p w14:paraId="0648370E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混合：语义检索 + 简化 BM25（缺少 `rank_bm25` 时自动回退为纯语义）；</w:t>
      </w:r>
    </w:p>
    <w:p w14:paraId="1B74D38E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重排序：`BAAI/bge-reranker-base`（网络不畅时可 `--disable-rerank` 跳过）。</w:t>
      </w:r>
    </w:p>
    <w:p w14:paraId="6BE49C4A" w14:textId="77777777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 xml:space="preserve">7. </w:t>
      </w:r>
      <w:r w:rsidRPr="005C0F67">
        <w:rPr>
          <w:rFonts w:hint="eastAsia"/>
          <w:lang w:eastAsia="zh-CN"/>
        </w:rPr>
        <w:t>简单评估</w:t>
      </w:r>
    </w:p>
    <w:p w14:paraId="3C4CBB71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指标：长度、信息点数量（基于标点计数）、实体提及次数；</w:t>
      </w:r>
    </w:p>
    <w:p w14:paraId="66BFC1EE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 - 可选 ROUGE（`rouge-score`）。</w:t>
      </w:r>
    </w:p>
    <w:p w14:paraId="6C86E76E" w14:textId="22D887C8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>关键实现说明</w:t>
      </w:r>
    </w:p>
    <w:p w14:paraId="0E69684A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>- 兼容新版 LangChain：</w:t>
      </w:r>
    </w:p>
    <w:p w14:paraId="7CD2A623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- `RecursiveCharacterTextSplitter` 来自 `langchain_text_splitters`；</w:t>
      </w:r>
    </w:p>
    <w:p w14:paraId="383C82F4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- `Document` 来自 `langchain_core.documents`；</w:t>
      </w:r>
    </w:p>
    <w:p w14:paraId="04789666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- `HuggingFaceEmbeddings` 优先 `langchain_huggingface`，否则回退 `langchain_community`。</w:t>
      </w:r>
    </w:p>
    <w:p w14:paraId="212E6CAC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>- FAISS 索引加载：启用 `allow_dangerous_deserialization=True` 以兼容新版序列化。</w:t>
      </w:r>
    </w:p>
    <w:p w14:paraId="0D0BBD02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>- 异常与降级：</w:t>
      </w:r>
    </w:p>
    <w:p w14:paraId="165EA3E3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lastRenderedPageBreak/>
        <w:t xml:space="preserve">  - BM25 不可用或失败则自动退化为纯语义检索；</w:t>
      </w:r>
    </w:p>
    <w:p w14:paraId="47C1EABF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 xml:space="preserve">  - 网络不畅可通过镜像与预下载。</w:t>
      </w:r>
    </w:p>
    <w:p w14:paraId="383F1BA9" w14:textId="0BE987D0" w:rsidR="005C0F67" w:rsidRPr="005C0F67" w:rsidRDefault="005C0F67" w:rsidP="005C0F67">
      <w:pPr>
        <w:pStyle w:val="31"/>
        <w:rPr>
          <w:lang w:eastAsia="zh-CN"/>
        </w:rPr>
      </w:pPr>
      <w:r w:rsidRPr="005C0F67">
        <w:rPr>
          <w:rFonts w:hint="eastAsia"/>
          <w:lang w:eastAsia="zh-CN"/>
        </w:rPr>
        <w:t>运行命令与参数</w:t>
      </w:r>
    </w:p>
    <w:p w14:paraId="22CA1DE3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>- 完整运行（含生成与评估）：</w:t>
      </w:r>
    </w:p>
    <w:p w14:paraId="15C64B37" w14:textId="77777777" w:rsidR="005C0F67" w:rsidRPr="005C0F67" w:rsidRDefault="005C0F67" w:rsidP="005C0F67">
      <w:pPr>
        <w:rPr>
          <w:rFonts w:hint="eastAsia"/>
          <w:lang w:eastAsia="zh-CN"/>
        </w:rPr>
      </w:pPr>
      <w:r w:rsidRPr="005C0F67">
        <w:rPr>
          <w:rFonts w:hint="eastAsia"/>
          <w:lang w:eastAsia="zh-CN"/>
        </w:rPr>
        <w:t>python rag_lab.py --model-name "Qwen/Qwen2.5-1.5B-Instruct" --embedding-model "BAAI/bge-small-zh-v1.5" --query "中国的人工智能发展现状如何？"</w:t>
      </w:r>
    </w:p>
    <w:p w14:paraId="29CF20FF" w14:textId="5D95F362" w:rsidR="005C0F67" w:rsidRPr="005C0F67" w:rsidRDefault="005C0F67" w:rsidP="005C0F67">
      <w:pPr>
        <w:rPr>
          <w:rFonts w:hint="eastAsia"/>
          <w:b/>
          <w:bCs/>
          <w:lang w:eastAsia="zh-CN"/>
        </w:rPr>
      </w:pPr>
      <w:r w:rsidRPr="005C0F67">
        <w:rPr>
          <w:rFonts w:hint="eastAsia"/>
          <w:b/>
          <w:bCs/>
          <w:lang w:eastAsia="zh-CN"/>
        </w:rPr>
        <w:t>常用环境变量（Windows PowerShell）：</w:t>
      </w:r>
    </w:p>
    <w:p w14:paraId="2ED90F2B" w14:textId="77777777" w:rsidR="005C0F67" w:rsidRPr="005C0F67" w:rsidRDefault="005C0F67" w:rsidP="005C0F67">
      <w:pPr>
        <w:rPr>
          <w:rFonts w:hint="eastAsia"/>
          <w:b/>
          <w:bCs/>
          <w:lang w:eastAsia="zh-CN"/>
        </w:rPr>
      </w:pPr>
      <w:r w:rsidRPr="005C0F67">
        <w:rPr>
          <w:rFonts w:hint="eastAsia"/>
          <w:b/>
          <w:bCs/>
          <w:lang w:eastAsia="zh-CN"/>
        </w:rPr>
        <w:t>$env:HF_ENDPOINT="https://hf-mirror.com"   # 国内镜像</w:t>
      </w:r>
    </w:p>
    <w:p w14:paraId="2BCFDA0F" w14:textId="77777777" w:rsidR="009221C3" w:rsidRDefault="009221C3" w:rsidP="009221C3">
      <w:pPr>
        <w:pStyle w:val="21"/>
        <w:rPr>
          <w:lang w:eastAsia="zh-CN"/>
        </w:rPr>
      </w:pPr>
      <w:r>
        <w:rPr>
          <w:rFonts w:hint="eastAsia"/>
          <w:lang w:eastAsia="zh-CN"/>
        </w:rPr>
        <w:t>四、系统演示与分析</w:t>
      </w:r>
    </w:p>
    <w:p w14:paraId="298FFD3B" w14:textId="33D1DEC6" w:rsidR="005C0F67" w:rsidRPr="00F86A8A" w:rsidRDefault="009221C3" w:rsidP="00F86A8A">
      <w:pPr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1.基于</w:t>
      </w:r>
      <w:r w:rsidRPr="009221C3">
        <w:rPr>
          <w:rFonts w:hint="eastAsia"/>
          <w:b/>
          <w:bCs/>
          <w:lang w:eastAsia="zh-CN"/>
        </w:rPr>
        <w:t>模型 Qwen/Qwen2.5-1.5B-Instruct</w:t>
      </w:r>
      <w:r w:rsidR="00F86A8A" w:rsidRPr="00CA59C9">
        <w:rPr>
          <w:rFonts w:hint="eastAsia"/>
          <w:b/>
          <w:bCs/>
          <w:lang w:eastAsia="zh-CN"/>
        </w:rPr>
        <w:t>索引构建与加载相似度检索结果</w:t>
      </w:r>
    </w:p>
    <w:p w14:paraId="45397EA7" w14:textId="4C6DFFC4" w:rsidR="009221C3" w:rsidRDefault="009221C3" w:rsidP="005C0F67">
      <w:pPr>
        <w:rPr>
          <w:rFonts w:hint="eastAsia"/>
          <w:b/>
          <w:bCs/>
          <w:lang w:eastAsia="zh-CN"/>
        </w:rPr>
      </w:pPr>
      <w:r w:rsidRPr="009221C3">
        <w:rPr>
          <w:b/>
          <w:bCs/>
          <w:noProof/>
          <w:lang w:eastAsia="zh-CN"/>
        </w:rPr>
        <w:drawing>
          <wp:inline distT="0" distB="0" distL="0" distR="0" wp14:anchorId="32F9DC7E" wp14:editId="30D70EFF">
            <wp:extent cx="5532120" cy="1790700"/>
            <wp:effectExtent l="0" t="0" r="0" b="0"/>
            <wp:docPr id="1354209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09204" name=""/>
                    <pic:cNvPicPr/>
                  </pic:nvPicPr>
                  <pic:blipFill rotWithShape="1">
                    <a:blip r:embed="rId27"/>
                    <a:srcRect r="-833" b="2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DF69C" w14:textId="2FD8F621" w:rsidR="009221C3" w:rsidRDefault="00CA59C9" w:rsidP="00CA59C9">
      <w:pPr>
        <w:jc w:val="center"/>
        <w:rPr>
          <w:rFonts w:hint="eastAsia"/>
          <w:b/>
          <w:bCs/>
          <w:lang w:eastAsia="zh-CN"/>
        </w:rPr>
      </w:pPr>
      <w:r w:rsidRPr="00CA59C9">
        <w:rPr>
          <w:rFonts w:hint="eastAsia"/>
          <w:b/>
          <w:bCs/>
          <w:lang w:eastAsia="zh-CN"/>
        </w:rPr>
        <w:t>索引构建与加载相似度检索结果</w:t>
      </w:r>
    </w:p>
    <w:p w14:paraId="5AA03F82" w14:textId="576A5886" w:rsidR="00CA59C9" w:rsidRDefault="00F86A8A" w:rsidP="00CA59C9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2.</w:t>
      </w:r>
      <w:r w:rsidRPr="00F86A8A">
        <w:rPr>
          <w:rFonts w:hint="eastAsia"/>
        </w:rPr>
        <w:t xml:space="preserve"> </w:t>
      </w:r>
      <w:r w:rsidRPr="00F86A8A">
        <w:rPr>
          <w:rFonts w:hint="eastAsia"/>
          <w:b/>
          <w:bCs/>
          <w:lang w:eastAsia="zh-CN"/>
        </w:rPr>
        <w:t>RAG 生成输出</w:t>
      </w:r>
    </w:p>
    <w:p w14:paraId="29663105" w14:textId="2E629D7B" w:rsidR="00F86A8A" w:rsidRDefault="00F86A8A" w:rsidP="00CA59C9">
      <w:pPr>
        <w:rPr>
          <w:rFonts w:hint="eastAsia"/>
          <w:b/>
          <w:bCs/>
          <w:lang w:eastAsia="zh-CN"/>
        </w:rPr>
      </w:pPr>
      <w:r w:rsidRPr="00F86A8A">
        <w:rPr>
          <w:b/>
          <w:bCs/>
          <w:noProof/>
          <w:lang w:eastAsia="zh-CN"/>
        </w:rPr>
        <w:drawing>
          <wp:inline distT="0" distB="0" distL="0" distR="0" wp14:anchorId="18403AAC" wp14:editId="3A06FF77">
            <wp:extent cx="5486400" cy="1916430"/>
            <wp:effectExtent l="0" t="0" r="0" b="7620"/>
            <wp:docPr id="1849128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8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2947" w14:textId="7F79A848" w:rsidR="00F86A8A" w:rsidRDefault="00F86A8A" w:rsidP="00705661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3.</w:t>
      </w:r>
      <w:r w:rsidRPr="00F86A8A">
        <w:rPr>
          <w:rFonts w:hint="eastAsia"/>
        </w:rPr>
        <w:t xml:space="preserve"> </w:t>
      </w:r>
      <w:r w:rsidRPr="00F86A8A">
        <w:rPr>
          <w:rFonts w:hint="eastAsia"/>
          <w:b/>
          <w:bCs/>
          <w:lang w:eastAsia="zh-CN"/>
        </w:rPr>
        <w:t>普通生成输出</w:t>
      </w:r>
    </w:p>
    <w:p w14:paraId="37794580" w14:textId="64942FDF" w:rsidR="00F86A8A" w:rsidRDefault="00F86A8A" w:rsidP="00705661">
      <w:pPr>
        <w:rPr>
          <w:rFonts w:hint="eastAsia"/>
          <w:b/>
          <w:bCs/>
          <w:lang w:eastAsia="zh-CN"/>
        </w:rPr>
      </w:pPr>
      <w:r w:rsidRPr="00F86A8A">
        <w:rPr>
          <w:b/>
          <w:bCs/>
          <w:noProof/>
          <w:lang w:eastAsia="zh-CN"/>
        </w:rPr>
        <w:drawing>
          <wp:inline distT="0" distB="0" distL="0" distR="0" wp14:anchorId="23FD5C0C" wp14:editId="21F50496">
            <wp:extent cx="5486400" cy="1748790"/>
            <wp:effectExtent l="0" t="0" r="0" b="3810"/>
            <wp:docPr id="1601073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73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7BFC" w14:textId="1FBE1915" w:rsidR="00F86A8A" w:rsidRDefault="00F86A8A" w:rsidP="00705661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4.</w:t>
      </w:r>
      <w:r w:rsidRPr="00F86A8A">
        <w:rPr>
          <w:rFonts w:hint="eastAsia"/>
        </w:rPr>
        <w:t xml:space="preserve"> </w:t>
      </w:r>
      <w:r w:rsidRPr="00F86A8A">
        <w:rPr>
          <w:rFonts w:hint="eastAsia"/>
          <w:b/>
          <w:bCs/>
          <w:lang w:eastAsia="zh-CN"/>
        </w:rPr>
        <w:t>评估指标与对比</w:t>
      </w:r>
    </w:p>
    <w:p w14:paraId="38C1B0D2" w14:textId="589A86A3" w:rsidR="00F86A8A" w:rsidRDefault="00F86A8A" w:rsidP="00705661">
      <w:pPr>
        <w:rPr>
          <w:rFonts w:hint="eastAsia"/>
          <w:b/>
          <w:bCs/>
          <w:lang w:eastAsia="zh-CN"/>
        </w:rPr>
      </w:pPr>
      <w:r w:rsidRPr="00F86A8A">
        <w:rPr>
          <w:b/>
          <w:bCs/>
          <w:noProof/>
          <w:lang w:eastAsia="zh-CN"/>
        </w:rPr>
        <w:drawing>
          <wp:inline distT="0" distB="0" distL="0" distR="0" wp14:anchorId="3B2C0577" wp14:editId="7A035779">
            <wp:extent cx="5486400" cy="838835"/>
            <wp:effectExtent l="0" t="0" r="0" b="0"/>
            <wp:docPr id="194547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77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87B7" w14:textId="6762AC3A" w:rsidR="00F86A8A" w:rsidRDefault="00F86A8A" w:rsidP="00705661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5.</w:t>
      </w:r>
      <w:r w:rsidRPr="00F86A8A">
        <w:rPr>
          <w:rFonts w:hint="eastAsia"/>
        </w:rPr>
        <w:t xml:space="preserve"> </w:t>
      </w:r>
      <w:r w:rsidRPr="00F86A8A">
        <w:rPr>
          <w:rFonts w:hint="eastAsia"/>
          <w:b/>
          <w:bCs/>
          <w:lang w:eastAsia="zh-CN"/>
        </w:rPr>
        <w:t>混合检索与BM25回退</w:t>
      </w:r>
    </w:p>
    <w:p w14:paraId="2C448B19" w14:textId="7B7E5615" w:rsidR="00F86A8A" w:rsidRDefault="00F86A8A" w:rsidP="00705661">
      <w:pPr>
        <w:rPr>
          <w:rFonts w:hint="eastAsia"/>
          <w:b/>
          <w:bCs/>
          <w:lang w:eastAsia="zh-CN"/>
        </w:rPr>
      </w:pPr>
      <w:r w:rsidRPr="00F86A8A">
        <w:rPr>
          <w:b/>
          <w:bCs/>
          <w:noProof/>
          <w:lang w:eastAsia="zh-CN"/>
        </w:rPr>
        <w:drawing>
          <wp:inline distT="0" distB="0" distL="0" distR="0" wp14:anchorId="38B962DC" wp14:editId="56241626">
            <wp:extent cx="5486400" cy="986790"/>
            <wp:effectExtent l="0" t="0" r="0" b="3810"/>
            <wp:docPr id="1310966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65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D12F" w14:textId="664CA521" w:rsidR="00F86A8A" w:rsidRDefault="00F86A8A" w:rsidP="00705661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6.</w:t>
      </w:r>
      <w:r w:rsidRPr="00F86A8A">
        <w:rPr>
          <w:rFonts w:hint="eastAsia"/>
          <w:lang w:eastAsia="zh-CN"/>
        </w:rPr>
        <w:t xml:space="preserve"> </w:t>
      </w:r>
      <w:r w:rsidRPr="00F86A8A">
        <w:rPr>
          <w:rFonts w:hint="eastAsia"/>
          <w:b/>
          <w:bCs/>
          <w:lang w:eastAsia="zh-CN"/>
        </w:rPr>
        <w:t>重排序模型下载与结果</w:t>
      </w:r>
    </w:p>
    <w:p w14:paraId="195090D8" w14:textId="5B564572" w:rsidR="00F86A8A" w:rsidRDefault="00F86A8A" w:rsidP="00705661">
      <w:pPr>
        <w:rPr>
          <w:rFonts w:hint="eastAsia"/>
          <w:b/>
          <w:bCs/>
          <w:lang w:eastAsia="zh-CN"/>
        </w:rPr>
      </w:pPr>
      <w:r w:rsidRPr="00F86A8A">
        <w:rPr>
          <w:b/>
          <w:bCs/>
          <w:noProof/>
          <w:lang w:eastAsia="zh-CN"/>
        </w:rPr>
        <w:lastRenderedPageBreak/>
        <w:drawing>
          <wp:inline distT="0" distB="0" distL="0" distR="0" wp14:anchorId="17B3086C" wp14:editId="42FB80FC">
            <wp:extent cx="5486400" cy="3454400"/>
            <wp:effectExtent l="0" t="0" r="0" b="0"/>
            <wp:docPr id="2121569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96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DECA" w14:textId="6E06BD60" w:rsidR="00F86A8A" w:rsidRDefault="00F86A8A" w:rsidP="00705661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7.</w:t>
      </w:r>
      <w:r w:rsidRPr="00F86A8A">
        <w:rPr>
          <w:rFonts w:hint="eastAsia"/>
        </w:rPr>
        <w:t xml:space="preserve"> </w:t>
      </w:r>
      <w:r w:rsidRPr="00F86A8A">
        <w:rPr>
          <w:rFonts w:hint="eastAsia"/>
          <w:b/>
          <w:bCs/>
          <w:lang w:eastAsia="zh-CN"/>
        </w:rPr>
        <w:t>最终优化后的回答</w:t>
      </w:r>
    </w:p>
    <w:p w14:paraId="641DD1DF" w14:textId="1D0B2013" w:rsidR="00F86A8A" w:rsidRDefault="00F86A8A" w:rsidP="00705661">
      <w:pPr>
        <w:rPr>
          <w:rFonts w:hint="eastAsia"/>
          <w:b/>
          <w:bCs/>
          <w:lang w:eastAsia="zh-CN"/>
        </w:rPr>
      </w:pPr>
      <w:r w:rsidRPr="00F86A8A">
        <w:rPr>
          <w:b/>
          <w:bCs/>
          <w:noProof/>
          <w:lang w:eastAsia="zh-CN"/>
        </w:rPr>
        <w:drawing>
          <wp:inline distT="0" distB="0" distL="0" distR="0" wp14:anchorId="4EDA2C61" wp14:editId="60DC46E1">
            <wp:extent cx="5486400" cy="762000"/>
            <wp:effectExtent l="0" t="0" r="0" b="0"/>
            <wp:docPr id="1206989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89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323C" w14:textId="77777777" w:rsidR="00F86A8A" w:rsidRDefault="00F86A8A" w:rsidP="00705661">
      <w:pPr>
        <w:rPr>
          <w:rFonts w:hint="eastAsia"/>
          <w:b/>
          <w:bCs/>
          <w:lang w:eastAsia="zh-CN"/>
        </w:rPr>
      </w:pPr>
    </w:p>
    <w:p w14:paraId="0F8E94D6" w14:textId="77777777" w:rsidR="00F86A8A" w:rsidRDefault="00F86A8A" w:rsidP="00705661">
      <w:pPr>
        <w:rPr>
          <w:rFonts w:hint="eastAsia"/>
          <w:b/>
          <w:bCs/>
          <w:lang w:eastAsia="zh-CN"/>
        </w:rPr>
      </w:pPr>
    </w:p>
    <w:p w14:paraId="064E5533" w14:textId="77777777" w:rsidR="00F86A8A" w:rsidRDefault="00F86A8A" w:rsidP="00705661">
      <w:pPr>
        <w:rPr>
          <w:rFonts w:hint="eastAsia"/>
          <w:b/>
          <w:bCs/>
          <w:lang w:eastAsia="zh-CN"/>
        </w:rPr>
      </w:pPr>
    </w:p>
    <w:p w14:paraId="2AA8A2B1" w14:textId="77777777" w:rsidR="00F86A8A" w:rsidRDefault="00F86A8A" w:rsidP="00705661">
      <w:pPr>
        <w:rPr>
          <w:rFonts w:hint="eastAsia"/>
          <w:b/>
          <w:bCs/>
          <w:lang w:eastAsia="zh-CN"/>
        </w:rPr>
      </w:pPr>
    </w:p>
    <w:p w14:paraId="292630D8" w14:textId="77777777" w:rsidR="00F86A8A" w:rsidRDefault="00F86A8A" w:rsidP="00705661">
      <w:pPr>
        <w:rPr>
          <w:rFonts w:hint="eastAsia"/>
          <w:b/>
          <w:bCs/>
          <w:lang w:eastAsia="zh-CN"/>
        </w:rPr>
      </w:pPr>
    </w:p>
    <w:p w14:paraId="71B8ECA9" w14:textId="227622EA" w:rsidR="00705661" w:rsidRDefault="00705661" w:rsidP="00705661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________________________________________________________________________</w:t>
      </w:r>
    </w:p>
    <w:p w14:paraId="478FD936" w14:textId="77777777" w:rsidR="00705661" w:rsidRDefault="00705661">
      <w:pPr>
        <w:rPr>
          <w:rFonts w:hint="eastAsia"/>
          <w:lang w:eastAsia="zh-CN"/>
        </w:rPr>
      </w:pPr>
    </w:p>
    <w:p w14:paraId="6553B722" w14:textId="77777777" w:rsidR="00E94D57" w:rsidRDefault="00E94D57">
      <w:pPr>
        <w:pBdr>
          <w:bottom w:val="single" w:sz="12" w:space="1" w:color="auto"/>
        </w:pBdr>
        <w:rPr>
          <w:rFonts w:hint="eastAsia"/>
          <w:lang w:eastAsia="zh-CN"/>
        </w:rPr>
      </w:pPr>
    </w:p>
    <w:p w14:paraId="57A57AD4" w14:textId="2700C24E" w:rsidR="00E94D57" w:rsidRDefault="00000000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</w:t>
      </w:r>
    </w:p>
    <w:p w14:paraId="0265EAF0" w14:textId="77777777" w:rsidR="00E94D57" w:rsidRDefault="00E94D57">
      <w:pPr>
        <w:rPr>
          <w:rFonts w:hint="eastAsia"/>
          <w:lang w:eastAsia="zh-CN"/>
        </w:rPr>
      </w:pPr>
    </w:p>
    <w:p w14:paraId="1AF2BD73" w14:textId="77777777" w:rsidR="00E94D5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声明：</w:t>
      </w:r>
    </w:p>
    <w:p w14:paraId="6D5AAA76" w14:textId="77777777" w:rsidR="00E94D57" w:rsidRDefault="00000000">
      <w:pPr>
        <w:rPr>
          <w:rFonts w:hint="eastAsia"/>
          <w:lang w:eastAsia="zh-CN"/>
        </w:rPr>
      </w:pPr>
      <w:r>
        <w:rPr>
          <w:lang w:eastAsia="zh-CN"/>
        </w:rPr>
        <w:t>本人郑重声明：所呈交的实验报告是本人独立完成的成果。除了文中特别标注引用的内容外，本报告不包含其他已发表或撰写的成果。</w:t>
      </w:r>
    </w:p>
    <w:p w14:paraId="4A4A5EDD" w14:textId="77777777" w:rsidR="00E94D57" w:rsidRDefault="00E94D57">
      <w:pPr>
        <w:rPr>
          <w:rFonts w:hint="eastAsia"/>
          <w:lang w:eastAsia="zh-CN"/>
        </w:rPr>
      </w:pPr>
    </w:p>
    <w:p w14:paraId="222610A4" w14:textId="77777777" w:rsidR="00E94D57" w:rsidRDefault="00E94D57">
      <w:pPr>
        <w:rPr>
          <w:rFonts w:hint="eastAsia"/>
          <w:lang w:eastAsia="zh-CN"/>
        </w:rPr>
      </w:pPr>
    </w:p>
    <w:p w14:paraId="29591A94" w14:textId="77777777" w:rsidR="00E94D57" w:rsidRDefault="00000000">
      <w:pPr>
        <w:rPr>
          <w:rFonts w:hint="eastAsia"/>
        </w:rPr>
      </w:pPr>
      <w:r>
        <w:t>签名：________________     日期：________________</w:t>
      </w:r>
    </w:p>
    <w:sectPr w:rsidR="00E94D5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C0CC" w14:textId="77777777" w:rsidR="001B612C" w:rsidRDefault="001B612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D043B77" w14:textId="77777777" w:rsidR="001B612C" w:rsidRDefault="001B612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E0400" w14:textId="77777777" w:rsidR="001B612C" w:rsidRDefault="001B612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6837AE8" w14:textId="77777777" w:rsidR="001B612C" w:rsidRDefault="001B612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24797F"/>
    <w:multiLevelType w:val="multilevel"/>
    <w:tmpl w:val="93A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156E0"/>
    <w:multiLevelType w:val="multilevel"/>
    <w:tmpl w:val="2DEE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5461E"/>
    <w:multiLevelType w:val="multilevel"/>
    <w:tmpl w:val="80F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B3021"/>
    <w:multiLevelType w:val="multilevel"/>
    <w:tmpl w:val="3B5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D53E3"/>
    <w:multiLevelType w:val="multilevel"/>
    <w:tmpl w:val="CA4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327DC"/>
    <w:multiLevelType w:val="hybridMultilevel"/>
    <w:tmpl w:val="D2ACB488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2" w15:restartNumberingAfterBreak="0">
    <w:nsid w:val="144D0C2C"/>
    <w:multiLevelType w:val="multilevel"/>
    <w:tmpl w:val="5A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B3ABB"/>
    <w:multiLevelType w:val="multilevel"/>
    <w:tmpl w:val="CA2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E7EF2"/>
    <w:multiLevelType w:val="multilevel"/>
    <w:tmpl w:val="DC2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E2468"/>
    <w:multiLevelType w:val="multilevel"/>
    <w:tmpl w:val="A29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759D4"/>
    <w:multiLevelType w:val="multilevel"/>
    <w:tmpl w:val="E7D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24C08"/>
    <w:multiLevelType w:val="multilevel"/>
    <w:tmpl w:val="3E7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F1F8F"/>
    <w:multiLevelType w:val="multilevel"/>
    <w:tmpl w:val="AB0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51971"/>
    <w:multiLevelType w:val="multilevel"/>
    <w:tmpl w:val="5CF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E2C7C"/>
    <w:multiLevelType w:val="multilevel"/>
    <w:tmpl w:val="73B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C7376"/>
    <w:multiLevelType w:val="multilevel"/>
    <w:tmpl w:val="B03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D423F"/>
    <w:multiLevelType w:val="multilevel"/>
    <w:tmpl w:val="66D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3329D"/>
    <w:multiLevelType w:val="multilevel"/>
    <w:tmpl w:val="E93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73CC2"/>
    <w:multiLevelType w:val="multilevel"/>
    <w:tmpl w:val="3C5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D58CA"/>
    <w:multiLevelType w:val="hybridMultilevel"/>
    <w:tmpl w:val="D3001E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1A30794"/>
    <w:multiLevelType w:val="multilevel"/>
    <w:tmpl w:val="EB3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03C55"/>
    <w:multiLevelType w:val="multilevel"/>
    <w:tmpl w:val="891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7C6FE9"/>
    <w:multiLevelType w:val="multilevel"/>
    <w:tmpl w:val="35F4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D84991"/>
    <w:multiLevelType w:val="multilevel"/>
    <w:tmpl w:val="FCBE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447C6"/>
    <w:multiLevelType w:val="multilevel"/>
    <w:tmpl w:val="509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07A56"/>
    <w:multiLevelType w:val="multilevel"/>
    <w:tmpl w:val="A51CADD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2" w15:restartNumberingAfterBreak="0">
    <w:nsid w:val="446E75AC"/>
    <w:multiLevelType w:val="multilevel"/>
    <w:tmpl w:val="231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2528B"/>
    <w:multiLevelType w:val="multilevel"/>
    <w:tmpl w:val="D6F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1533B"/>
    <w:multiLevelType w:val="multilevel"/>
    <w:tmpl w:val="754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E4367"/>
    <w:multiLevelType w:val="multilevel"/>
    <w:tmpl w:val="0FB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6D7867"/>
    <w:multiLevelType w:val="multilevel"/>
    <w:tmpl w:val="B2F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463F7"/>
    <w:multiLevelType w:val="multilevel"/>
    <w:tmpl w:val="9C6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855F97"/>
    <w:multiLevelType w:val="multilevel"/>
    <w:tmpl w:val="F556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86E2E"/>
    <w:multiLevelType w:val="multilevel"/>
    <w:tmpl w:val="2EF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200F93"/>
    <w:multiLevelType w:val="multilevel"/>
    <w:tmpl w:val="638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502D1"/>
    <w:multiLevelType w:val="multilevel"/>
    <w:tmpl w:val="611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1716B"/>
    <w:multiLevelType w:val="multilevel"/>
    <w:tmpl w:val="BFF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6C1A1D"/>
    <w:multiLevelType w:val="multilevel"/>
    <w:tmpl w:val="3446B77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4" w15:restartNumberingAfterBreak="0">
    <w:nsid w:val="561C45FF"/>
    <w:multiLevelType w:val="multilevel"/>
    <w:tmpl w:val="11A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B57C31"/>
    <w:multiLevelType w:val="multilevel"/>
    <w:tmpl w:val="914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77329"/>
    <w:multiLevelType w:val="multilevel"/>
    <w:tmpl w:val="850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E7BF2"/>
    <w:multiLevelType w:val="multilevel"/>
    <w:tmpl w:val="A0E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A23A93"/>
    <w:multiLevelType w:val="multilevel"/>
    <w:tmpl w:val="8C0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2F45E4"/>
    <w:multiLevelType w:val="multilevel"/>
    <w:tmpl w:val="EE8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CB3A82"/>
    <w:multiLevelType w:val="multilevel"/>
    <w:tmpl w:val="B586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C5910"/>
    <w:multiLevelType w:val="multilevel"/>
    <w:tmpl w:val="E8F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605D1E"/>
    <w:multiLevelType w:val="multilevel"/>
    <w:tmpl w:val="2E4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4D5700"/>
    <w:multiLevelType w:val="hybridMultilevel"/>
    <w:tmpl w:val="D3D064EA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54" w15:restartNumberingAfterBreak="0">
    <w:nsid w:val="660C2E51"/>
    <w:multiLevelType w:val="multilevel"/>
    <w:tmpl w:val="0D5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201E46"/>
    <w:multiLevelType w:val="multilevel"/>
    <w:tmpl w:val="540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2148C8"/>
    <w:multiLevelType w:val="hybridMultilevel"/>
    <w:tmpl w:val="BF825474"/>
    <w:lvl w:ilvl="0" w:tplc="473E7F7A">
      <w:start w:val="1"/>
      <w:numFmt w:val="bullet"/>
      <w:lvlText w:val="•"/>
      <w:lvlJc w:val="left"/>
      <w:pPr>
        <w:ind w:left="720" w:hanging="360"/>
      </w:pPr>
    </w:lvl>
    <w:lvl w:ilvl="1" w:tplc="FCF295B4">
      <w:start w:val="1"/>
      <w:numFmt w:val="bullet"/>
      <w:lvlText w:val="◦"/>
      <w:lvlJc w:val="left"/>
      <w:pPr>
        <w:ind w:left="1440" w:hanging="360"/>
      </w:pPr>
    </w:lvl>
    <w:lvl w:ilvl="2" w:tplc="87C06F80">
      <w:start w:val="1"/>
      <w:numFmt w:val="bullet"/>
      <w:lvlText w:val="•"/>
      <w:lvlJc w:val="left"/>
      <w:pPr>
        <w:ind w:left="2160" w:hanging="360"/>
      </w:pPr>
    </w:lvl>
    <w:lvl w:ilvl="3" w:tplc="1ADCB6DC">
      <w:start w:val="1"/>
      <w:numFmt w:val="bullet"/>
      <w:lvlText w:val="◦"/>
      <w:lvlJc w:val="left"/>
      <w:pPr>
        <w:ind w:left="2880" w:hanging="360"/>
      </w:pPr>
    </w:lvl>
    <w:lvl w:ilvl="4" w:tplc="9EC44B42">
      <w:start w:val="1"/>
      <w:numFmt w:val="bullet"/>
      <w:lvlText w:val="•"/>
      <w:lvlJc w:val="left"/>
      <w:pPr>
        <w:ind w:left="3600" w:hanging="360"/>
      </w:pPr>
    </w:lvl>
    <w:lvl w:ilvl="5" w:tplc="6FEC514E">
      <w:start w:val="1"/>
      <w:numFmt w:val="bullet"/>
      <w:lvlText w:val="◦"/>
      <w:lvlJc w:val="left"/>
      <w:pPr>
        <w:ind w:left="4320" w:hanging="360"/>
      </w:pPr>
    </w:lvl>
    <w:lvl w:ilvl="6" w:tplc="85DE3DFE">
      <w:start w:val="1"/>
      <w:numFmt w:val="bullet"/>
      <w:lvlText w:val="•"/>
      <w:lvlJc w:val="left"/>
      <w:pPr>
        <w:ind w:left="5040" w:hanging="360"/>
      </w:pPr>
    </w:lvl>
    <w:lvl w:ilvl="7" w:tplc="A8622564">
      <w:numFmt w:val="decimal"/>
      <w:lvlText w:val=""/>
      <w:lvlJc w:val="left"/>
    </w:lvl>
    <w:lvl w:ilvl="8" w:tplc="CB7E3250">
      <w:numFmt w:val="decimal"/>
      <w:lvlText w:val=""/>
      <w:lvlJc w:val="left"/>
    </w:lvl>
  </w:abstractNum>
  <w:abstractNum w:abstractNumId="57" w15:restartNumberingAfterBreak="0">
    <w:nsid w:val="672F40C4"/>
    <w:multiLevelType w:val="multilevel"/>
    <w:tmpl w:val="CEDC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35352"/>
    <w:multiLevelType w:val="multilevel"/>
    <w:tmpl w:val="5EA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4139F5"/>
    <w:multiLevelType w:val="multilevel"/>
    <w:tmpl w:val="15CCA32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60" w15:restartNumberingAfterBreak="0">
    <w:nsid w:val="6D39673C"/>
    <w:multiLevelType w:val="multilevel"/>
    <w:tmpl w:val="4E7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1D59F4"/>
    <w:multiLevelType w:val="multilevel"/>
    <w:tmpl w:val="4ED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925A93"/>
    <w:multiLevelType w:val="hybridMultilevel"/>
    <w:tmpl w:val="0AD27B3E"/>
    <w:lvl w:ilvl="0" w:tplc="7C4E267E">
      <w:start w:val="1"/>
      <w:numFmt w:val="bullet"/>
      <w:lvlText w:val="•"/>
      <w:lvlJc w:val="left"/>
      <w:pPr>
        <w:ind w:left="720" w:hanging="360"/>
      </w:pPr>
    </w:lvl>
    <w:lvl w:ilvl="1" w:tplc="231416E2">
      <w:start w:val="1"/>
      <w:numFmt w:val="bullet"/>
      <w:lvlText w:val="◦"/>
      <w:lvlJc w:val="left"/>
      <w:pPr>
        <w:ind w:left="1440" w:hanging="360"/>
      </w:pPr>
    </w:lvl>
    <w:lvl w:ilvl="2" w:tplc="5BC86184">
      <w:start w:val="1"/>
      <w:numFmt w:val="bullet"/>
      <w:lvlText w:val="•"/>
      <w:lvlJc w:val="left"/>
      <w:pPr>
        <w:ind w:left="2160" w:hanging="360"/>
      </w:pPr>
    </w:lvl>
    <w:lvl w:ilvl="3" w:tplc="7EE8267C">
      <w:start w:val="1"/>
      <w:numFmt w:val="bullet"/>
      <w:lvlText w:val="◦"/>
      <w:lvlJc w:val="left"/>
      <w:pPr>
        <w:ind w:left="2880" w:hanging="360"/>
      </w:pPr>
    </w:lvl>
    <w:lvl w:ilvl="4" w:tplc="AFE8D5BA">
      <w:start w:val="1"/>
      <w:numFmt w:val="bullet"/>
      <w:lvlText w:val="•"/>
      <w:lvlJc w:val="left"/>
      <w:pPr>
        <w:ind w:left="3600" w:hanging="360"/>
      </w:pPr>
    </w:lvl>
    <w:lvl w:ilvl="5" w:tplc="CFBC09D4">
      <w:start w:val="1"/>
      <w:numFmt w:val="bullet"/>
      <w:lvlText w:val="◦"/>
      <w:lvlJc w:val="left"/>
      <w:pPr>
        <w:ind w:left="4320" w:hanging="360"/>
      </w:pPr>
    </w:lvl>
    <w:lvl w:ilvl="6" w:tplc="5E9AA35A">
      <w:start w:val="1"/>
      <w:numFmt w:val="bullet"/>
      <w:lvlText w:val="•"/>
      <w:lvlJc w:val="left"/>
      <w:pPr>
        <w:ind w:left="5040" w:hanging="360"/>
      </w:pPr>
    </w:lvl>
    <w:lvl w:ilvl="7" w:tplc="5CDE0670">
      <w:numFmt w:val="decimal"/>
      <w:lvlText w:val=""/>
      <w:lvlJc w:val="left"/>
    </w:lvl>
    <w:lvl w:ilvl="8" w:tplc="46DE4024">
      <w:numFmt w:val="decimal"/>
      <w:lvlText w:val=""/>
      <w:lvlJc w:val="left"/>
    </w:lvl>
  </w:abstractNum>
  <w:abstractNum w:abstractNumId="63" w15:restartNumberingAfterBreak="0">
    <w:nsid w:val="75AE6AEB"/>
    <w:multiLevelType w:val="multilevel"/>
    <w:tmpl w:val="0C5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F87DA4"/>
    <w:multiLevelType w:val="multilevel"/>
    <w:tmpl w:val="9F74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933BBC"/>
    <w:multiLevelType w:val="multilevel"/>
    <w:tmpl w:val="AF5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814E9A"/>
    <w:multiLevelType w:val="multilevel"/>
    <w:tmpl w:val="858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3064C"/>
    <w:multiLevelType w:val="multilevel"/>
    <w:tmpl w:val="8E7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0F6541"/>
    <w:multiLevelType w:val="multilevel"/>
    <w:tmpl w:val="9BE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776C70"/>
    <w:multiLevelType w:val="multilevel"/>
    <w:tmpl w:val="BB5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BA7961"/>
    <w:multiLevelType w:val="hybridMultilevel"/>
    <w:tmpl w:val="BE0683DA"/>
    <w:lvl w:ilvl="0" w:tplc="BBA2D6C6">
      <w:start w:val="1"/>
      <w:numFmt w:val="bullet"/>
      <w:lvlText w:val="•"/>
      <w:lvlJc w:val="left"/>
      <w:pPr>
        <w:ind w:left="720" w:hanging="360"/>
      </w:pPr>
    </w:lvl>
    <w:lvl w:ilvl="1" w:tplc="24D6AF90">
      <w:start w:val="1"/>
      <w:numFmt w:val="bullet"/>
      <w:lvlText w:val="◦"/>
      <w:lvlJc w:val="left"/>
      <w:pPr>
        <w:ind w:left="1440" w:hanging="360"/>
      </w:pPr>
    </w:lvl>
    <w:lvl w:ilvl="2" w:tplc="B6741D5A">
      <w:start w:val="1"/>
      <w:numFmt w:val="bullet"/>
      <w:lvlText w:val="•"/>
      <w:lvlJc w:val="left"/>
      <w:pPr>
        <w:ind w:left="2160" w:hanging="360"/>
      </w:pPr>
    </w:lvl>
    <w:lvl w:ilvl="3" w:tplc="4EF455F2">
      <w:start w:val="1"/>
      <w:numFmt w:val="bullet"/>
      <w:lvlText w:val="◦"/>
      <w:lvlJc w:val="left"/>
      <w:pPr>
        <w:ind w:left="2880" w:hanging="360"/>
      </w:pPr>
    </w:lvl>
    <w:lvl w:ilvl="4" w:tplc="AC5E186C">
      <w:start w:val="1"/>
      <w:numFmt w:val="bullet"/>
      <w:lvlText w:val="•"/>
      <w:lvlJc w:val="left"/>
      <w:pPr>
        <w:ind w:left="3600" w:hanging="360"/>
      </w:pPr>
    </w:lvl>
    <w:lvl w:ilvl="5" w:tplc="4ED257AE">
      <w:start w:val="1"/>
      <w:numFmt w:val="bullet"/>
      <w:lvlText w:val="◦"/>
      <w:lvlJc w:val="left"/>
      <w:pPr>
        <w:ind w:left="4320" w:hanging="360"/>
      </w:pPr>
    </w:lvl>
    <w:lvl w:ilvl="6" w:tplc="16F035DE">
      <w:start w:val="1"/>
      <w:numFmt w:val="bullet"/>
      <w:lvlText w:val="•"/>
      <w:lvlJc w:val="left"/>
      <w:pPr>
        <w:ind w:left="5040" w:hanging="360"/>
      </w:pPr>
    </w:lvl>
    <w:lvl w:ilvl="7" w:tplc="0C52DFEE">
      <w:numFmt w:val="decimal"/>
      <w:lvlText w:val=""/>
      <w:lvlJc w:val="left"/>
    </w:lvl>
    <w:lvl w:ilvl="8" w:tplc="402C695E">
      <w:numFmt w:val="decimal"/>
      <w:lvlText w:val=""/>
      <w:lvlJc w:val="left"/>
    </w:lvl>
  </w:abstractNum>
  <w:abstractNum w:abstractNumId="71" w15:restartNumberingAfterBreak="0">
    <w:nsid w:val="7AD16618"/>
    <w:multiLevelType w:val="multilevel"/>
    <w:tmpl w:val="CC5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0A025E"/>
    <w:multiLevelType w:val="multilevel"/>
    <w:tmpl w:val="F7B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2F0D96"/>
    <w:multiLevelType w:val="multilevel"/>
    <w:tmpl w:val="A6C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327D68"/>
    <w:multiLevelType w:val="multilevel"/>
    <w:tmpl w:val="E46453E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75" w15:restartNumberingAfterBreak="0">
    <w:nsid w:val="7B8B4838"/>
    <w:multiLevelType w:val="multilevel"/>
    <w:tmpl w:val="8D5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835087"/>
    <w:multiLevelType w:val="multilevel"/>
    <w:tmpl w:val="09A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B53CA2"/>
    <w:multiLevelType w:val="multilevel"/>
    <w:tmpl w:val="B5D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74E9D"/>
    <w:multiLevelType w:val="multilevel"/>
    <w:tmpl w:val="322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3A23CC"/>
    <w:multiLevelType w:val="multilevel"/>
    <w:tmpl w:val="209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886188">
    <w:abstractNumId w:val="1"/>
  </w:num>
  <w:num w:numId="2" w16cid:durableId="624043157">
    <w:abstractNumId w:val="4"/>
  </w:num>
  <w:num w:numId="3" w16cid:durableId="1895433997">
    <w:abstractNumId w:val="5"/>
  </w:num>
  <w:num w:numId="4" w16cid:durableId="8802948">
    <w:abstractNumId w:val="2"/>
  </w:num>
  <w:num w:numId="5" w16cid:durableId="1165392556">
    <w:abstractNumId w:val="0"/>
  </w:num>
  <w:num w:numId="6" w16cid:durableId="1825508821">
    <w:abstractNumId w:val="3"/>
  </w:num>
  <w:num w:numId="7" w16cid:durableId="1627078164">
    <w:abstractNumId w:val="31"/>
    <w:lvlOverride w:ilvl="0">
      <w:startOverride w:val="1"/>
    </w:lvlOverride>
  </w:num>
  <w:num w:numId="8" w16cid:durableId="1152789581">
    <w:abstractNumId w:val="25"/>
  </w:num>
  <w:num w:numId="9" w16cid:durableId="495994046">
    <w:abstractNumId w:val="56"/>
    <w:lvlOverride w:ilvl="0">
      <w:startOverride w:val="1"/>
    </w:lvlOverride>
  </w:num>
  <w:num w:numId="10" w16cid:durableId="337315886">
    <w:abstractNumId w:val="59"/>
    <w:lvlOverride w:ilvl="0">
      <w:startOverride w:val="1"/>
    </w:lvlOverride>
  </w:num>
  <w:num w:numId="11" w16cid:durableId="643966610">
    <w:abstractNumId w:val="23"/>
  </w:num>
  <w:num w:numId="12" w16cid:durableId="1798795421">
    <w:abstractNumId w:val="63"/>
  </w:num>
  <w:num w:numId="13" w16cid:durableId="86316453">
    <w:abstractNumId w:val="73"/>
  </w:num>
  <w:num w:numId="14" w16cid:durableId="1172063772">
    <w:abstractNumId w:val="12"/>
  </w:num>
  <w:num w:numId="15" w16cid:durableId="223566171">
    <w:abstractNumId w:val="55"/>
  </w:num>
  <w:num w:numId="16" w16cid:durableId="1795520016">
    <w:abstractNumId w:val="28"/>
  </w:num>
  <w:num w:numId="17" w16cid:durableId="541485039">
    <w:abstractNumId w:val="10"/>
  </w:num>
  <w:num w:numId="18" w16cid:durableId="1102335573">
    <w:abstractNumId w:val="65"/>
  </w:num>
  <w:num w:numId="19" w16cid:durableId="2021278092">
    <w:abstractNumId w:val="38"/>
  </w:num>
  <w:num w:numId="20" w16cid:durableId="464154647">
    <w:abstractNumId w:val="52"/>
  </w:num>
  <w:num w:numId="21" w16cid:durableId="1223130286">
    <w:abstractNumId w:val="68"/>
  </w:num>
  <w:num w:numId="22" w16cid:durableId="1744907624">
    <w:abstractNumId w:val="51"/>
  </w:num>
  <w:num w:numId="23" w16cid:durableId="1241669831">
    <w:abstractNumId w:val="22"/>
  </w:num>
  <w:num w:numId="24" w16cid:durableId="1587500713">
    <w:abstractNumId w:val="67"/>
  </w:num>
  <w:num w:numId="25" w16cid:durableId="1055619006">
    <w:abstractNumId w:val="57"/>
  </w:num>
  <w:num w:numId="26" w16cid:durableId="1102649507">
    <w:abstractNumId w:val="76"/>
  </w:num>
  <w:num w:numId="27" w16cid:durableId="460153752">
    <w:abstractNumId w:val="42"/>
  </w:num>
  <w:num w:numId="28" w16cid:durableId="923296082">
    <w:abstractNumId w:val="8"/>
  </w:num>
  <w:num w:numId="29" w16cid:durableId="2003124679">
    <w:abstractNumId w:val="37"/>
  </w:num>
  <w:num w:numId="30" w16cid:durableId="1672181219">
    <w:abstractNumId w:val="21"/>
  </w:num>
  <w:num w:numId="31" w16cid:durableId="788398085">
    <w:abstractNumId w:val="45"/>
  </w:num>
  <w:num w:numId="32" w16cid:durableId="1472287341">
    <w:abstractNumId w:val="50"/>
  </w:num>
  <w:num w:numId="33" w16cid:durableId="1193112884">
    <w:abstractNumId w:val="61"/>
  </w:num>
  <w:num w:numId="34" w16cid:durableId="623003514">
    <w:abstractNumId w:val="15"/>
  </w:num>
  <w:num w:numId="35" w16cid:durableId="1157501234">
    <w:abstractNumId w:val="47"/>
  </w:num>
  <w:num w:numId="36" w16cid:durableId="1064257859">
    <w:abstractNumId w:val="58"/>
  </w:num>
  <w:num w:numId="37" w16cid:durableId="455802887">
    <w:abstractNumId w:val="34"/>
  </w:num>
  <w:num w:numId="38" w16cid:durableId="1389837715">
    <w:abstractNumId w:val="24"/>
  </w:num>
  <w:num w:numId="39" w16cid:durableId="838540186">
    <w:abstractNumId w:val="79"/>
  </w:num>
  <w:num w:numId="40" w16cid:durableId="1006907650">
    <w:abstractNumId w:val="17"/>
  </w:num>
  <w:num w:numId="41" w16cid:durableId="2099473655">
    <w:abstractNumId w:val="35"/>
  </w:num>
  <w:num w:numId="42" w16cid:durableId="1243369237">
    <w:abstractNumId w:val="75"/>
  </w:num>
  <w:num w:numId="43" w16cid:durableId="2142264814">
    <w:abstractNumId w:val="18"/>
  </w:num>
  <w:num w:numId="44" w16cid:durableId="1242105322">
    <w:abstractNumId w:val="33"/>
  </w:num>
  <w:num w:numId="45" w16cid:durableId="1913734891">
    <w:abstractNumId w:val="20"/>
  </w:num>
  <w:num w:numId="46" w16cid:durableId="914776071">
    <w:abstractNumId w:val="71"/>
  </w:num>
  <w:num w:numId="47" w16cid:durableId="1653290814">
    <w:abstractNumId w:val="39"/>
  </w:num>
  <w:num w:numId="48" w16cid:durableId="447822880">
    <w:abstractNumId w:val="66"/>
  </w:num>
  <w:num w:numId="49" w16cid:durableId="1433739188">
    <w:abstractNumId w:val="48"/>
  </w:num>
  <w:num w:numId="50" w16cid:durableId="1053193892">
    <w:abstractNumId w:val="64"/>
  </w:num>
  <w:num w:numId="51" w16cid:durableId="2015258813">
    <w:abstractNumId w:val="32"/>
  </w:num>
  <w:num w:numId="52" w16cid:durableId="1079867511">
    <w:abstractNumId w:val="60"/>
  </w:num>
  <w:num w:numId="53" w16cid:durableId="2098206311">
    <w:abstractNumId w:val="30"/>
  </w:num>
  <w:num w:numId="54" w16cid:durableId="904535606">
    <w:abstractNumId w:val="16"/>
  </w:num>
  <w:num w:numId="55" w16cid:durableId="2008054517">
    <w:abstractNumId w:val="27"/>
  </w:num>
  <w:num w:numId="56" w16cid:durableId="68574628">
    <w:abstractNumId w:val="46"/>
  </w:num>
  <w:num w:numId="57" w16cid:durableId="1817792889">
    <w:abstractNumId w:val="13"/>
  </w:num>
  <w:num w:numId="58" w16cid:durableId="645427692">
    <w:abstractNumId w:val="49"/>
  </w:num>
  <w:num w:numId="59" w16cid:durableId="1810248353">
    <w:abstractNumId w:val="36"/>
  </w:num>
  <w:num w:numId="60" w16cid:durableId="438066015">
    <w:abstractNumId w:val="72"/>
  </w:num>
  <w:num w:numId="61" w16cid:durableId="672999044">
    <w:abstractNumId w:val="19"/>
  </w:num>
  <w:num w:numId="62" w16cid:durableId="271938432">
    <w:abstractNumId w:val="40"/>
  </w:num>
  <w:num w:numId="63" w16cid:durableId="659113834">
    <w:abstractNumId w:val="29"/>
  </w:num>
  <w:num w:numId="64" w16cid:durableId="1232500431">
    <w:abstractNumId w:val="77"/>
  </w:num>
  <w:num w:numId="65" w16cid:durableId="399715022">
    <w:abstractNumId w:val="26"/>
  </w:num>
  <w:num w:numId="66" w16cid:durableId="1284847291">
    <w:abstractNumId w:val="41"/>
  </w:num>
  <w:num w:numId="67" w16cid:durableId="2082487572">
    <w:abstractNumId w:val="54"/>
  </w:num>
  <w:num w:numId="68" w16cid:durableId="92633149">
    <w:abstractNumId w:val="69"/>
  </w:num>
  <w:num w:numId="69" w16cid:durableId="139080175">
    <w:abstractNumId w:val="78"/>
  </w:num>
  <w:num w:numId="70" w16cid:durableId="1316910247">
    <w:abstractNumId w:val="44"/>
  </w:num>
  <w:num w:numId="71" w16cid:durableId="882786324">
    <w:abstractNumId w:val="7"/>
  </w:num>
  <w:num w:numId="72" w16cid:durableId="163664327">
    <w:abstractNumId w:val="6"/>
  </w:num>
  <w:num w:numId="73" w16cid:durableId="1612712129">
    <w:abstractNumId w:val="14"/>
  </w:num>
  <w:num w:numId="74" w16cid:durableId="885993508">
    <w:abstractNumId w:val="9"/>
  </w:num>
  <w:num w:numId="75" w16cid:durableId="2141655257">
    <w:abstractNumId w:val="74"/>
    <w:lvlOverride w:ilvl="0">
      <w:startOverride w:val="1"/>
    </w:lvlOverride>
  </w:num>
  <w:num w:numId="76" w16cid:durableId="1473327807">
    <w:abstractNumId w:val="70"/>
    <w:lvlOverride w:ilvl="0">
      <w:startOverride w:val="1"/>
    </w:lvlOverride>
  </w:num>
  <w:num w:numId="77" w16cid:durableId="1838030012">
    <w:abstractNumId w:val="11"/>
  </w:num>
  <w:num w:numId="78" w16cid:durableId="207644124">
    <w:abstractNumId w:val="53"/>
  </w:num>
  <w:num w:numId="79" w16cid:durableId="1223516348">
    <w:abstractNumId w:val="43"/>
    <w:lvlOverride w:ilvl="0">
      <w:startOverride w:val="1"/>
    </w:lvlOverride>
  </w:num>
  <w:num w:numId="80" w16cid:durableId="1203711792">
    <w:abstractNumId w:val="6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1C"/>
    <w:rsid w:val="00034616"/>
    <w:rsid w:val="0006063C"/>
    <w:rsid w:val="00066B41"/>
    <w:rsid w:val="0015074B"/>
    <w:rsid w:val="001B612C"/>
    <w:rsid w:val="00237C63"/>
    <w:rsid w:val="0026654A"/>
    <w:rsid w:val="0029639D"/>
    <w:rsid w:val="002A465C"/>
    <w:rsid w:val="002E1F80"/>
    <w:rsid w:val="00320778"/>
    <w:rsid w:val="00326F90"/>
    <w:rsid w:val="00342204"/>
    <w:rsid w:val="003667D2"/>
    <w:rsid w:val="00406ED5"/>
    <w:rsid w:val="0043495A"/>
    <w:rsid w:val="005C0F67"/>
    <w:rsid w:val="005C2E34"/>
    <w:rsid w:val="00666726"/>
    <w:rsid w:val="00666B4D"/>
    <w:rsid w:val="0070277D"/>
    <w:rsid w:val="00705661"/>
    <w:rsid w:val="0076094E"/>
    <w:rsid w:val="00762DDB"/>
    <w:rsid w:val="0076542C"/>
    <w:rsid w:val="008039CC"/>
    <w:rsid w:val="008555F5"/>
    <w:rsid w:val="008975A9"/>
    <w:rsid w:val="009221C3"/>
    <w:rsid w:val="0093187F"/>
    <w:rsid w:val="009517FD"/>
    <w:rsid w:val="009C7D20"/>
    <w:rsid w:val="00A94D3D"/>
    <w:rsid w:val="00AA1D8D"/>
    <w:rsid w:val="00AD54CC"/>
    <w:rsid w:val="00B12F69"/>
    <w:rsid w:val="00B47730"/>
    <w:rsid w:val="00BD3DFC"/>
    <w:rsid w:val="00BD4377"/>
    <w:rsid w:val="00CA59C9"/>
    <w:rsid w:val="00CB0664"/>
    <w:rsid w:val="00CD28CC"/>
    <w:rsid w:val="00D834C9"/>
    <w:rsid w:val="00E4485F"/>
    <w:rsid w:val="00E94D57"/>
    <w:rsid w:val="00EF5F90"/>
    <w:rsid w:val="00F86A8A"/>
    <w:rsid w:val="00FA5D59"/>
    <w:rsid w:val="00FC693F"/>
    <w:rsid w:val="773B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F22E72"/>
  <w14:defaultImageDpi w14:val="300"/>
  <w15:docId w15:val="{63C7BF96-B430-4CB9-ACBD-15D48EA7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E4485F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4485F"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color w:val="000000" w:themeColor="tex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4485F"/>
    <w:pPr>
      <w:keepNext/>
      <w:keepLines/>
      <w:spacing w:before="200" w:after="0" w:line="360" w:lineRule="auto"/>
      <w:outlineLvl w:val="2"/>
    </w:pPr>
    <w:rPr>
      <w:rFonts w:asciiTheme="majorHAnsi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sid w:val="00E4485F"/>
    <w:rPr>
      <w:rFonts w:asciiTheme="majorHAnsi" w:eastAsia="宋体" w:hAnsiTheme="majorHAnsi" w:cstheme="majorBidi"/>
      <w:b/>
      <w:bCs/>
      <w:color w:val="365F91" w:themeColor="accent1" w:themeShade="BF"/>
      <w:sz w:val="32"/>
      <w:szCs w:val="28"/>
      <w:lang w:eastAsia="en-US"/>
    </w:rPr>
  </w:style>
  <w:style w:type="character" w:customStyle="1" w:styleId="22">
    <w:name w:val="标题 2 字符"/>
    <w:basedOn w:val="a2"/>
    <w:link w:val="21"/>
    <w:uiPriority w:val="9"/>
    <w:rsid w:val="00E4485F"/>
    <w:rPr>
      <w:rFonts w:asciiTheme="majorHAnsi" w:eastAsia="宋体" w:hAnsiTheme="majorHAnsi" w:cstheme="majorBidi"/>
      <w:b/>
      <w:bCs/>
      <w:color w:val="000000" w:themeColor="text1"/>
      <w:sz w:val="32"/>
      <w:szCs w:val="26"/>
      <w:lang w:eastAsia="en-US"/>
    </w:rPr>
  </w:style>
  <w:style w:type="character" w:customStyle="1" w:styleId="32">
    <w:name w:val="标题 3 字符"/>
    <w:basedOn w:val="a2"/>
    <w:link w:val="31"/>
    <w:uiPriority w:val="9"/>
    <w:rsid w:val="00E4485F"/>
    <w:rPr>
      <w:rFonts w:asciiTheme="majorHAnsi" w:eastAsia="宋体" w:hAnsiTheme="majorHAnsi" w:cstheme="majorBidi"/>
      <w:b/>
      <w:bCs/>
      <w:color w:val="000000" w:themeColor="text1"/>
      <w:sz w:val="28"/>
      <w:szCs w:val="22"/>
      <w:lang w:eastAsia="en-US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MdListItem">
    <w:name w:val="MdListItem"/>
    <w:qFormat/>
    <w:rsid w:val="00EF5F90"/>
    <w:pPr>
      <w:spacing w:before="60" w:after="60"/>
      <w:ind w:left="720" w:hanging="360"/>
    </w:pPr>
    <w:rPr>
      <w:rFonts w:ascii="Times New Roman" w:hAnsi="Times New Roman" w:cs="Times New Roman"/>
      <w:sz w:val="24"/>
      <w:szCs w:val="24"/>
    </w:rPr>
  </w:style>
  <w:style w:type="character" w:customStyle="1" w:styleId="MdLink">
    <w:name w:val="MdLink"/>
    <w:uiPriority w:val="99"/>
    <w:unhideWhenUsed/>
    <w:qFormat/>
    <w:rsid w:val="00EF5F90"/>
    <w:rPr>
      <w:color w:val="0563C1"/>
      <w:u w:val="single"/>
    </w:rPr>
  </w:style>
  <w:style w:type="paragraph" w:customStyle="1" w:styleId="msonormal0">
    <w:name w:val="msonormal"/>
    <w:basedOn w:val="a1"/>
    <w:rsid w:val="00705661"/>
    <w:pPr>
      <w:spacing w:before="100" w:beforeAutospacing="1" w:after="100" w:afterAutospacing="1" w:line="240" w:lineRule="auto"/>
    </w:pPr>
    <w:rPr>
      <w:rFonts w:cs="宋体"/>
      <w:szCs w:val="24"/>
      <w:lang w:eastAsia="zh-CN"/>
    </w:rPr>
  </w:style>
  <w:style w:type="paragraph" w:customStyle="1" w:styleId="MdHeading1">
    <w:name w:val="MdHeading1"/>
    <w:qFormat/>
    <w:rsid w:val="00705661"/>
    <w:pPr>
      <w:keepNext/>
      <w:spacing w:before="480" w:after="240"/>
      <w:outlineLvl w:val="0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MdStrong">
    <w:name w:val="MdStrong"/>
    <w:uiPriority w:val="99"/>
    <w:unhideWhenUsed/>
    <w:qFormat/>
    <w:rsid w:val="00705661"/>
    <w:rPr>
      <w:b/>
      <w:bCs/>
    </w:rPr>
  </w:style>
  <w:style w:type="paragraph" w:customStyle="1" w:styleId="nested">
    <w:name w:val="nested"/>
    <w:basedOn w:val="a1"/>
    <w:rsid w:val="002A465C"/>
    <w:pPr>
      <w:spacing w:before="100" w:beforeAutospacing="1" w:after="100" w:afterAutospacing="1" w:line="240" w:lineRule="auto"/>
    </w:pPr>
    <w:rPr>
      <w:rFonts w:cs="宋体"/>
      <w:szCs w:val="24"/>
      <w:lang w:eastAsia="zh-CN"/>
    </w:rPr>
  </w:style>
  <w:style w:type="character" w:customStyle="1" w:styleId="markdown-inline-code">
    <w:name w:val="markdown-inline-code"/>
    <w:basedOn w:val="a2"/>
    <w:rsid w:val="002A465C"/>
  </w:style>
  <w:style w:type="paragraph" w:customStyle="1" w:styleId="MdHeading4">
    <w:name w:val="MdHeading4"/>
    <w:qFormat/>
    <w:rsid w:val="009C7D20"/>
    <w:pPr>
      <w:keepNext/>
      <w:spacing w:before="280" w:after="140"/>
      <w:outlineLvl w:val="3"/>
    </w:pPr>
    <w:rPr>
      <w:rFonts w:ascii="Times New Roman" w:hAnsi="Times New Roman" w:cs="Times New Roman"/>
      <w:b/>
      <w:bCs/>
      <w:sz w:val="26"/>
      <w:szCs w:val="26"/>
    </w:rPr>
  </w:style>
  <w:style w:type="paragraph" w:customStyle="1" w:styleId="MdHeading3">
    <w:name w:val="MdHeading3"/>
    <w:qFormat/>
    <w:rsid w:val="009C7D20"/>
    <w:pPr>
      <w:keepNext/>
      <w:spacing w:before="320" w:after="160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MdSpace">
    <w:name w:val="MdSpace"/>
    <w:qFormat/>
    <w:rsid w:val="0076094E"/>
    <w:rPr>
      <w:rFonts w:ascii="Times New Roman" w:hAnsi="Times New Roman" w:cs="Times New Roman"/>
      <w:sz w:val="12"/>
      <w:szCs w:val="12"/>
    </w:rPr>
  </w:style>
  <w:style w:type="paragraph" w:customStyle="1" w:styleId="MdHeading2">
    <w:name w:val="MdHeading2"/>
    <w:qFormat/>
    <w:rsid w:val="0076094E"/>
    <w:pPr>
      <w:keepNext/>
      <w:spacing w:before="400" w:after="200"/>
      <w:outlineLvl w:val="1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MdParagraph">
    <w:name w:val="MdParagraph"/>
    <w:qFormat/>
    <w:rsid w:val="00FA5D59"/>
    <w:pPr>
      <w:spacing w:before="120" w:after="1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hyperlink" Target="https://github.com/fxsjy/jieba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hyperlink" Target="https://www.nltk.org/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adimrehurek.com/gensim/models/word2vec.html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34</Pages>
  <Words>5439</Words>
  <Characters>13163</Characters>
  <Application>Microsoft Office Word</Application>
  <DocSecurity>0</DocSecurity>
  <Lines>731</Lines>
  <Paragraphs>664</Paragraphs>
  <ScaleCrop>false</ScaleCrop>
  <Company/>
  <LinksUpToDate>false</LinksUpToDate>
  <CharactersWithSpaces>17938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maikesw D</cp:lastModifiedBy>
  <cp:revision>11</cp:revision>
  <dcterms:created xsi:type="dcterms:W3CDTF">2013-12-24T07:15:00Z</dcterms:created>
  <dcterms:modified xsi:type="dcterms:W3CDTF">2025-12-20T15:22:00Z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D8988DD667D02FDC8421F66822DC4361_42</vt:lpwstr>
  </property>
</Properties>
</file>